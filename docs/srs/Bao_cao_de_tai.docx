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5A859" w14:textId="77777777" w:rsidR="001631D6" w:rsidRDefault="00000000">
      <w:pPr>
        <w:pStyle w:val="BodyText"/>
        <w:spacing w:before="46"/>
        <w:rPr>
          <w:sz w:val="30"/>
        </w:rPr>
      </w:pPr>
      <w:r>
        <w:rPr>
          <w:noProof/>
          <w:sz w:val="30"/>
        </w:rPr>
        <mc:AlternateContent>
          <mc:Choice Requires="wpg">
            <w:drawing>
              <wp:anchor distT="0" distB="0" distL="0" distR="0" simplePos="0" relativeHeight="251659264" behindDoc="1" locked="0" layoutInCell="1" allowOverlap="1" wp14:anchorId="66B9E493" wp14:editId="0482DAA2">
                <wp:simplePos x="0" y="0"/>
                <wp:positionH relativeFrom="page">
                  <wp:posOffset>799465</wp:posOffset>
                </wp:positionH>
                <wp:positionV relativeFrom="page">
                  <wp:posOffset>477520</wp:posOffset>
                </wp:positionV>
                <wp:extent cx="6353810" cy="9105265"/>
                <wp:effectExtent l="0" t="0" r="0" b="0"/>
                <wp:wrapNone/>
                <wp:docPr id="1" name="Group 1"/>
                <wp:cNvGraphicFramePr/>
                <a:graphic xmlns:a="http://schemas.openxmlformats.org/drawingml/2006/main">
                  <a:graphicData uri="http://schemas.microsoft.com/office/word/2010/wordprocessingGroup">
                    <wpg:wgp>
                      <wpg:cNvGrpSpPr/>
                      <wpg:grpSpPr>
                        <a:xfrm>
                          <a:off x="0" y="0"/>
                          <a:ext cx="6353810" cy="9105265"/>
                          <a:chOff x="0" y="0"/>
                          <a:chExt cx="6353810" cy="9105265"/>
                        </a:xfrm>
                      </wpg:grpSpPr>
                      <wps:wsp>
                        <wps:cNvPr id="2" name="Graphic 2"/>
                        <wps:cNvSpPr/>
                        <wps:spPr>
                          <a:xfrm>
                            <a:off x="39903" y="8876715"/>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3" name="Graphic 3"/>
                        <wps:cNvSpPr/>
                        <wps:spPr>
                          <a:xfrm>
                            <a:off x="39903" y="8876715"/>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4" name="Graphic 4"/>
                        <wps:cNvSpPr/>
                        <wps:spPr>
                          <a:xfrm>
                            <a:off x="39903" y="9005951"/>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5" name="Graphic 5"/>
                        <wps:cNvSpPr/>
                        <wps:spPr>
                          <a:xfrm>
                            <a:off x="39903" y="9005951"/>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6" name="Graphic 6"/>
                        <wps:cNvSpPr/>
                        <wps:spPr>
                          <a:xfrm>
                            <a:off x="889" y="8876715"/>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noAutofit/>
                        </wps:bodyPr>
                      </wps:wsp>
                      <wps:wsp>
                        <wps:cNvPr id="7" name="Graphic 7"/>
                        <wps:cNvSpPr/>
                        <wps:spPr>
                          <a:xfrm>
                            <a:off x="889" y="8876715"/>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8">
                            <a:solidFill>
                              <a:srgbClr val="000000"/>
                            </a:solidFill>
                            <a:prstDash val="solid"/>
                          </a:ln>
                        </wps:spPr>
                        <wps:bodyPr wrap="square" lIns="0" tIns="0" rIns="0" bIns="0" rtlCol="0">
                          <a:noAutofit/>
                        </wps:bodyPr>
                      </wps:wsp>
                      <wps:wsp>
                        <wps:cNvPr id="8" name="Graphic 8"/>
                        <wps:cNvSpPr/>
                        <wps:spPr>
                          <a:xfrm>
                            <a:off x="889" y="8906281"/>
                            <a:ext cx="137160" cy="8890"/>
                          </a:xfrm>
                          <a:custGeom>
                            <a:avLst/>
                            <a:gdLst/>
                            <a:ahLst/>
                            <a:cxnLst/>
                            <a:rect l="l" t="t" r="r" b="b"/>
                            <a:pathLst>
                              <a:path w="137160" h="8890">
                                <a:moveTo>
                                  <a:pt x="137159" y="0"/>
                                </a:moveTo>
                                <a:lnTo>
                                  <a:pt x="0" y="0"/>
                                </a:lnTo>
                                <a:lnTo>
                                  <a:pt x="0" y="8838"/>
                                </a:lnTo>
                                <a:lnTo>
                                  <a:pt x="137159" y="8838"/>
                                </a:lnTo>
                                <a:lnTo>
                                  <a:pt x="137159" y="0"/>
                                </a:lnTo>
                                <a:close/>
                              </a:path>
                            </a:pathLst>
                          </a:custGeom>
                          <a:solidFill>
                            <a:srgbClr val="000000"/>
                          </a:solidFill>
                        </wps:spPr>
                        <wps:bodyPr wrap="square" lIns="0" tIns="0" rIns="0" bIns="0" rtlCol="0">
                          <a:noAutofit/>
                        </wps:bodyPr>
                      </wps:wsp>
                      <wps:wsp>
                        <wps:cNvPr id="9" name="Graphic 9"/>
                        <wps:cNvSpPr/>
                        <wps:spPr>
                          <a:xfrm>
                            <a:off x="889" y="8906281"/>
                            <a:ext cx="137160" cy="8890"/>
                          </a:xfrm>
                          <a:custGeom>
                            <a:avLst/>
                            <a:gdLst/>
                            <a:ahLst/>
                            <a:cxnLst/>
                            <a:rect l="l" t="t" r="r" b="b"/>
                            <a:pathLst>
                              <a:path w="137160" h="8890">
                                <a:moveTo>
                                  <a:pt x="0" y="8838"/>
                                </a:moveTo>
                                <a:lnTo>
                                  <a:pt x="137159" y="8838"/>
                                </a:lnTo>
                                <a:lnTo>
                                  <a:pt x="137159" y="0"/>
                                </a:lnTo>
                                <a:lnTo>
                                  <a:pt x="0" y="0"/>
                                </a:lnTo>
                                <a:lnTo>
                                  <a:pt x="0" y="8838"/>
                                </a:lnTo>
                                <a:close/>
                              </a:path>
                            </a:pathLst>
                          </a:custGeom>
                          <a:ln w="1778">
                            <a:solidFill>
                              <a:srgbClr val="000000"/>
                            </a:solidFill>
                            <a:prstDash val="solid"/>
                          </a:ln>
                        </wps:spPr>
                        <wps:bodyPr wrap="square" lIns="0" tIns="0" rIns="0" bIns="0" rtlCol="0">
                          <a:noAutofit/>
                        </wps:bodyPr>
                      </wps:wsp>
                      <wps:wsp>
                        <wps:cNvPr id="10" name="Graphic 10"/>
                        <wps:cNvSpPr/>
                        <wps:spPr>
                          <a:xfrm>
                            <a:off x="139877" y="8906281"/>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noAutofit/>
                        </wps:bodyPr>
                      </wps:wsp>
                      <wps:wsp>
                        <wps:cNvPr id="11" name="Graphic 11"/>
                        <wps:cNvSpPr/>
                        <wps:spPr>
                          <a:xfrm>
                            <a:off x="139877" y="8906281"/>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noAutofit/>
                        </wps:bodyPr>
                      </wps:wsp>
                      <wps:wsp>
                        <wps:cNvPr id="12" name="Graphic 12"/>
                        <wps:cNvSpPr/>
                        <wps:spPr>
                          <a:xfrm>
                            <a:off x="889" y="9095257"/>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13" name="Graphic 13"/>
                        <wps:cNvSpPr/>
                        <wps:spPr>
                          <a:xfrm>
                            <a:off x="889" y="9095257"/>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14" name="Graphic 14"/>
                        <wps:cNvSpPr/>
                        <wps:spPr>
                          <a:xfrm>
                            <a:off x="889" y="8956268"/>
                            <a:ext cx="8255" cy="147955"/>
                          </a:xfrm>
                          <a:custGeom>
                            <a:avLst/>
                            <a:gdLst/>
                            <a:ahLst/>
                            <a:cxnLst/>
                            <a:rect l="l" t="t" r="r" b="b"/>
                            <a:pathLst>
                              <a:path w="8255" h="147955">
                                <a:moveTo>
                                  <a:pt x="7924" y="0"/>
                                </a:moveTo>
                                <a:lnTo>
                                  <a:pt x="0" y="0"/>
                                </a:lnTo>
                                <a:lnTo>
                                  <a:pt x="0" y="147523"/>
                                </a:lnTo>
                                <a:lnTo>
                                  <a:pt x="7924" y="147523"/>
                                </a:lnTo>
                                <a:lnTo>
                                  <a:pt x="7924" y="0"/>
                                </a:lnTo>
                                <a:close/>
                              </a:path>
                            </a:pathLst>
                          </a:custGeom>
                          <a:solidFill>
                            <a:srgbClr val="000000"/>
                          </a:solidFill>
                        </wps:spPr>
                        <wps:bodyPr wrap="square" lIns="0" tIns="0" rIns="0" bIns="0" rtlCol="0">
                          <a:noAutofit/>
                        </wps:bodyPr>
                      </wps:wsp>
                      <wps:wsp>
                        <wps:cNvPr id="15" name="Graphic 15"/>
                        <wps:cNvSpPr/>
                        <wps:spPr>
                          <a:xfrm>
                            <a:off x="889" y="8956268"/>
                            <a:ext cx="8255" cy="147955"/>
                          </a:xfrm>
                          <a:custGeom>
                            <a:avLst/>
                            <a:gdLst/>
                            <a:ahLst/>
                            <a:cxnLst/>
                            <a:rect l="l" t="t" r="r" b="b"/>
                            <a:pathLst>
                              <a:path w="8255" h="147955">
                                <a:moveTo>
                                  <a:pt x="0" y="147523"/>
                                </a:moveTo>
                                <a:lnTo>
                                  <a:pt x="7924" y="147523"/>
                                </a:lnTo>
                                <a:lnTo>
                                  <a:pt x="7924" y="0"/>
                                </a:lnTo>
                                <a:lnTo>
                                  <a:pt x="0" y="0"/>
                                </a:lnTo>
                                <a:lnTo>
                                  <a:pt x="0" y="147523"/>
                                </a:lnTo>
                                <a:close/>
                              </a:path>
                            </a:pathLst>
                          </a:custGeom>
                          <a:ln w="1778">
                            <a:solidFill>
                              <a:srgbClr val="000000"/>
                            </a:solidFill>
                            <a:prstDash val="solid"/>
                          </a:ln>
                        </wps:spPr>
                        <wps:bodyPr wrap="square" lIns="0" tIns="0" rIns="0" bIns="0" rtlCol="0">
                          <a:noAutofit/>
                        </wps:bodyPr>
                      </wps:wsp>
                      <wps:wsp>
                        <wps:cNvPr id="16" name="Graphic 16"/>
                        <wps:cNvSpPr/>
                        <wps:spPr>
                          <a:xfrm>
                            <a:off x="889" y="8956268"/>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noAutofit/>
                        </wps:bodyPr>
                      </wps:wsp>
                      <wps:wsp>
                        <wps:cNvPr id="17" name="Graphic 17"/>
                        <wps:cNvSpPr/>
                        <wps:spPr>
                          <a:xfrm>
                            <a:off x="889" y="8956268"/>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noAutofit/>
                        </wps:bodyPr>
                      </wps:wsp>
                      <wps:wsp>
                        <wps:cNvPr id="18" name="Graphic 18"/>
                        <wps:cNvSpPr/>
                        <wps:spPr>
                          <a:xfrm>
                            <a:off x="178892" y="8956268"/>
                            <a:ext cx="8890" cy="147955"/>
                          </a:xfrm>
                          <a:custGeom>
                            <a:avLst/>
                            <a:gdLst/>
                            <a:ahLst/>
                            <a:cxnLst/>
                            <a:rect l="l" t="t" r="r" b="b"/>
                            <a:pathLst>
                              <a:path w="8890" h="147955">
                                <a:moveTo>
                                  <a:pt x="8839" y="0"/>
                                </a:moveTo>
                                <a:lnTo>
                                  <a:pt x="0" y="0"/>
                                </a:lnTo>
                                <a:lnTo>
                                  <a:pt x="0" y="147523"/>
                                </a:lnTo>
                                <a:lnTo>
                                  <a:pt x="8839" y="147523"/>
                                </a:lnTo>
                                <a:lnTo>
                                  <a:pt x="8839" y="0"/>
                                </a:lnTo>
                                <a:close/>
                              </a:path>
                            </a:pathLst>
                          </a:custGeom>
                          <a:solidFill>
                            <a:srgbClr val="000000"/>
                          </a:solidFill>
                        </wps:spPr>
                        <wps:bodyPr wrap="square" lIns="0" tIns="0" rIns="0" bIns="0" rtlCol="0">
                          <a:noAutofit/>
                        </wps:bodyPr>
                      </wps:wsp>
                      <wps:wsp>
                        <wps:cNvPr id="19" name="Graphic 19"/>
                        <wps:cNvSpPr/>
                        <wps:spPr>
                          <a:xfrm>
                            <a:off x="178892" y="8956268"/>
                            <a:ext cx="8890" cy="147955"/>
                          </a:xfrm>
                          <a:custGeom>
                            <a:avLst/>
                            <a:gdLst/>
                            <a:ahLst/>
                            <a:cxnLst/>
                            <a:rect l="l" t="t" r="r" b="b"/>
                            <a:pathLst>
                              <a:path w="8890" h="147955">
                                <a:moveTo>
                                  <a:pt x="0" y="147523"/>
                                </a:moveTo>
                                <a:lnTo>
                                  <a:pt x="8839" y="147523"/>
                                </a:lnTo>
                                <a:lnTo>
                                  <a:pt x="8839" y="0"/>
                                </a:lnTo>
                                <a:lnTo>
                                  <a:pt x="0" y="0"/>
                                </a:lnTo>
                                <a:lnTo>
                                  <a:pt x="0" y="147523"/>
                                </a:lnTo>
                                <a:close/>
                              </a:path>
                            </a:pathLst>
                          </a:custGeom>
                          <a:ln w="1777">
                            <a:solidFill>
                              <a:srgbClr val="000000"/>
                            </a:solidFill>
                            <a:prstDash val="solid"/>
                          </a:ln>
                        </wps:spPr>
                        <wps:bodyPr wrap="square" lIns="0" tIns="0" rIns="0" bIns="0" rtlCol="0">
                          <a:noAutofit/>
                        </wps:bodyPr>
                      </wps:wsp>
                      <wps:wsp>
                        <wps:cNvPr id="20" name="Graphic 20"/>
                        <wps:cNvSpPr/>
                        <wps:spPr>
                          <a:xfrm>
                            <a:off x="178892" y="9095257"/>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1" name="Graphic 21"/>
                        <wps:cNvSpPr/>
                        <wps:spPr>
                          <a:xfrm>
                            <a:off x="178892" y="9095257"/>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2"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2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26" name="Graphic 26"/>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noAutofit/>
                        </wps:bodyPr>
                      </wps:wsp>
                      <wps:wsp>
                        <wps:cNvPr id="27" name="Graphic 27"/>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noAutofit/>
                        </wps:bodyPr>
                      </wps:wsp>
                      <wps:wsp>
                        <wps:cNvPr id="2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29"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noAutofit/>
                        </wps:bodyPr>
                      </wps:wsp>
                      <wps:wsp>
                        <wps:cNvPr id="30"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noAutofit/>
                        </wps:bodyPr>
                      </wps:wsp>
                      <wps:wsp>
                        <wps:cNvPr id="31"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noAutofit/>
                        </wps:bodyPr>
                      </wps:wsp>
                      <wps:wsp>
                        <wps:cNvPr id="32"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3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noAutofit/>
                        </wps:bodyPr>
                      </wps:wsp>
                      <wps:wsp>
                        <wps:cNvPr id="34" name="Graphic 34"/>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35" name="Graphic 35"/>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noAutofit/>
                        </wps:bodyPr>
                      </wps:wsp>
                      <wps:wsp>
                        <wps:cNvPr id="42" name="Graphic 42"/>
                        <wps:cNvSpPr/>
                        <wps:spPr>
                          <a:xfrm>
                            <a:off x="229488" y="9005951"/>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43" name="Graphic 43"/>
                        <wps:cNvSpPr/>
                        <wps:spPr>
                          <a:xfrm>
                            <a:off x="229488" y="9005951"/>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44" name="Graphic 44"/>
                        <wps:cNvSpPr/>
                        <wps:spPr>
                          <a:xfrm>
                            <a:off x="229488" y="9095257"/>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45" name="Graphic 45"/>
                        <wps:cNvSpPr/>
                        <wps:spPr>
                          <a:xfrm>
                            <a:off x="229488" y="9095257"/>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46" name="Graphic 46"/>
                        <wps:cNvSpPr/>
                        <wps:spPr>
                          <a:xfrm>
                            <a:off x="464184" y="9005951"/>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47" name="Graphic 47"/>
                        <wps:cNvSpPr/>
                        <wps:spPr>
                          <a:xfrm>
                            <a:off x="464184" y="9005951"/>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48" name="Graphic 48"/>
                        <wps:cNvSpPr/>
                        <wps:spPr>
                          <a:xfrm>
                            <a:off x="464184" y="9095257"/>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49" name="Graphic 49"/>
                        <wps:cNvSpPr/>
                        <wps:spPr>
                          <a:xfrm>
                            <a:off x="464184" y="9095257"/>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50" name="Graphic 50"/>
                        <wps:cNvSpPr/>
                        <wps:spPr>
                          <a:xfrm>
                            <a:off x="698830" y="9005951"/>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51" name="Graphic 51"/>
                        <wps:cNvSpPr/>
                        <wps:spPr>
                          <a:xfrm>
                            <a:off x="698830" y="9005951"/>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52" name="Graphic 52"/>
                        <wps:cNvSpPr/>
                        <wps:spPr>
                          <a:xfrm>
                            <a:off x="698830" y="9095257"/>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53" name="Graphic 53"/>
                        <wps:cNvSpPr/>
                        <wps:spPr>
                          <a:xfrm>
                            <a:off x="698830" y="9095257"/>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54" name="Graphic 54"/>
                        <wps:cNvSpPr/>
                        <wps:spPr>
                          <a:xfrm>
                            <a:off x="933526" y="9005951"/>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55" name="Graphic 55"/>
                        <wps:cNvSpPr/>
                        <wps:spPr>
                          <a:xfrm>
                            <a:off x="933526" y="9005951"/>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56" name="Graphic 56"/>
                        <wps:cNvSpPr/>
                        <wps:spPr>
                          <a:xfrm>
                            <a:off x="933526" y="9095257"/>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57" name="Graphic 57"/>
                        <wps:cNvSpPr/>
                        <wps:spPr>
                          <a:xfrm>
                            <a:off x="933526" y="9095257"/>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58" name="Graphic 58"/>
                        <wps:cNvSpPr/>
                        <wps:spPr>
                          <a:xfrm>
                            <a:off x="1168222" y="9005951"/>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59" name="Graphic 59"/>
                        <wps:cNvSpPr/>
                        <wps:spPr>
                          <a:xfrm>
                            <a:off x="1168222" y="9005951"/>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60" name="Graphic 60"/>
                        <wps:cNvSpPr/>
                        <wps:spPr>
                          <a:xfrm>
                            <a:off x="1168222" y="9095257"/>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61" name="Graphic 61"/>
                        <wps:cNvSpPr/>
                        <wps:spPr>
                          <a:xfrm>
                            <a:off x="1168222" y="9095257"/>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62" name="Graphic 62"/>
                        <wps:cNvSpPr/>
                        <wps:spPr>
                          <a:xfrm>
                            <a:off x="1402918" y="9005951"/>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63" name="Graphic 63"/>
                        <wps:cNvSpPr/>
                        <wps:spPr>
                          <a:xfrm>
                            <a:off x="1402918" y="9005951"/>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64" name="Graphic 64"/>
                        <wps:cNvSpPr/>
                        <wps:spPr>
                          <a:xfrm>
                            <a:off x="1402918" y="9095257"/>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65" name="Graphic 65"/>
                        <wps:cNvSpPr/>
                        <wps:spPr>
                          <a:xfrm>
                            <a:off x="1402918" y="9095257"/>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66" name="Graphic 66"/>
                        <wps:cNvSpPr/>
                        <wps:spPr>
                          <a:xfrm>
                            <a:off x="1637995" y="9005951"/>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67" name="Graphic 67"/>
                        <wps:cNvSpPr/>
                        <wps:spPr>
                          <a:xfrm>
                            <a:off x="1637995" y="9005951"/>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68" name="Graphic 68"/>
                        <wps:cNvSpPr/>
                        <wps:spPr>
                          <a:xfrm>
                            <a:off x="1637995" y="9095257"/>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69" name="Graphic 69"/>
                        <wps:cNvSpPr/>
                        <wps:spPr>
                          <a:xfrm>
                            <a:off x="1637995" y="9095257"/>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70" name="Graphic 70"/>
                        <wps:cNvSpPr/>
                        <wps:spPr>
                          <a:xfrm>
                            <a:off x="1872691" y="9005951"/>
                            <a:ext cx="234950" cy="58419"/>
                          </a:xfrm>
                          <a:custGeom>
                            <a:avLst/>
                            <a:gdLst/>
                            <a:ahLst/>
                            <a:cxnLst/>
                            <a:rect l="l" t="t" r="r" b="b"/>
                            <a:pathLst>
                              <a:path w="234950" h="58419">
                                <a:moveTo>
                                  <a:pt x="234695" y="0"/>
                                </a:moveTo>
                                <a:lnTo>
                                  <a:pt x="0" y="0"/>
                                </a:lnTo>
                                <a:lnTo>
                                  <a:pt x="0" y="58216"/>
                                </a:lnTo>
                                <a:lnTo>
                                  <a:pt x="234695" y="58216"/>
                                </a:lnTo>
                                <a:lnTo>
                                  <a:pt x="234695" y="0"/>
                                </a:lnTo>
                                <a:close/>
                              </a:path>
                            </a:pathLst>
                          </a:custGeom>
                          <a:solidFill>
                            <a:srgbClr val="000080"/>
                          </a:solidFill>
                        </wps:spPr>
                        <wps:bodyPr wrap="square" lIns="0" tIns="0" rIns="0" bIns="0" rtlCol="0">
                          <a:noAutofit/>
                        </wps:bodyPr>
                      </wps:wsp>
                      <wps:wsp>
                        <wps:cNvPr id="71" name="Graphic 71"/>
                        <wps:cNvSpPr/>
                        <wps:spPr>
                          <a:xfrm>
                            <a:off x="1872691" y="9005951"/>
                            <a:ext cx="234950" cy="58419"/>
                          </a:xfrm>
                          <a:custGeom>
                            <a:avLst/>
                            <a:gdLst/>
                            <a:ahLst/>
                            <a:cxnLst/>
                            <a:rect l="l" t="t" r="r" b="b"/>
                            <a:pathLst>
                              <a:path w="234950" h="58419">
                                <a:moveTo>
                                  <a:pt x="0" y="58216"/>
                                </a:moveTo>
                                <a:lnTo>
                                  <a:pt x="234695" y="58216"/>
                                </a:lnTo>
                                <a:lnTo>
                                  <a:pt x="234695" y="0"/>
                                </a:lnTo>
                                <a:lnTo>
                                  <a:pt x="0" y="0"/>
                                </a:lnTo>
                                <a:lnTo>
                                  <a:pt x="0" y="58216"/>
                                </a:lnTo>
                                <a:close/>
                              </a:path>
                            </a:pathLst>
                          </a:custGeom>
                          <a:ln w="1778">
                            <a:solidFill>
                              <a:srgbClr val="000080"/>
                            </a:solidFill>
                            <a:prstDash val="solid"/>
                          </a:ln>
                        </wps:spPr>
                        <wps:bodyPr wrap="square" lIns="0" tIns="0" rIns="0" bIns="0" rtlCol="0">
                          <a:noAutofit/>
                        </wps:bodyPr>
                      </wps:wsp>
                      <wps:wsp>
                        <wps:cNvPr id="72" name="Graphic 72"/>
                        <wps:cNvSpPr/>
                        <wps:spPr>
                          <a:xfrm>
                            <a:off x="1872691" y="9095257"/>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noAutofit/>
                        </wps:bodyPr>
                      </wps:wsp>
                      <wps:wsp>
                        <wps:cNvPr id="73" name="Graphic 73"/>
                        <wps:cNvSpPr/>
                        <wps:spPr>
                          <a:xfrm>
                            <a:off x="1872691" y="9095257"/>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noAutofit/>
                        </wps:bodyPr>
                      </wps:wsp>
                      <wps:wsp>
                        <wps:cNvPr id="74" name="Graphic 74"/>
                        <wps:cNvSpPr/>
                        <wps:spPr>
                          <a:xfrm>
                            <a:off x="2108911"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75" name="Graphic 75"/>
                        <wps:cNvSpPr/>
                        <wps:spPr>
                          <a:xfrm>
                            <a:off x="2108911"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76" name="Graphic 76"/>
                        <wps:cNvSpPr/>
                        <wps:spPr>
                          <a:xfrm>
                            <a:off x="2108911"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77" name="Graphic 77"/>
                        <wps:cNvSpPr/>
                        <wps:spPr>
                          <a:xfrm>
                            <a:off x="2108911"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78" name="Graphic 78"/>
                        <wps:cNvSpPr/>
                        <wps:spPr>
                          <a:xfrm>
                            <a:off x="2345131"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79" name="Graphic 79"/>
                        <wps:cNvSpPr/>
                        <wps:spPr>
                          <a:xfrm>
                            <a:off x="2345131"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80" name="Graphic 80"/>
                        <wps:cNvSpPr/>
                        <wps:spPr>
                          <a:xfrm>
                            <a:off x="2345131"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81" name="Graphic 81"/>
                        <wps:cNvSpPr/>
                        <wps:spPr>
                          <a:xfrm>
                            <a:off x="2345131"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82" name="Graphic 82"/>
                        <wps:cNvSpPr/>
                        <wps:spPr>
                          <a:xfrm>
                            <a:off x="2581351"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83" name="Graphic 83"/>
                        <wps:cNvSpPr/>
                        <wps:spPr>
                          <a:xfrm>
                            <a:off x="2581351"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84" name="Graphic 84"/>
                        <wps:cNvSpPr/>
                        <wps:spPr>
                          <a:xfrm>
                            <a:off x="2581351"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85" name="Graphic 85"/>
                        <wps:cNvSpPr/>
                        <wps:spPr>
                          <a:xfrm>
                            <a:off x="2581351"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86" name="Graphic 86"/>
                        <wps:cNvSpPr/>
                        <wps:spPr>
                          <a:xfrm>
                            <a:off x="2817571"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87" name="Graphic 87"/>
                        <wps:cNvSpPr/>
                        <wps:spPr>
                          <a:xfrm>
                            <a:off x="2817571"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88" name="Graphic 88"/>
                        <wps:cNvSpPr/>
                        <wps:spPr>
                          <a:xfrm>
                            <a:off x="2817571"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89" name="Graphic 89"/>
                        <wps:cNvSpPr/>
                        <wps:spPr>
                          <a:xfrm>
                            <a:off x="2817571"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90" name="Graphic 90"/>
                        <wps:cNvSpPr/>
                        <wps:spPr>
                          <a:xfrm>
                            <a:off x="3054045" y="9005951"/>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91" name="Graphic 91"/>
                        <wps:cNvSpPr/>
                        <wps:spPr>
                          <a:xfrm>
                            <a:off x="3054045" y="9005951"/>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92" name="Graphic 92"/>
                        <wps:cNvSpPr/>
                        <wps:spPr>
                          <a:xfrm>
                            <a:off x="3054045" y="9095257"/>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noAutofit/>
                        </wps:bodyPr>
                      </wps:wsp>
                      <wps:wsp>
                        <wps:cNvPr id="93" name="Graphic 93"/>
                        <wps:cNvSpPr/>
                        <wps:spPr>
                          <a:xfrm>
                            <a:off x="3054045" y="9095257"/>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noAutofit/>
                        </wps:bodyPr>
                      </wps:wsp>
                      <wps:wsp>
                        <wps:cNvPr id="94" name="Graphic 94"/>
                        <wps:cNvSpPr/>
                        <wps:spPr>
                          <a:xfrm>
                            <a:off x="3290265" y="9005951"/>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95" name="Graphic 95"/>
                        <wps:cNvSpPr/>
                        <wps:spPr>
                          <a:xfrm>
                            <a:off x="3290265" y="9005951"/>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96" name="Graphic 96"/>
                        <wps:cNvSpPr/>
                        <wps:spPr>
                          <a:xfrm>
                            <a:off x="3290265" y="9095257"/>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noAutofit/>
                        </wps:bodyPr>
                      </wps:wsp>
                      <wps:wsp>
                        <wps:cNvPr id="97" name="Graphic 97"/>
                        <wps:cNvSpPr/>
                        <wps:spPr>
                          <a:xfrm>
                            <a:off x="3290265" y="9095257"/>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noAutofit/>
                        </wps:bodyPr>
                      </wps:wsp>
                      <wps:wsp>
                        <wps:cNvPr id="98" name="Graphic 98"/>
                        <wps:cNvSpPr/>
                        <wps:spPr>
                          <a:xfrm>
                            <a:off x="3526485"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99" name="Graphic 99"/>
                        <wps:cNvSpPr/>
                        <wps:spPr>
                          <a:xfrm>
                            <a:off x="3526485"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00" name="Graphic 100"/>
                        <wps:cNvSpPr/>
                        <wps:spPr>
                          <a:xfrm>
                            <a:off x="3526485"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01" name="Graphic 101"/>
                        <wps:cNvSpPr/>
                        <wps:spPr>
                          <a:xfrm>
                            <a:off x="3526485"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02" name="Graphic 102"/>
                        <wps:cNvSpPr/>
                        <wps:spPr>
                          <a:xfrm>
                            <a:off x="3762705"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03" name="Graphic 103"/>
                        <wps:cNvSpPr/>
                        <wps:spPr>
                          <a:xfrm>
                            <a:off x="3762705"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04" name="Graphic 104"/>
                        <wps:cNvSpPr/>
                        <wps:spPr>
                          <a:xfrm>
                            <a:off x="3762705"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05" name="Graphic 105"/>
                        <wps:cNvSpPr/>
                        <wps:spPr>
                          <a:xfrm>
                            <a:off x="3762705"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06" name="Graphic 106"/>
                        <wps:cNvSpPr/>
                        <wps:spPr>
                          <a:xfrm>
                            <a:off x="3998925"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07" name="Graphic 107"/>
                        <wps:cNvSpPr/>
                        <wps:spPr>
                          <a:xfrm>
                            <a:off x="3998925"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08" name="Graphic 108"/>
                        <wps:cNvSpPr/>
                        <wps:spPr>
                          <a:xfrm>
                            <a:off x="3998925"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09" name="Graphic 109"/>
                        <wps:cNvSpPr/>
                        <wps:spPr>
                          <a:xfrm>
                            <a:off x="3998925"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10" name="Graphic 110"/>
                        <wps:cNvSpPr/>
                        <wps:spPr>
                          <a:xfrm>
                            <a:off x="4235145"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11" name="Graphic 111"/>
                        <wps:cNvSpPr/>
                        <wps:spPr>
                          <a:xfrm>
                            <a:off x="4235145"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12" name="Graphic 112"/>
                        <wps:cNvSpPr/>
                        <wps:spPr>
                          <a:xfrm>
                            <a:off x="4235145"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13" name="Graphic 113"/>
                        <wps:cNvSpPr/>
                        <wps:spPr>
                          <a:xfrm>
                            <a:off x="4235145"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14" name="Graphic 114"/>
                        <wps:cNvSpPr/>
                        <wps:spPr>
                          <a:xfrm>
                            <a:off x="4471365"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15" name="Graphic 115"/>
                        <wps:cNvSpPr/>
                        <wps:spPr>
                          <a:xfrm>
                            <a:off x="4471365"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16" name="Graphic 116"/>
                        <wps:cNvSpPr/>
                        <wps:spPr>
                          <a:xfrm>
                            <a:off x="4471365"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17" name="Graphic 117"/>
                        <wps:cNvSpPr/>
                        <wps:spPr>
                          <a:xfrm>
                            <a:off x="4471365"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18" name="Graphic 118"/>
                        <wps:cNvSpPr/>
                        <wps:spPr>
                          <a:xfrm>
                            <a:off x="4707966" y="9005951"/>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119" name="Graphic 119"/>
                        <wps:cNvSpPr/>
                        <wps:spPr>
                          <a:xfrm>
                            <a:off x="4707966" y="9005951"/>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120" name="Graphic 120"/>
                        <wps:cNvSpPr/>
                        <wps:spPr>
                          <a:xfrm>
                            <a:off x="4707966" y="9095257"/>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noAutofit/>
                        </wps:bodyPr>
                      </wps:wsp>
                      <wps:wsp>
                        <wps:cNvPr id="121" name="Graphic 121"/>
                        <wps:cNvSpPr/>
                        <wps:spPr>
                          <a:xfrm>
                            <a:off x="4707966" y="9095257"/>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noAutofit/>
                        </wps:bodyPr>
                      </wps:wsp>
                      <wps:wsp>
                        <wps:cNvPr id="122" name="Graphic 122"/>
                        <wps:cNvSpPr/>
                        <wps:spPr>
                          <a:xfrm>
                            <a:off x="4944186" y="9005951"/>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123" name="Graphic 123"/>
                        <wps:cNvSpPr/>
                        <wps:spPr>
                          <a:xfrm>
                            <a:off x="4944186" y="9005951"/>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124" name="Graphic 124"/>
                        <wps:cNvSpPr/>
                        <wps:spPr>
                          <a:xfrm>
                            <a:off x="4944186" y="9095257"/>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noAutofit/>
                        </wps:bodyPr>
                      </wps:wsp>
                      <wps:wsp>
                        <wps:cNvPr id="125" name="Graphic 125"/>
                        <wps:cNvSpPr/>
                        <wps:spPr>
                          <a:xfrm>
                            <a:off x="4944186" y="9095257"/>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noAutofit/>
                        </wps:bodyPr>
                      </wps:wsp>
                      <wps:wsp>
                        <wps:cNvPr id="126" name="Graphic 126"/>
                        <wps:cNvSpPr/>
                        <wps:spPr>
                          <a:xfrm>
                            <a:off x="5180406"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27" name="Graphic 127"/>
                        <wps:cNvSpPr/>
                        <wps:spPr>
                          <a:xfrm>
                            <a:off x="5180406"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28" name="Graphic 128"/>
                        <wps:cNvSpPr/>
                        <wps:spPr>
                          <a:xfrm>
                            <a:off x="5180406"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29" name="Graphic 129"/>
                        <wps:cNvSpPr/>
                        <wps:spPr>
                          <a:xfrm>
                            <a:off x="5180406"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30" name="Graphic 130"/>
                        <wps:cNvSpPr/>
                        <wps:spPr>
                          <a:xfrm>
                            <a:off x="5416626"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31" name="Graphic 131"/>
                        <wps:cNvSpPr/>
                        <wps:spPr>
                          <a:xfrm>
                            <a:off x="5416626"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32" name="Graphic 132"/>
                        <wps:cNvSpPr/>
                        <wps:spPr>
                          <a:xfrm>
                            <a:off x="5416626"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33" name="Graphic 133"/>
                        <wps:cNvSpPr/>
                        <wps:spPr>
                          <a:xfrm>
                            <a:off x="5416626"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34" name="Graphic 134"/>
                        <wps:cNvSpPr/>
                        <wps:spPr>
                          <a:xfrm>
                            <a:off x="5652846"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35" name="Graphic 135"/>
                        <wps:cNvSpPr/>
                        <wps:spPr>
                          <a:xfrm>
                            <a:off x="5652846"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36" name="Graphic 136"/>
                        <wps:cNvSpPr/>
                        <wps:spPr>
                          <a:xfrm>
                            <a:off x="5652846"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37" name="Graphic 137"/>
                        <wps:cNvSpPr/>
                        <wps:spPr>
                          <a:xfrm>
                            <a:off x="5652846"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38" name="Graphic 138"/>
                        <wps:cNvSpPr/>
                        <wps:spPr>
                          <a:xfrm>
                            <a:off x="5889066" y="9005951"/>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39" name="Graphic 139"/>
                        <wps:cNvSpPr/>
                        <wps:spPr>
                          <a:xfrm>
                            <a:off x="5889066" y="9005951"/>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40" name="Graphic 140"/>
                        <wps:cNvSpPr/>
                        <wps:spPr>
                          <a:xfrm>
                            <a:off x="5889066" y="9095257"/>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noAutofit/>
                        </wps:bodyPr>
                      </wps:wsp>
                      <wps:wsp>
                        <wps:cNvPr id="141" name="Graphic 141"/>
                        <wps:cNvSpPr/>
                        <wps:spPr>
                          <a:xfrm>
                            <a:off x="5889066" y="9095257"/>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noAutofit/>
                        </wps:bodyPr>
                      </wps:wsp>
                      <wps:wsp>
                        <wps:cNvPr id="142" name="Graphic 142"/>
                        <wps:cNvSpPr/>
                        <wps:spPr>
                          <a:xfrm>
                            <a:off x="229488"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43" name="Graphic 143"/>
                        <wps:cNvSpPr/>
                        <wps:spPr>
                          <a:xfrm>
                            <a:off x="229488"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44" name="Graphic 144"/>
                        <wps:cNvSpPr/>
                        <wps:spPr>
                          <a:xfrm>
                            <a:off x="229488"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45" name="Graphic 145"/>
                        <wps:cNvSpPr/>
                        <wps:spPr>
                          <a:xfrm>
                            <a:off x="229488"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146" name="Graphic 146"/>
                        <wps:cNvSpPr/>
                        <wps:spPr>
                          <a:xfrm>
                            <a:off x="46418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47" name="Graphic 147"/>
                        <wps:cNvSpPr/>
                        <wps:spPr>
                          <a:xfrm>
                            <a:off x="46418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48" name="Graphic 148"/>
                        <wps:cNvSpPr/>
                        <wps:spPr>
                          <a:xfrm>
                            <a:off x="46418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49" name="Graphic 149"/>
                        <wps:cNvSpPr/>
                        <wps:spPr>
                          <a:xfrm>
                            <a:off x="46418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50" name="Graphic 150"/>
                        <wps:cNvSpPr/>
                        <wps:spPr>
                          <a:xfrm>
                            <a:off x="69883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51" name="Graphic 151"/>
                        <wps:cNvSpPr/>
                        <wps:spPr>
                          <a:xfrm>
                            <a:off x="69883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52" name="Graphic 152"/>
                        <wps:cNvSpPr/>
                        <wps:spPr>
                          <a:xfrm>
                            <a:off x="69883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53" name="Graphic 153"/>
                        <wps:cNvSpPr/>
                        <wps:spPr>
                          <a:xfrm>
                            <a:off x="69883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54" name="Graphic 154"/>
                        <wps:cNvSpPr/>
                        <wps:spPr>
                          <a:xfrm>
                            <a:off x="93352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55" name="Graphic 155"/>
                        <wps:cNvSpPr/>
                        <wps:spPr>
                          <a:xfrm>
                            <a:off x="93352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56" name="Graphic 156"/>
                        <wps:cNvSpPr/>
                        <wps:spPr>
                          <a:xfrm>
                            <a:off x="93352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57" name="Graphic 157"/>
                        <wps:cNvSpPr/>
                        <wps:spPr>
                          <a:xfrm>
                            <a:off x="93352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58" name="Graphic 158"/>
                        <wps:cNvSpPr/>
                        <wps:spPr>
                          <a:xfrm>
                            <a:off x="1168222"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59" name="Graphic 159"/>
                        <wps:cNvSpPr/>
                        <wps:spPr>
                          <a:xfrm>
                            <a:off x="1168222"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60" name="Graphic 160"/>
                        <wps:cNvSpPr/>
                        <wps:spPr>
                          <a:xfrm>
                            <a:off x="1168222"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61" name="Graphic 161"/>
                        <wps:cNvSpPr/>
                        <wps:spPr>
                          <a:xfrm>
                            <a:off x="1168222"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62" name="Graphic 162"/>
                        <wps:cNvSpPr/>
                        <wps:spPr>
                          <a:xfrm>
                            <a:off x="1402918"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63" name="Graphic 163"/>
                        <wps:cNvSpPr/>
                        <wps:spPr>
                          <a:xfrm>
                            <a:off x="1402918"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64" name="Graphic 164"/>
                        <wps:cNvSpPr/>
                        <wps:spPr>
                          <a:xfrm>
                            <a:off x="1402918"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65" name="Graphic 165"/>
                        <wps:cNvSpPr/>
                        <wps:spPr>
                          <a:xfrm>
                            <a:off x="1402918"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66" name="Graphic 166"/>
                        <wps:cNvSpPr/>
                        <wps:spPr>
                          <a:xfrm>
                            <a:off x="1637995"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67" name="Graphic 167"/>
                        <wps:cNvSpPr/>
                        <wps:spPr>
                          <a:xfrm>
                            <a:off x="1637995"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68" name="Graphic 168"/>
                        <wps:cNvSpPr/>
                        <wps:spPr>
                          <a:xfrm>
                            <a:off x="1637995"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69" name="Graphic 169"/>
                        <wps:cNvSpPr/>
                        <wps:spPr>
                          <a:xfrm>
                            <a:off x="1637995"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170" name="Graphic 170"/>
                        <wps:cNvSpPr/>
                        <wps:spPr>
                          <a:xfrm>
                            <a:off x="1872691" y="40894"/>
                            <a:ext cx="234950" cy="58419"/>
                          </a:xfrm>
                          <a:custGeom>
                            <a:avLst/>
                            <a:gdLst/>
                            <a:ahLst/>
                            <a:cxnLst/>
                            <a:rect l="l" t="t" r="r" b="b"/>
                            <a:pathLst>
                              <a:path w="234950" h="58419">
                                <a:moveTo>
                                  <a:pt x="234695" y="0"/>
                                </a:moveTo>
                                <a:lnTo>
                                  <a:pt x="0" y="0"/>
                                </a:lnTo>
                                <a:lnTo>
                                  <a:pt x="0" y="58216"/>
                                </a:lnTo>
                                <a:lnTo>
                                  <a:pt x="234695" y="58216"/>
                                </a:lnTo>
                                <a:lnTo>
                                  <a:pt x="234695" y="0"/>
                                </a:lnTo>
                                <a:close/>
                              </a:path>
                            </a:pathLst>
                          </a:custGeom>
                          <a:solidFill>
                            <a:srgbClr val="000080"/>
                          </a:solidFill>
                        </wps:spPr>
                        <wps:bodyPr wrap="square" lIns="0" tIns="0" rIns="0" bIns="0" rtlCol="0">
                          <a:noAutofit/>
                        </wps:bodyPr>
                      </wps:wsp>
                      <wps:wsp>
                        <wps:cNvPr id="171" name="Graphic 171"/>
                        <wps:cNvSpPr/>
                        <wps:spPr>
                          <a:xfrm>
                            <a:off x="1872691" y="40894"/>
                            <a:ext cx="234950" cy="58419"/>
                          </a:xfrm>
                          <a:custGeom>
                            <a:avLst/>
                            <a:gdLst/>
                            <a:ahLst/>
                            <a:cxnLst/>
                            <a:rect l="l" t="t" r="r" b="b"/>
                            <a:pathLst>
                              <a:path w="234950" h="58419">
                                <a:moveTo>
                                  <a:pt x="0" y="58216"/>
                                </a:moveTo>
                                <a:lnTo>
                                  <a:pt x="234695" y="58216"/>
                                </a:lnTo>
                                <a:lnTo>
                                  <a:pt x="234695" y="0"/>
                                </a:lnTo>
                                <a:lnTo>
                                  <a:pt x="0" y="0"/>
                                </a:lnTo>
                                <a:lnTo>
                                  <a:pt x="0" y="58216"/>
                                </a:lnTo>
                                <a:close/>
                              </a:path>
                            </a:pathLst>
                          </a:custGeom>
                          <a:ln w="1778">
                            <a:solidFill>
                              <a:srgbClr val="000080"/>
                            </a:solidFill>
                            <a:prstDash val="solid"/>
                          </a:ln>
                        </wps:spPr>
                        <wps:bodyPr wrap="square" lIns="0" tIns="0" rIns="0" bIns="0" rtlCol="0">
                          <a:noAutofit/>
                        </wps:bodyPr>
                      </wps:wsp>
                      <wps:wsp>
                        <wps:cNvPr id="172" name="Graphic 172"/>
                        <wps:cNvSpPr/>
                        <wps:spPr>
                          <a:xfrm>
                            <a:off x="1872691" y="990"/>
                            <a:ext cx="234950" cy="8890"/>
                          </a:xfrm>
                          <a:custGeom>
                            <a:avLst/>
                            <a:gdLst/>
                            <a:ahLst/>
                            <a:cxnLst/>
                            <a:rect l="l" t="t" r="r" b="b"/>
                            <a:pathLst>
                              <a:path w="234950" h="8890">
                                <a:moveTo>
                                  <a:pt x="234695" y="0"/>
                                </a:moveTo>
                                <a:lnTo>
                                  <a:pt x="0" y="0"/>
                                </a:lnTo>
                                <a:lnTo>
                                  <a:pt x="0" y="8839"/>
                                </a:lnTo>
                                <a:lnTo>
                                  <a:pt x="234695" y="8839"/>
                                </a:lnTo>
                                <a:lnTo>
                                  <a:pt x="234695" y="0"/>
                                </a:lnTo>
                                <a:close/>
                              </a:path>
                            </a:pathLst>
                          </a:custGeom>
                          <a:solidFill>
                            <a:srgbClr val="000000"/>
                          </a:solidFill>
                        </wps:spPr>
                        <wps:bodyPr wrap="square" lIns="0" tIns="0" rIns="0" bIns="0" rtlCol="0">
                          <a:noAutofit/>
                        </wps:bodyPr>
                      </wps:wsp>
                      <wps:wsp>
                        <wps:cNvPr id="173" name="Graphic 173"/>
                        <wps:cNvSpPr/>
                        <wps:spPr>
                          <a:xfrm>
                            <a:off x="1872691" y="990"/>
                            <a:ext cx="234950" cy="8890"/>
                          </a:xfrm>
                          <a:custGeom>
                            <a:avLst/>
                            <a:gdLst/>
                            <a:ahLst/>
                            <a:cxnLst/>
                            <a:rect l="l" t="t" r="r" b="b"/>
                            <a:pathLst>
                              <a:path w="234950" h="8890">
                                <a:moveTo>
                                  <a:pt x="0" y="8839"/>
                                </a:moveTo>
                                <a:lnTo>
                                  <a:pt x="234695" y="8839"/>
                                </a:lnTo>
                                <a:lnTo>
                                  <a:pt x="234695" y="0"/>
                                </a:lnTo>
                                <a:lnTo>
                                  <a:pt x="0" y="0"/>
                                </a:lnTo>
                                <a:lnTo>
                                  <a:pt x="0" y="8839"/>
                                </a:lnTo>
                                <a:close/>
                              </a:path>
                            </a:pathLst>
                          </a:custGeom>
                          <a:ln w="1778">
                            <a:solidFill>
                              <a:srgbClr val="000000"/>
                            </a:solidFill>
                            <a:prstDash val="solid"/>
                          </a:ln>
                        </wps:spPr>
                        <wps:bodyPr wrap="square" lIns="0" tIns="0" rIns="0" bIns="0" rtlCol="0">
                          <a:noAutofit/>
                        </wps:bodyPr>
                      </wps:wsp>
                      <wps:wsp>
                        <wps:cNvPr id="174" name="Graphic 174"/>
                        <wps:cNvSpPr/>
                        <wps:spPr>
                          <a:xfrm>
                            <a:off x="2108911"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75" name="Graphic 175"/>
                        <wps:cNvSpPr/>
                        <wps:spPr>
                          <a:xfrm>
                            <a:off x="2108911"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76" name="Graphic 176"/>
                        <wps:cNvSpPr/>
                        <wps:spPr>
                          <a:xfrm>
                            <a:off x="2108911"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77" name="Graphic 177"/>
                        <wps:cNvSpPr/>
                        <wps:spPr>
                          <a:xfrm>
                            <a:off x="2108911"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78" name="Graphic 178"/>
                        <wps:cNvSpPr/>
                        <wps:spPr>
                          <a:xfrm>
                            <a:off x="2345131"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79" name="Graphic 179"/>
                        <wps:cNvSpPr/>
                        <wps:spPr>
                          <a:xfrm>
                            <a:off x="2345131"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80" name="Graphic 180"/>
                        <wps:cNvSpPr/>
                        <wps:spPr>
                          <a:xfrm>
                            <a:off x="2345131"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81" name="Graphic 181"/>
                        <wps:cNvSpPr/>
                        <wps:spPr>
                          <a:xfrm>
                            <a:off x="2345131"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82" name="Graphic 182"/>
                        <wps:cNvSpPr/>
                        <wps:spPr>
                          <a:xfrm>
                            <a:off x="2581351"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83" name="Graphic 183"/>
                        <wps:cNvSpPr/>
                        <wps:spPr>
                          <a:xfrm>
                            <a:off x="2581351"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84" name="Graphic 184"/>
                        <wps:cNvSpPr/>
                        <wps:spPr>
                          <a:xfrm>
                            <a:off x="2581351"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85" name="Graphic 185"/>
                        <wps:cNvSpPr/>
                        <wps:spPr>
                          <a:xfrm>
                            <a:off x="2581351"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86" name="Graphic 186"/>
                        <wps:cNvSpPr/>
                        <wps:spPr>
                          <a:xfrm>
                            <a:off x="2817571"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87" name="Graphic 187"/>
                        <wps:cNvSpPr/>
                        <wps:spPr>
                          <a:xfrm>
                            <a:off x="2817571"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88" name="Graphic 188"/>
                        <wps:cNvSpPr/>
                        <wps:spPr>
                          <a:xfrm>
                            <a:off x="2817571"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89" name="Graphic 189"/>
                        <wps:cNvSpPr/>
                        <wps:spPr>
                          <a:xfrm>
                            <a:off x="2817571"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90" name="Graphic 190"/>
                        <wps:cNvSpPr/>
                        <wps:spPr>
                          <a:xfrm>
                            <a:off x="3054045"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191" name="Graphic 191"/>
                        <wps:cNvSpPr/>
                        <wps:spPr>
                          <a:xfrm>
                            <a:off x="3054045"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192" name="Graphic 192"/>
                        <wps:cNvSpPr/>
                        <wps:spPr>
                          <a:xfrm>
                            <a:off x="3054045"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noAutofit/>
                        </wps:bodyPr>
                      </wps:wsp>
                      <wps:wsp>
                        <wps:cNvPr id="193" name="Graphic 193"/>
                        <wps:cNvSpPr/>
                        <wps:spPr>
                          <a:xfrm>
                            <a:off x="3054045"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noAutofit/>
                        </wps:bodyPr>
                      </wps:wsp>
                      <wps:wsp>
                        <wps:cNvPr id="194" name="Graphic 194"/>
                        <wps:cNvSpPr/>
                        <wps:spPr>
                          <a:xfrm>
                            <a:off x="3290265"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195" name="Graphic 195"/>
                        <wps:cNvSpPr/>
                        <wps:spPr>
                          <a:xfrm>
                            <a:off x="3290265"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196" name="Graphic 196"/>
                        <wps:cNvSpPr/>
                        <wps:spPr>
                          <a:xfrm>
                            <a:off x="3290265"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noAutofit/>
                        </wps:bodyPr>
                      </wps:wsp>
                      <wps:wsp>
                        <wps:cNvPr id="197" name="Graphic 197"/>
                        <wps:cNvSpPr/>
                        <wps:spPr>
                          <a:xfrm>
                            <a:off x="3290265"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noAutofit/>
                        </wps:bodyPr>
                      </wps:wsp>
                      <wps:wsp>
                        <wps:cNvPr id="198" name="Graphic 198"/>
                        <wps:cNvSpPr/>
                        <wps:spPr>
                          <a:xfrm>
                            <a:off x="3526485"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99" name="Graphic 199"/>
                        <wps:cNvSpPr/>
                        <wps:spPr>
                          <a:xfrm>
                            <a:off x="3526485"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00" name="Graphic 200"/>
                        <wps:cNvSpPr/>
                        <wps:spPr>
                          <a:xfrm>
                            <a:off x="3526485"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01" name="Graphic 201"/>
                        <wps:cNvSpPr/>
                        <wps:spPr>
                          <a:xfrm>
                            <a:off x="3526485"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02" name="Graphic 202"/>
                        <wps:cNvSpPr/>
                        <wps:spPr>
                          <a:xfrm>
                            <a:off x="3762705"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203" name="Graphic 203"/>
                        <wps:cNvSpPr/>
                        <wps:spPr>
                          <a:xfrm>
                            <a:off x="3762705"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04" name="Graphic 204"/>
                        <wps:cNvSpPr/>
                        <wps:spPr>
                          <a:xfrm>
                            <a:off x="3762705"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05" name="Graphic 205"/>
                        <wps:cNvSpPr/>
                        <wps:spPr>
                          <a:xfrm>
                            <a:off x="3762705"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06" name="Graphic 206"/>
                        <wps:cNvSpPr/>
                        <wps:spPr>
                          <a:xfrm>
                            <a:off x="3998925"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207" name="Graphic 207"/>
                        <wps:cNvSpPr/>
                        <wps:spPr>
                          <a:xfrm>
                            <a:off x="3998925"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08" name="Graphic 208"/>
                        <wps:cNvSpPr/>
                        <wps:spPr>
                          <a:xfrm>
                            <a:off x="3998925"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09" name="Graphic 209"/>
                        <wps:cNvSpPr/>
                        <wps:spPr>
                          <a:xfrm>
                            <a:off x="3998925"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10" name="Graphic 210"/>
                        <wps:cNvSpPr/>
                        <wps:spPr>
                          <a:xfrm>
                            <a:off x="4235145"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211" name="Graphic 211"/>
                        <wps:cNvSpPr/>
                        <wps:spPr>
                          <a:xfrm>
                            <a:off x="4235145"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12" name="Graphic 212"/>
                        <wps:cNvSpPr/>
                        <wps:spPr>
                          <a:xfrm>
                            <a:off x="4235145"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13" name="Graphic 213"/>
                        <wps:cNvSpPr/>
                        <wps:spPr>
                          <a:xfrm>
                            <a:off x="4235145"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14" name="Graphic 214"/>
                        <wps:cNvSpPr/>
                        <wps:spPr>
                          <a:xfrm>
                            <a:off x="4471365"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215" name="Graphic 215"/>
                        <wps:cNvSpPr/>
                        <wps:spPr>
                          <a:xfrm>
                            <a:off x="4471365"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16" name="Graphic 216"/>
                        <wps:cNvSpPr/>
                        <wps:spPr>
                          <a:xfrm>
                            <a:off x="4471365"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17" name="Graphic 217"/>
                        <wps:cNvSpPr/>
                        <wps:spPr>
                          <a:xfrm>
                            <a:off x="4471365"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18" name="Graphic 218"/>
                        <wps:cNvSpPr/>
                        <wps:spPr>
                          <a:xfrm>
                            <a:off x="4707966"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219" name="Graphic 219"/>
                        <wps:cNvSpPr/>
                        <wps:spPr>
                          <a:xfrm>
                            <a:off x="4707966"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220" name="Graphic 220"/>
                        <wps:cNvSpPr/>
                        <wps:spPr>
                          <a:xfrm>
                            <a:off x="4707966"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noAutofit/>
                        </wps:bodyPr>
                      </wps:wsp>
                      <wps:wsp>
                        <wps:cNvPr id="221" name="Graphic 221"/>
                        <wps:cNvSpPr/>
                        <wps:spPr>
                          <a:xfrm>
                            <a:off x="4707966"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noAutofit/>
                        </wps:bodyPr>
                      </wps:wsp>
                      <wps:wsp>
                        <wps:cNvPr id="222" name="Graphic 222"/>
                        <wps:cNvSpPr/>
                        <wps:spPr>
                          <a:xfrm>
                            <a:off x="4944186"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223" name="Graphic 223"/>
                        <wps:cNvSpPr/>
                        <wps:spPr>
                          <a:xfrm>
                            <a:off x="4944186"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224" name="Graphic 224"/>
                        <wps:cNvSpPr/>
                        <wps:spPr>
                          <a:xfrm>
                            <a:off x="4944186"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noAutofit/>
                        </wps:bodyPr>
                      </wps:wsp>
                      <wps:wsp>
                        <wps:cNvPr id="225" name="Graphic 225"/>
                        <wps:cNvSpPr/>
                        <wps:spPr>
                          <a:xfrm>
                            <a:off x="4944186"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noAutofit/>
                        </wps:bodyPr>
                      </wps:wsp>
                      <wps:wsp>
                        <wps:cNvPr id="226" name="Graphic 226"/>
                        <wps:cNvSpPr/>
                        <wps:spPr>
                          <a:xfrm>
                            <a:off x="5180406"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227" name="Graphic 227"/>
                        <wps:cNvSpPr/>
                        <wps:spPr>
                          <a:xfrm>
                            <a:off x="5180406"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28" name="Graphic 228"/>
                        <wps:cNvSpPr/>
                        <wps:spPr>
                          <a:xfrm>
                            <a:off x="5180406"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29" name="Graphic 229"/>
                        <wps:cNvSpPr/>
                        <wps:spPr>
                          <a:xfrm>
                            <a:off x="5180406"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30" name="Graphic 230"/>
                        <wps:cNvSpPr/>
                        <wps:spPr>
                          <a:xfrm>
                            <a:off x="5416626"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231" name="Graphic 231"/>
                        <wps:cNvSpPr/>
                        <wps:spPr>
                          <a:xfrm>
                            <a:off x="5416626"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32" name="Graphic 232"/>
                        <wps:cNvSpPr/>
                        <wps:spPr>
                          <a:xfrm>
                            <a:off x="5416626"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33" name="Graphic 233"/>
                        <wps:cNvSpPr/>
                        <wps:spPr>
                          <a:xfrm>
                            <a:off x="5416626"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34" name="Graphic 234"/>
                        <wps:cNvSpPr/>
                        <wps:spPr>
                          <a:xfrm>
                            <a:off x="5652846"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235" name="Graphic 235"/>
                        <wps:cNvSpPr/>
                        <wps:spPr>
                          <a:xfrm>
                            <a:off x="5652846"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36" name="Graphic 236"/>
                        <wps:cNvSpPr/>
                        <wps:spPr>
                          <a:xfrm>
                            <a:off x="5652846"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37" name="Graphic 237"/>
                        <wps:cNvSpPr/>
                        <wps:spPr>
                          <a:xfrm>
                            <a:off x="5652846"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38" name="Graphic 238"/>
                        <wps:cNvSpPr/>
                        <wps:spPr>
                          <a:xfrm>
                            <a:off x="5889066"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239" name="Graphic 239"/>
                        <wps:cNvSpPr/>
                        <wps:spPr>
                          <a:xfrm>
                            <a:off x="5889066"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40" name="Graphic 240"/>
                        <wps:cNvSpPr/>
                        <wps:spPr>
                          <a:xfrm>
                            <a:off x="5889066"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41" name="Graphic 241"/>
                        <wps:cNvSpPr/>
                        <wps:spPr>
                          <a:xfrm>
                            <a:off x="5889066"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42" name="Graphic 242"/>
                        <wps:cNvSpPr/>
                        <wps:spPr>
                          <a:xfrm>
                            <a:off x="6125286" y="9005951"/>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43" name="Graphic 243"/>
                        <wps:cNvSpPr/>
                        <wps:spPr>
                          <a:xfrm>
                            <a:off x="6125286" y="9005951"/>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noAutofit/>
                        </wps:bodyPr>
                      </wps:wsp>
                      <wps:wsp>
                        <wps:cNvPr id="244" name="Graphic 244"/>
                        <wps:cNvSpPr/>
                        <wps:spPr>
                          <a:xfrm>
                            <a:off x="6254445" y="8876715"/>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45" name="Graphic 245"/>
                        <wps:cNvSpPr/>
                        <wps:spPr>
                          <a:xfrm>
                            <a:off x="6254445" y="8876715"/>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8">
                            <a:solidFill>
                              <a:srgbClr val="000080"/>
                            </a:solidFill>
                            <a:prstDash val="solid"/>
                          </a:ln>
                        </wps:spPr>
                        <wps:bodyPr wrap="square" lIns="0" tIns="0" rIns="0" bIns="0" rtlCol="0">
                          <a:noAutofit/>
                        </wps:bodyPr>
                      </wps:wsp>
                      <wps:wsp>
                        <wps:cNvPr id="246" name="Graphic 246"/>
                        <wps:cNvSpPr/>
                        <wps:spPr>
                          <a:xfrm>
                            <a:off x="6125286" y="9095257"/>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noAutofit/>
                        </wps:bodyPr>
                      </wps:wsp>
                      <wps:wsp>
                        <wps:cNvPr id="247" name="Graphic 247"/>
                        <wps:cNvSpPr/>
                        <wps:spPr>
                          <a:xfrm>
                            <a:off x="6125286" y="9095257"/>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7">
                            <a:solidFill>
                              <a:srgbClr val="000000"/>
                            </a:solidFill>
                            <a:prstDash val="solid"/>
                          </a:ln>
                        </wps:spPr>
                        <wps:bodyPr wrap="square" lIns="0" tIns="0" rIns="0" bIns="0" rtlCol="0">
                          <a:noAutofit/>
                        </wps:bodyPr>
                      </wps:wsp>
                      <wps:wsp>
                        <wps:cNvPr id="248" name="Graphic 248"/>
                        <wps:cNvSpPr/>
                        <wps:spPr>
                          <a:xfrm>
                            <a:off x="6155131" y="8966022"/>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noAutofit/>
                        </wps:bodyPr>
                      </wps:wsp>
                      <wps:wsp>
                        <wps:cNvPr id="249" name="Graphic 249"/>
                        <wps:cNvSpPr/>
                        <wps:spPr>
                          <a:xfrm>
                            <a:off x="6155131" y="8966022"/>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noAutofit/>
                        </wps:bodyPr>
                      </wps:wsp>
                      <wps:wsp>
                        <wps:cNvPr id="250" name="Graphic 250"/>
                        <wps:cNvSpPr/>
                        <wps:spPr>
                          <a:xfrm>
                            <a:off x="6155131" y="8956268"/>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noAutofit/>
                        </wps:bodyPr>
                      </wps:wsp>
                      <wps:wsp>
                        <wps:cNvPr id="251" name="Graphic 251"/>
                        <wps:cNvSpPr/>
                        <wps:spPr>
                          <a:xfrm>
                            <a:off x="6155131" y="8956268"/>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noAutofit/>
                        </wps:bodyPr>
                      </wps:wsp>
                      <wps:wsp>
                        <wps:cNvPr id="252" name="Graphic 252"/>
                        <wps:cNvSpPr/>
                        <wps:spPr>
                          <a:xfrm>
                            <a:off x="6344107" y="8966022"/>
                            <a:ext cx="8890" cy="137795"/>
                          </a:xfrm>
                          <a:custGeom>
                            <a:avLst/>
                            <a:gdLst/>
                            <a:ahLst/>
                            <a:cxnLst/>
                            <a:rect l="l" t="t" r="r" b="b"/>
                            <a:pathLst>
                              <a:path w="8890" h="137795">
                                <a:moveTo>
                                  <a:pt x="8535" y="0"/>
                                </a:moveTo>
                                <a:lnTo>
                                  <a:pt x="0" y="0"/>
                                </a:lnTo>
                                <a:lnTo>
                                  <a:pt x="0" y="137769"/>
                                </a:lnTo>
                                <a:lnTo>
                                  <a:pt x="8535" y="137769"/>
                                </a:lnTo>
                                <a:lnTo>
                                  <a:pt x="8535" y="0"/>
                                </a:lnTo>
                                <a:close/>
                              </a:path>
                            </a:pathLst>
                          </a:custGeom>
                          <a:solidFill>
                            <a:srgbClr val="000000"/>
                          </a:solidFill>
                        </wps:spPr>
                        <wps:bodyPr wrap="square" lIns="0" tIns="0" rIns="0" bIns="0" rtlCol="0">
                          <a:noAutofit/>
                        </wps:bodyPr>
                      </wps:wsp>
                      <wps:wsp>
                        <wps:cNvPr id="253" name="Graphic 253"/>
                        <wps:cNvSpPr/>
                        <wps:spPr>
                          <a:xfrm>
                            <a:off x="6344107" y="8966022"/>
                            <a:ext cx="8890" cy="137795"/>
                          </a:xfrm>
                          <a:custGeom>
                            <a:avLst/>
                            <a:gdLst/>
                            <a:ahLst/>
                            <a:cxnLst/>
                            <a:rect l="l" t="t" r="r" b="b"/>
                            <a:pathLst>
                              <a:path w="8890" h="137795">
                                <a:moveTo>
                                  <a:pt x="0" y="137769"/>
                                </a:moveTo>
                                <a:lnTo>
                                  <a:pt x="8535" y="137769"/>
                                </a:lnTo>
                                <a:lnTo>
                                  <a:pt x="8535" y="0"/>
                                </a:lnTo>
                                <a:lnTo>
                                  <a:pt x="0" y="0"/>
                                </a:lnTo>
                                <a:lnTo>
                                  <a:pt x="0" y="137769"/>
                                </a:lnTo>
                                <a:close/>
                              </a:path>
                            </a:pathLst>
                          </a:custGeom>
                          <a:ln w="1778">
                            <a:solidFill>
                              <a:srgbClr val="000000"/>
                            </a:solidFill>
                            <a:prstDash val="solid"/>
                          </a:ln>
                        </wps:spPr>
                        <wps:bodyPr wrap="square" lIns="0" tIns="0" rIns="0" bIns="0" rtlCol="0">
                          <a:noAutofit/>
                        </wps:bodyPr>
                      </wps:wsp>
                      <wps:wsp>
                        <wps:cNvPr id="254" name="Graphic 254"/>
                        <wps:cNvSpPr/>
                        <wps:spPr>
                          <a:xfrm>
                            <a:off x="6204788" y="9095257"/>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55" name="Graphic 255"/>
                        <wps:cNvSpPr/>
                        <wps:spPr>
                          <a:xfrm>
                            <a:off x="6204788" y="9095257"/>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56" name="Graphic 256"/>
                        <wps:cNvSpPr/>
                        <wps:spPr>
                          <a:xfrm>
                            <a:off x="6204788" y="8916339"/>
                            <a:ext cx="8890" cy="187960"/>
                          </a:xfrm>
                          <a:custGeom>
                            <a:avLst/>
                            <a:gdLst/>
                            <a:ahLst/>
                            <a:cxnLst/>
                            <a:rect l="l" t="t" r="r" b="b"/>
                            <a:pathLst>
                              <a:path w="8890" h="187960">
                                <a:moveTo>
                                  <a:pt x="8838" y="0"/>
                                </a:moveTo>
                                <a:lnTo>
                                  <a:pt x="0" y="0"/>
                                </a:lnTo>
                                <a:lnTo>
                                  <a:pt x="0" y="187452"/>
                                </a:lnTo>
                                <a:lnTo>
                                  <a:pt x="8838" y="187452"/>
                                </a:lnTo>
                                <a:lnTo>
                                  <a:pt x="8838" y="0"/>
                                </a:lnTo>
                                <a:close/>
                              </a:path>
                            </a:pathLst>
                          </a:custGeom>
                          <a:solidFill>
                            <a:srgbClr val="000000"/>
                          </a:solidFill>
                        </wps:spPr>
                        <wps:bodyPr wrap="square" lIns="0" tIns="0" rIns="0" bIns="0" rtlCol="0">
                          <a:noAutofit/>
                        </wps:bodyPr>
                      </wps:wsp>
                      <wps:wsp>
                        <wps:cNvPr id="257" name="Graphic 257"/>
                        <wps:cNvSpPr/>
                        <wps:spPr>
                          <a:xfrm>
                            <a:off x="6204788" y="8916339"/>
                            <a:ext cx="8890" cy="187960"/>
                          </a:xfrm>
                          <a:custGeom>
                            <a:avLst/>
                            <a:gdLst/>
                            <a:ahLst/>
                            <a:cxnLst/>
                            <a:rect l="l" t="t" r="r" b="b"/>
                            <a:pathLst>
                              <a:path w="8890" h="187960">
                                <a:moveTo>
                                  <a:pt x="0" y="187452"/>
                                </a:moveTo>
                                <a:lnTo>
                                  <a:pt x="8838" y="187452"/>
                                </a:lnTo>
                                <a:lnTo>
                                  <a:pt x="8838" y="0"/>
                                </a:lnTo>
                                <a:lnTo>
                                  <a:pt x="0" y="0"/>
                                </a:lnTo>
                                <a:lnTo>
                                  <a:pt x="0" y="187452"/>
                                </a:lnTo>
                                <a:close/>
                              </a:path>
                            </a:pathLst>
                          </a:custGeom>
                          <a:ln w="1778">
                            <a:solidFill>
                              <a:srgbClr val="000000"/>
                            </a:solidFill>
                            <a:prstDash val="solid"/>
                          </a:ln>
                        </wps:spPr>
                        <wps:bodyPr wrap="square" lIns="0" tIns="0" rIns="0" bIns="0" rtlCol="0">
                          <a:noAutofit/>
                        </wps:bodyPr>
                      </wps:wsp>
                      <wps:wsp>
                        <wps:cNvPr id="258" name="Graphic 258"/>
                        <wps:cNvSpPr/>
                        <wps:spPr>
                          <a:xfrm>
                            <a:off x="6204788" y="8916339"/>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59" name="Graphic 259"/>
                        <wps:cNvSpPr/>
                        <wps:spPr>
                          <a:xfrm>
                            <a:off x="6204788" y="8916339"/>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60" name="Graphic 260"/>
                        <wps:cNvSpPr/>
                        <wps:spPr>
                          <a:xfrm>
                            <a:off x="6344107" y="8876715"/>
                            <a:ext cx="8890" cy="48260"/>
                          </a:xfrm>
                          <a:custGeom>
                            <a:avLst/>
                            <a:gdLst/>
                            <a:ahLst/>
                            <a:cxnLst/>
                            <a:rect l="l" t="t" r="r" b="b"/>
                            <a:pathLst>
                              <a:path w="8890" h="48260">
                                <a:moveTo>
                                  <a:pt x="8535" y="0"/>
                                </a:moveTo>
                                <a:lnTo>
                                  <a:pt x="0" y="0"/>
                                </a:lnTo>
                                <a:lnTo>
                                  <a:pt x="0" y="48158"/>
                                </a:lnTo>
                                <a:lnTo>
                                  <a:pt x="8535" y="48158"/>
                                </a:lnTo>
                                <a:lnTo>
                                  <a:pt x="8535" y="0"/>
                                </a:lnTo>
                                <a:close/>
                              </a:path>
                            </a:pathLst>
                          </a:custGeom>
                          <a:solidFill>
                            <a:srgbClr val="000000"/>
                          </a:solidFill>
                        </wps:spPr>
                        <wps:bodyPr wrap="square" lIns="0" tIns="0" rIns="0" bIns="0" rtlCol="0">
                          <a:noAutofit/>
                        </wps:bodyPr>
                      </wps:wsp>
                      <wps:wsp>
                        <wps:cNvPr id="261" name="Graphic 261"/>
                        <wps:cNvSpPr/>
                        <wps:spPr>
                          <a:xfrm>
                            <a:off x="6344107" y="8876715"/>
                            <a:ext cx="8890" cy="48260"/>
                          </a:xfrm>
                          <a:custGeom>
                            <a:avLst/>
                            <a:gdLst/>
                            <a:ahLst/>
                            <a:cxnLst/>
                            <a:rect l="l" t="t" r="r" b="b"/>
                            <a:pathLst>
                              <a:path w="8890" h="48260">
                                <a:moveTo>
                                  <a:pt x="0" y="48158"/>
                                </a:moveTo>
                                <a:lnTo>
                                  <a:pt x="8535" y="48158"/>
                                </a:lnTo>
                                <a:lnTo>
                                  <a:pt x="8535" y="0"/>
                                </a:lnTo>
                                <a:lnTo>
                                  <a:pt x="0" y="0"/>
                                </a:lnTo>
                                <a:lnTo>
                                  <a:pt x="0" y="48158"/>
                                </a:lnTo>
                                <a:close/>
                              </a:path>
                            </a:pathLst>
                          </a:custGeom>
                          <a:ln w="1778">
                            <a:solidFill>
                              <a:srgbClr val="000000"/>
                            </a:solidFill>
                            <a:prstDash val="solid"/>
                          </a:ln>
                        </wps:spPr>
                        <wps:bodyPr wrap="square" lIns="0" tIns="0" rIns="0" bIns="0" rtlCol="0">
                          <a:noAutofit/>
                        </wps:bodyPr>
                      </wps:wsp>
                      <wps:wsp>
                        <wps:cNvPr id="262" name="Graphic 262"/>
                        <wps:cNvSpPr/>
                        <wps:spPr>
                          <a:xfrm>
                            <a:off x="6254445" y="40817"/>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63" name="Graphic 263"/>
                        <wps:cNvSpPr/>
                        <wps:spPr>
                          <a:xfrm>
                            <a:off x="6254445" y="40817"/>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64" name="Graphic 264"/>
                        <wps:cNvSpPr/>
                        <wps:spPr>
                          <a:xfrm>
                            <a:off x="6125286" y="40894"/>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65" name="Graphic 265"/>
                        <wps:cNvSpPr/>
                        <wps:spPr>
                          <a:xfrm>
                            <a:off x="6125286" y="40894"/>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noAutofit/>
                        </wps:bodyPr>
                      </wps:wsp>
                      <wps:wsp>
                        <wps:cNvPr id="266" name="Graphic 266"/>
                        <wps:cNvSpPr/>
                        <wps:spPr>
                          <a:xfrm>
                            <a:off x="6344107" y="189864"/>
                            <a:ext cx="8890" cy="38735"/>
                          </a:xfrm>
                          <a:custGeom>
                            <a:avLst/>
                            <a:gdLst/>
                            <a:ahLst/>
                            <a:cxnLst/>
                            <a:rect l="l" t="t" r="r" b="b"/>
                            <a:pathLst>
                              <a:path w="8890" h="38735">
                                <a:moveTo>
                                  <a:pt x="8535" y="0"/>
                                </a:moveTo>
                                <a:lnTo>
                                  <a:pt x="0" y="0"/>
                                </a:lnTo>
                                <a:lnTo>
                                  <a:pt x="0" y="38404"/>
                                </a:lnTo>
                                <a:lnTo>
                                  <a:pt x="8535" y="38404"/>
                                </a:lnTo>
                                <a:lnTo>
                                  <a:pt x="8535" y="0"/>
                                </a:lnTo>
                                <a:close/>
                              </a:path>
                            </a:pathLst>
                          </a:custGeom>
                          <a:solidFill>
                            <a:srgbClr val="000000"/>
                          </a:solidFill>
                        </wps:spPr>
                        <wps:bodyPr wrap="square" lIns="0" tIns="0" rIns="0" bIns="0" rtlCol="0">
                          <a:noAutofit/>
                        </wps:bodyPr>
                      </wps:wsp>
                      <wps:wsp>
                        <wps:cNvPr id="267" name="Graphic 267"/>
                        <wps:cNvSpPr/>
                        <wps:spPr>
                          <a:xfrm>
                            <a:off x="6344107" y="189864"/>
                            <a:ext cx="8890" cy="38735"/>
                          </a:xfrm>
                          <a:custGeom>
                            <a:avLst/>
                            <a:gdLst/>
                            <a:ahLst/>
                            <a:cxnLst/>
                            <a:rect l="l" t="t" r="r" b="b"/>
                            <a:pathLst>
                              <a:path w="8890" h="38735">
                                <a:moveTo>
                                  <a:pt x="0" y="38404"/>
                                </a:moveTo>
                                <a:lnTo>
                                  <a:pt x="8535" y="38404"/>
                                </a:lnTo>
                                <a:lnTo>
                                  <a:pt x="8535" y="0"/>
                                </a:lnTo>
                                <a:lnTo>
                                  <a:pt x="0" y="0"/>
                                </a:lnTo>
                                <a:lnTo>
                                  <a:pt x="0" y="38404"/>
                                </a:lnTo>
                                <a:close/>
                              </a:path>
                            </a:pathLst>
                          </a:custGeom>
                          <a:ln w="1778">
                            <a:solidFill>
                              <a:srgbClr val="000000"/>
                            </a:solidFill>
                            <a:prstDash val="solid"/>
                          </a:ln>
                        </wps:spPr>
                        <wps:bodyPr wrap="square" lIns="0" tIns="0" rIns="0" bIns="0" rtlCol="0">
                          <a:noAutofit/>
                        </wps:bodyPr>
                      </wps:wsp>
                      <wps:wsp>
                        <wps:cNvPr id="268" name="Graphic 268"/>
                        <wps:cNvSpPr/>
                        <wps:spPr>
                          <a:xfrm>
                            <a:off x="6214821" y="18989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269" name="Graphic 269"/>
                        <wps:cNvSpPr/>
                        <wps:spPr>
                          <a:xfrm>
                            <a:off x="6214821" y="18989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270" name="Graphic 270"/>
                        <wps:cNvSpPr/>
                        <wps:spPr>
                          <a:xfrm>
                            <a:off x="6204788" y="914"/>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noAutofit/>
                        </wps:bodyPr>
                      </wps:wsp>
                      <wps:wsp>
                        <wps:cNvPr id="271" name="Graphic 271"/>
                        <wps:cNvSpPr/>
                        <wps:spPr>
                          <a:xfrm>
                            <a:off x="6204788" y="914"/>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noAutofit/>
                        </wps:bodyPr>
                      </wps:wsp>
                      <wps:wsp>
                        <wps:cNvPr id="272" name="Graphic 272"/>
                        <wps:cNvSpPr/>
                        <wps:spPr>
                          <a:xfrm>
                            <a:off x="6214821" y="990"/>
                            <a:ext cx="137795" cy="8890"/>
                          </a:xfrm>
                          <a:custGeom>
                            <a:avLst/>
                            <a:gdLst/>
                            <a:ahLst/>
                            <a:cxnLst/>
                            <a:rect l="l" t="t" r="r" b="b"/>
                            <a:pathLst>
                              <a:path w="137795" h="8890">
                                <a:moveTo>
                                  <a:pt x="137769" y="0"/>
                                </a:moveTo>
                                <a:lnTo>
                                  <a:pt x="0" y="0"/>
                                </a:lnTo>
                                <a:lnTo>
                                  <a:pt x="0" y="8839"/>
                                </a:lnTo>
                                <a:lnTo>
                                  <a:pt x="137769" y="8839"/>
                                </a:lnTo>
                                <a:lnTo>
                                  <a:pt x="137769" y="0"/>
                                </a:lnTo>
                                <a:close/>
                              </a:path>
                            </a:pathLst>
                          </a:custGeom>
                          <a:solidFill>
                            <a:srgbClr val="000000"/>
                          </a:solidFill>
                        </wps:spPr>
                        <wps:bodyPr wrap="square" lIns="0" tIns="0" rIns="0" bIns="0" rtlCol="0">
                          <a:noAutofit/>
                        </wps:bodyPr>
                      </wps:wsp>
                      <wps:wsp>
                        <wps:cNvPr id="273" name="Graphic 273"/>
                        <wps:cNvSpPr/>
                        <wps:spPr>
                          <a:xfrm>
                            <a:off x="6214821" y="990"/>
                            <a:ext cx="137795" cy="8890"/>
                          </a:xfrm>
                          <a:custGeom>
                            <a:avLst/>
                            <a:gdLst/>
                            <a:ahLst/>
                            <a:cxnLst/>
                            <a:rect l="l" t="t" r="r" b="b"/>
                            <a:pathLst>
                              <a:path w="137795" h="8890">
                                <a:moveTo>
                                  <a:pt x="0" y="8839"/>
                                </a:moveTo>
                                <a:lnTo>
                                  <a:pt x="137769" y="8839"/>
                                </a:lnTo>
                                <a:lnTo>
                                  <a:pt x="137769" y="0"/>
                                </a:lnTo>
                                <a:lnTo>
                                  <a:pt x="0" y="0"/>
                                </a:lnTo>
                                <a:lnTo>
                                  <a:pt x="0" y="8839"/>
                                </a:lnTo>
                                <a:close/>
                              </a:path>
                            </a:pathLst>
                          </a:custGeom>
                          <a:ln w="1778">
                            <a:solidFill>
                              <a:srgbClr val="000000"/>
                            </a:solidFill>
                            <a:prstDash val="solid"/>
                          </a:ln>
                        </wps:spPr>
                        <wps:bodyPr wrap="square" lIns="0" tIns="0" rIns="0" bIns="0" rtlCol="0">
                          <a:noAutofit/>
                        </wps:bodyPr>
                      </wps:wsp>
                      <wps:wsp>
                        <wps:cNvPr id="274" name="Graphic 274"/>
                        <wps:cNvSpPr/>
                        <wps:spPr>
                          <a:xfrm>
                            <a:off x="6344107" y="939"/>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noAutofit/>
                        </wps:bodyPr>
                      </wps:wsp>
                      <wps:wsp>
                        <wps:cNvPr id="275" name="Graphic 275"/>
                        <wps:cNvSpPr/>
                        <wps:spPr>
                          <a:xfrm>
                            <a:off x="6344107" y="939"/>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noAutofit/>
                        </wps:bodyPr>
                      </wps:wsp>
                      <wps:wsp>
                        <wps:cNvPr id="276" name="Graphic 276"/>
                        <wps:cNvSpPr/>
                        <wps:spPr>
                          <a:xfrm>
                            <a:off x="6165164" y="140233"/>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277" name="Graphic 277"/>
                        <wps:cNvSpPr/>
                        <wps:spPr>
                          <a:xfrm>
                            <a:off x="6165164" y="140233"/>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noAutofit/>
                        </wps:bodyPr>
                      </wps:wsp>
                      <wps:wsp>
                        <wps:cNvPr id="278" name="Graphic 278"/>
                        <wps:cNvSpPr/>
                        <wps:spPr>
                          <a:xfrm>
                            <a:off x="6165164"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279" name="Graphic 279"/>
                        <wps:cNvSpPr/>
                        <wps:spPr>
                          <a:xfrm>
                            <a:off x="6165164"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280" name="Graphic 280"/>
                        <wps:cNvSpPr/>
                        <wps:spPr>
                          <a:xfrm>
                            <a:off x="6125286" y="990"/>
                            <a:ext cx="48895" cy="8890"/>
                          </a:xfrm>
                          <a:custGeom>
                            <a:avLst/>
                            <a:gdLst/>
                            <a:ahLst/>
                            <a:cxnLst/>
                            <a:rect l="l" t="t" r="r" b="b"/>
                            <a:pathLst>
                              <a:path w="48895" h="8890">
                                <a:moveTo>
                                  <a:pt x="48463" y="0"/>
                                </a:moveTo>
                                <a:lnTo>
                                  <a:pt x="0" y="0"/>
                                </a:lnTo>
                                <a:lnTo>
                                  <a:pt x="0" y="8839"/>
                                </a:lnTo>
                                <a:lnTo>
                                  <a:pt x="48463" y="8839"/>
                                </a:lnTo>
                                <a:lnTo>
                                  <a:pt x="48463" y="0"/>
                                </a:lnTo>
                                <a:close/>
                              </a:path>
                            </a:pathLst>
                          </a:custGeom>
                          <a:solidFill>
                            <a:srgbClr val="000000"/>
                          </a:solidFill>
                        </wps:spPr>
                        <wps:bodyPr wrap="square" lIns="0" tIns="0" rIns="0" bIns="0" rtlCol="0">
                          <a:noAutofit/>
                        </wps:bodyPr>
                      </wps:wsp>
                      <wps:wsp>
                        <wps:cNvPr id="281" name="Graphic 281"/>
                        <wps:cNvSpPr/>
                        <wps:spPr>
                          <a:xfrm>
                            <a:off x="6125286" y="990"/>
                            <a:ext cx="48895" cy="8890"/>
                          </a:xfrm>
                          <a:custGeom>
                            <a:avLst/>
                            <a:gdLst/>
                            <a:ahLst/>
                            <a:cxnLst/>
                            <a:rect l="l" t="t" r="r" b="b"/>
                            <a:pathLst>
                              <a:path w="48895" h="8890">
                                <a:moveTo>
                                  <a:pt x="0" y="8839"/>
                                </a:moveTo>
                                <a:lnTo>
                                  <a:pt x="48463" y="8839"/>
                                </a:lnTo>
                                <a:lnTo>
                                  <a:pt x="48463" y="0"/>
                                </a:lnTo>
                                <a:lnTo>
                                  <a:pt x="0" y="0"/>
                                </a:lnTo>
                                <a:lnTo>
                                  <a:pt x="0" y="8839"/>
                                </a:lnTo>
                                <a:close/>
                              </a:path>
                            </a:pathLst>
                          </a:custGeom>
                          <a:ln w="1778">
                            <a:solidFill>
                              <a:srgbClr val="000000"/>
                            </a:solidFill>
                            <a:prstDash val="solid"/>
                          </a:ln>
                        </wps:spPr>
                        <wps:bodyPr wrap="square" lIns="0" tIns="0" rIns="0" bIns="0" rtlCol="0">
                          <a:noAutofit/>
                        </wps:bodyPr>
                      </wps:wsp>
                      <wps:wsp>
                        <wps:cNvPr id="282" name="Graphic 282"/>
                        <wps:cNvSpPr/>
                        <wps:spPr>
                          <a:xfrm>
                            <a:off x="6254445" y="22948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283" name="Graphic 283"/>
                        <wps:cNvSpPr/>
                        <wps:spPr>
                          <a:xfrm>
                            <a:off x="6254445" y="22948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284" name="Graphic 284"/>
                        <wps:cNvSpPr/>
                        <wps:spPr>
                          <a:xfrm>
                            <a:off x="6344107" y="229488"/>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285" name="Graphic 285"/>
                        <wps:cNvSpPr/>
                        <wps:spPr>
                          <a:xfrm>
                            <a:off x="6344107" y="229488"/>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286" name="Graphic 286"/>
                        <wps:cNvSpPr/>
                        <wps:spPr>
                          <a:xfrm>
                            <a:off x="6254445" y="46266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287" name="Graphic 287"/>
                        <wps:cNvSpPr/>
                        <wps:spPr>
                          <a:xfrm>
                            <a:off x="6254445" y="46266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288" name="Graphic 288"/>
                        <wps:cNvSpPr/>
                        <wps:spPr>
                          <a:xfrm>
                            <a:off x="6344107" y="462661"/>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289" name="Graphic 289"/>
                        <wps:cNvSpPr/>
                        <wps:spPr>
                          <a:xfrm>
                            <a:off x="6344107" y="462661"/>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290" name="Graphic 290"/>
                        <wps:cNvSpPr/>
                        <wps:spPr>
                          <a:xfrm>
                            <a:off x="6254445" y="69613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291" name="Graphic 291"/>
                        <wps:cNvSpPr/>
                        <wps:spPr>
                          <a:xfrm>
                            <a:off x="6254445" y="69613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292" name="Graphic 292"/>
                        <wps:cNvSpPr/>
                        <wps:spPr>
                          <a:xfrm>
                            <a:off x="6344107" y="696137"/>
                            <a:ext cx="8890" cy="231775"/>
                          </a:xfrm>
                          <a:custGeom>
                            <a:avLst/>
                            <a:gdLst/>
                            <a:ahLst/>
                            <a:cxnLst/>
                            <a:rect l="l" t="t" r="r" b="b"/>
                            <a:pathLst>
                              <a:path w="8890" h="231775">
                                <a:moveTo>
                                  <a:pt x="8535" y="0"/>
                                </a:moveTo>
                                <a:lnTo>
                                  <a:pt x="0" y="0"/>
                                </a:lnTo>
                                <a:lnTo>
                                  <a:pt x="0" y="231648"/>
                                </a:lnTo>
                                <a:lnTo>
                                  <a:pt x="8535" y="231648"/>
                                </a:lnTo>
                                <a:lnTo>
                                  <a:pt x="8535" y="0"/>
                                </a:lnTo>
                                <a:close/>
                              </a:path>
                            </a:pathLst>
                          </a:custGeom>
                          <a:solidFill>
                            <a:srgbClr val="000000"/>
                          </a:solidFill>
                        </wps:spPr>
                        <wps:bodyPr wrap="square" lIns="0" tIns="0" rIns="0" bIns="0" rtlCol="0">
                          <a:noAutofit/>
                        </wps:bodyPr>
                      </wps:wsp>
                      <wps:wsp>
                        <wps:cNvPr id="293" name="Graphic 293"/>
                        <wps:cNvSpPr/>
                        <wps:spPr>
                          <a:xfrm>
                            <a:off x="6344107" y="696137"/>
                            <a:ext cx="8890" cy="231775"/>
                          </a:xfrm>
                          <a:custGeom>
                            <a:avLst/>
                            <a:gdLst/>
                            <a:ahLst/>
                            <a:cxnLst/>
                            <a:rect l="l" t="t" r="r" b="b"/>
                            <a:pathLst>
                              <a:path w="8890" h="231775">
                                <a:moveTo>
                                  <a:pt x="0" y="231648"/>
                                </a:moveTo>
                                <a:lnTo>
                                  <a:pt x="8535" y="231648"/>
                                </a:lnTo>
                                <a:lnTo>
                                  <a:pt x="8535" y="0"/>
                                </a:lnTo>
                                <a:lnTo>
                                  <a:pt x="0" y="0"/>
                                </a:lnTo>
                                <a:lnTo>
                                  <a:pt x="0" y="231648"/>
                                </a:lnTo>
                                <a:close/>
                              </a:path>
                            </a:pathLst>
                          </a:custGeom>
                          <a:ln w="1778">
                            <a:solidFill>
                              <a:srgbClr val="000000"/>
                            </a:solidFill>
                            <a:prstDash val="solid"/>
                          </a:ln>
                        </wps:spPr>
                        <wps:bodyPr wrap="square" lIns="0" tIns="0" rIns="0" bIns="0" rtlCol="0">
                          <a:noAutofit/>
                        </wps:bodyPr>
                      </wps:wsp>
                      <wps:wsp>
                        <wps:cNvPr id="294" name="Graphic 294"/>
                        <wps:cNvSpPr/>
                        <wps:spPr>
                          <a:xfrm>
                            <a:off x="6254445" y="92930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295" name="Graphic 295"/>
                        <wps:cNvSpPr/>
                        <wps:spPr>
                          <a:xfrm>
                            <a:off x="6254445" y="929309"/>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296" name="Graphic 296"/>
                        <wps:cNvSpPr/>
                        <wps:spPr>
                          <a:xfrm>
                            <a:off x="6344107" y="929309"/>
                            <a:ext cx="8890" cy="231775"/>
                          </a:xfrm>
                          <a:custGeom>
                            <a:avLst/>
                            <a:gdLst/>
                            <a:ahLst/>
                            <a:cxnLst/>
                            <a:rect l="l" t="t" r="r" b="b"/>
                            <a:pathLst>
                              <a:path w="8890" h="231775">
                                <a:moveTo>
                                  <a:pt x="8535" y="0"/>
                                </a:moveTo>
                                <a:lnTo>
                                  <a:pt x="0" y="0"/>
                                </a:lnTo>
                                <a:lnTo>
                                  <a:pt x="0" y="231648"/>
                                </a:lnTo>
                                <a:lnTo>
                                  <a:pt x="8535" y="231648"/>
                                </a:lnTo>
                                <a:lnTo>
                                  <a:pt x="8535" y="0"/>
                                </a:lnTo>
                                <a:close/>
                              </a:path>
                            </a:pathLst>
                          </a:custGeom>
                          <a:solidFill>
                            <a:srgbClr val="000000"/>
                          </a:solidFill>
                        </wps:spPr>
                        <wps:bodyPr wrap="square" lIns="0" tIns="0" rIns="0" bIns="0" rtlCol="0">
                          <a:noAutofit/>
                        </wps:bodyPr>
                      </wps:wsp>
                      <wps:wsp>
                        <wps:cNvPr id="297" name="Graphic 297"/>
                        <wps:cNvSpPr/>
                        <wps:spPr>
                          <a:xfrm>
                            <a:off x="6344107" y="929309"/>
                            <a:ext cx="8890" cy="231775"/>
                          </a:xfrm>
                          <a:custGeom>
                            <a:avLst/>
                            <a:gdLst/>
                            <a:ahLst/>
                            <a:cxnLst/>
                            <a:rect l="l" t="t" r="r" b="b"/>
                            <a:pathLst>
                              <a:path w="8890" h="231775">
                                <a:moveTo>
                                  <a:pt x="0" y="231648"/>
                                </a:moveTo>
                                <a:lnTo>
                                  <a:pt x="8535" y="231648"/>
                                </a:lnTo>
                                <a:lnTo>
                                  <a:pt x="8535" y="0"/>
                                </a:lnTo>
                                <a:lnTo>
                                  <a:pt x="0" y="0"/>
                                </a:lnTo>
                                <a:lnTo>
                                  <a:pt x="0" y="231648"/>
                                </a:lnTo>
                                <a:close/>
                              </a:path>
                            </a:pathLst>
                          </a:custGeom>
                          <a:ln w="1778">
                            <a:solidFill>
                              <a:srgbClr val="000000"/>
                            </a:solidFill>
                            <a:prstDash val="solid"/>
                          </a:ln>
                        </wps:spPr>
                        <wps:bodyPr wrap="square" lIns="0" tIns="0" rIns="0" bIns="0" rtlCol="0">
                          <a:noAutofit/>
                        </wps:bodyPr>
                      </wps:wsp>
                      <wps:wsp>
                        <wps:cNvPr id="298" name="Graphic 298"/>
                        <wps:cNvSpPr/>
                        <wps:spPr>
                          <a:xfrm>
                            <a:off x="6254445" y="116255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299" name="Graphic 299"/>
                        <wps:cNvSpPr/>
                        <wps:spPr>
                          <a:xfrm>
                            <a:off x="6254445" y="116255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00" name="Graphic 300"/>
                        <wps:cNvSpPr/>
                        <wps:spPr>
                          <a:xfrm>
                            <a:off x="6344107" y="1162558"/>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01" name="Graphic 301"/>
                        <wps:cNvSpPr/>
                        <wps:spPr>
                          <a:xfrm>
                            <a:off x="6344107" y="1162558"/>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02" name="Graphic 302"/>
                        <wps:cNvSpPr/>
                        <wps:spPr>
                          <a:xfrm>
                            <a:off x="6254445" y="13957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03" name="Graphic 303"/>
                        <wps:cNvSpPr/>
                        <wps:spPr>
                          <a:xfrm>
                            <a:off x="6254445" y="139573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04" name="Graphic 304"/>
                        <wps:cNvSpPr/>
                        <wps:spPr>
                          <a:xfrm>
                            <a:off x="6344107" y="1395730"/>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05" name="Graphic 305"/>
                        <wps:cNvSpPr/>
                        <wps:spPr>
                          <a:xfrm>
                            <a:off x="6344107" y="1395730"/>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06" name="Graphic 306"/>
                        <wps:cNvSpPr/>
                        <wps:spPr>
                          <a:xfrm>
                            <a:off x="6254445" y="16289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07" name="Graphic 307"/>
                        <wps:cNvSpPr/>
                        <wps:spPr>
                          <a:xfrm>
                            <a:off x="6254445" y="162890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08" name="Graphic 308"/>
                        <wps:cNvSpPr/>
                        <wps:spPr>
                          <a:xfrm>
                            <a:off x="6344107" y="1628901"/>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09" name="Graphic 309"/>
                        <wps:cNvSpPr/>
                        <wps:spPr>
                          <a:xfrm>
                            <a:off x="6344107" y="1628901"/>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10" name="Graphic 310"/>
                        <wps:cNvSpPr/>
                        <wps:spPr>
                          <a:xfrm>
                            <a:off x="6254445" y="186207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11" name="Graphic 311"/>
                        <wps:cNvSpPr/>
                        <wps:spPr>
                          <a:xfrm>
                            <a:off x="6254445" y="186207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12" name="Graphic 312"/>
                        <wps:cNvSpPr/>
                        <wps:spPr>
                          <a:xfrm>
                            <a:off x="6344107" y="1862073"/>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13" name="Graphic 313"/>
                        <wps:cNvSpPr/>
                        <wps:spPr>
                          <a:xfrm>
                            <a:off x="6344107" y="1862073"/>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14" name="Graphic 314"/>
                        <wps:cNvSpPr/>
                        <wps:spPr>
                          <a:xfrm>
                            <a:off x="6254445" y="209524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15" name="Graphic 315"/>
                        <wps:cNvSpPr/>
                        <wps:spPr>
                          <a:xfrm>
                            <a:off x="6254445" y="2095245"/>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16" name="Graphic 316"/>
                        <wps:cNvSpPr/>
                        <wps:spPr>
                          <a:xfrm>
                            <a:off x="6344107" y="2095245"/>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17" name="Graphic 317"/>
                        <wps:cNvSpPr/>
                        <wps:spPr>
                          <a:xfrm>
                            <a:off x="6344107" y="2095245"/>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18" name="Graphic 318"/>
                        <wps:cNvSpPr/>
                        <wps:spPr>
                          <a:xfrm>
                            <a:off x="6254445" y="232841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19" name="Graphic 319"/>
                        <wps:cNvSpPr/>
                        <wps:spPr>
                          <a:xfrm>
                            <a:off x="6254445" y="232841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20" name="Graphic 320"/>
                        <wps:cNvSpPr/>
                        <wps:spPr>
                          <a:xfrm>
                            <a:off x="6344107" y="2328417"/>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21" name="Graphic 321"/>
                        <wps:cNvSpPr/>
                        <wps:spPr>
                          <a:xfrm>
                            <a:off x="6344107" y="2328417"/>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22" name="Graphic 322"/>
                        <wps:cNvSpPr/>
                        <wps:spPr>
                          <a:xfrm>
                            <a:off x="6254445" y="2561894"/>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23" name="Graphic 323"/>
                        <wps:cNvSpPr/>
                        <wps:spPr>
                          <a:xfrm>
                            <a:off x="6254445" y="2561894"/>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24" name="Graphic 324"/>
                        <wps:cNvSpPr/>
                        <wps:spPr>
                          <a:xfrm>
                            <a:off x="6344107" y="2561894"/>
                            <a:ext cx="8890" cy="231775"/>
                          </a:xfrm>
                          <a:custGeom>
                            <a:avLst/>
                            <a:gdLst/>
                            <a:ahLst/>
                            <a:cxnLst/>
                            <a:rect l="l" t="t" r="r" b="b"/>
                            <a:pathLst>
                              <a:path w="8890" h="231775">
                                <a:moveTo>
                                  <a:pt x="8535" y="0"/>
                                </a:moveTo>
                                <a:lnTo>
                                  <a:pt x="0" y="0"/>
                                </a:lnTo>
                                <a:lnTo>
                                  <a:pt x="0" y="231648"/>
                                </a:lnTo>
                                <a:lnTo>
                                  <a:pt x="8535" y="231648"/>
                                </a:lnTo>
                                <a:lnTo>
                                  <a:pt x="8535" y="0"/>
                                </a:lnTo>
                                <a:close/>
                              </a:path>
                            </a:pathLst>
                          </a:custGeom>
                          <a:solidFill>
                            <a:srgbClr val="000000"/>
                          </a:solidFill>
                        </wps:spPr>
                        <wps:bodyPr wrap="square" lIns="0" tIns="0" rIns="0" bIns="0" rtlCol="0">
                          <a:noAutofit/>
                        </wps:bodyPr>
                      </wps:wsp>
                      <wps:wsp>
                        <wps:cNvPr id="325" name="Graphic 325"/>
                        <wps:cNvSpPr/>
                        <wps:spPr>
                          <a:xfrm>
                            <a:off x="6344107" y="2561894"/>
                            <a:ext cx="8890" cy="231775"/>
                          </a:xfrm>
                          <a:custGeom>
                            <a:avLst/>
                            <a:gdLst/>
                            <a:ahLst/>
                            <a:cxnLst/>
                            <a:rect l="l" t="t" r="r" b="b"/>
                            <a:pathLst>
                              <a:path w="8890" h="231775">
                                <a:moveTo>
                                  <a:pt x="0" y="231648"/>
                                </a:moveTo>
                                <a:lnTo>
                                  <a:pt x="8535" y="231648"/>
                                </a:lnTo>
                                <a:lnTo>
                                  <a:pt x="8535" y="0"/>
                                </a:lnTo>
                                <a:lnTo>
                                  <a:pt x="0" y="0"/>
                                </a:lnTo>
                                <a:lnTo>
                                  <a:pt x="0" y="231648"/>
                                </a:lnTo>
                                <a:close/>
                              </a:path>
                            </a:pathLst>
                          </a:custGeom>
                          <a:ln w="1778">
                            <a:solidFill>
                              <a:srgbClr val="000000"/>
                            </a:solidFill>
                            <a:prstDash val="solid"/>
                          </a:ln>
                        </wps:spPr>
                        <wps:bodyPr wrap="square" lIns="0" tIns="0" rIns="0" bIns="0" rtlCol="0">
                          <a:noAutofit/>
                        </wps:bodyPr>
                      </wps:wsp>
                      <wps:wsp>
                        <wps:cNvPr id="326" name="Graphic 326"/>
                        <wps:cNvSpPr/>
                        <wps:spPr>
                          <a:xfrm>
                            <a:off x="6254445" y="279506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27" name="Graphic 327"/>
                        <wps:cNvSpPr/>
                        <wps:spPr>
                          <a:xfrm>
                            <a:off x="6254445" y="2795066"/>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28" name="Graphic 328"/>
                        <wps:cNvSpPr/>
                        <wps:spPr>
                          <a:xfrm>
                            <a:off x="6344107" y="2795066"/>
                            <a:ext cx="8890" cy="231775"/>
                          </a:xfrm>
                          <a:custGeom>
                            <a:avLst/>
                            <a:gdLst/>
                            <a:ahLst/>
                            <a:cxnLst/>
                            <a:rect l="l" t="t" r="r" b="b"/>
                            <a:pathLst>
                              <a:path w="8890" h="231775">
                                <a:moveTo>
                                  <a:pt x="8535" y="0"/>
                                </a:moveTo>
                                <a:lnTo>
                                  <a:pt x="0" y="0"/>
                                </a:lnTo>
                                <a:lnTo>
                                  <a:pt x="0" y="231648"/>
                                </a:lnTo>
                                <a:lnTo>
                                  <a:pt x="8535" y="231648"/>
                                </a:lnTo>
                                <a:lnTo>
                                  <a:pt x="8535" y="0"/>
                                </a:lnTo>
                                <a:close/>
                              </a:path>
                            </a:pathLst>
                          </a:custGeom>
                          <a:solidFill>
                            <a:srgbClr val="000000"/>
                          </a:solidFill>
                        </wps:spPr>
                        <wps:bodyPr wrap="square" lIns="0" tIns="0" rIns="0" bIns="0" rtlCol="0">
                          <a:noAutofit/>
                        </wps:bodyPr>
                      </wps:wsp>
                      <wps:wsp>
                        <wps:cNvPr id="329" name="Graphic 329"/>
                        <wps:cNvSpPr/>
                        <wps:spPr>
                          <a:xfrm>
                            <a:off x="6344107" y="2795066"/>
                            <a:ext cx="8890" cy="231775"/>
                          </a:xfrm>
                          <a:custGeom>
                            <a:avLst/>
                            <a:gdLst/>
                            <a:ahLst/>
                            <a:cxnLst/>
                            <a:rect l="l" t="t" r="r" b="b"/>
                            <a:pathLst>
                              <a:path w="8890" h="231775">
                                <a:moveTo>
                                  <a:pt x="0" y="231648"/>
                                </a:moveTo>
                                <a:lnTo>
                                  <a:pt x="8535" y="231648"/>
                                </a:lnTo>
                                <a:lnTo>
                                  <a:pt x="8535" y="0"/>
                                </a:lnTo>
                                <a:lnTo>
                                  <a:pt x="0" y="0"/>
                                </a:lnTo>
                                <a:lnTo>
                                  <a:pt x="0" y="231648"/>
                                </a:lnTo>
                                <a:close/>
                              </a:path>
                            </a:pathLst>
                          </a:custGeom>
                          <a:ln w="1778">
                            <a:solidFill>
                              <a:srgbClr val="000000"/>
                            </a:solidFill>
                            <a:prstDash val="solid"/>
                          </a:ln>
                        </wps:spPr>
                        <wps:bodyPr wrap="square" lIns="0" tIns="0" rIns="0" bIns="0" rtlCol="0">
                          <a:noAutofit/>
                        </wps:bodyPr>
                      </wps:wsp>
                      <wps:wsp>
                        <wps:cNvPr id="330" name="Graphic 330"/>
                        <wps:cNvSpPr/>
                        <wps:spPr>
                          <a:xfrm>
                            <a:off x="6254445" y="3028238"/>
                            <a:ext cx="59055" cy="231775"/>
                          </a:xfrm>
                          <a:custGeom>
                            <a:avLst/>
                            <a:gdLst/>
                            <a:ahLst/>
                            <a:cxnLst/>
                            <a:rect l="l" t="t" r="r" b="b"/>
                            <a:pathLst>
                              <a:path w="59055" h="231775">
                                <a:moveTo>
                                  <a:pt x="58521" y="0"/>
                                </a:moveTo>
                                <a:lnTo>
                                  <a:pt x="0" y="0"/>
                                </a:lnTo>
                                <a:lnTo>
                                  <a:pt x="0" y="231647"/>
                                </a:lnTo>
                                <a:lnTo>
                                  <a:pt x="58521" y="231647"/>
                                </a:lnTo>
                                <a:lnTo>
                                  <a:pt x="58521" y="0"/>
                                </a:lnTo>
                                <a:close/>
                              </a:path>
                            </a:pathLst>
                          </a:custGeom>
                          <a:solidFill>
                            <a:srgbClr val="000080"/>
                          </a:solidFill>
                        </wps:spPr>
                        <wps:bodyPr wrap="square" lIns="0" tIns="0" rIns="0" bIns="0" rtlCol="0">
                          <a:noAutofit/>
                        </wps:bodyPr>
                      </wps:wsp>
                      <wps:wsp>
                        <wps:cNvPr id="331" name="Graphic 331"/>
                        <wps:cNvSpPr/>
                        <wps:spPr>
                          <a:xfrm>
                            <a:off x="6254445" y="3028238"/>
                            <a:ext cx="59055" cy="231775"/>
                          </a:xfrm>
                          <a:custGeom>
                            <a:avLst/>
                            <a:gdLst/>
                            <a:ahLst/>
                            <a:cxnLst/>
                            <a:rect l="l" t="t" r="r" b="b"/>
                            <a:pathLst>
                              <a:path w="59055" h="231775">
                                <a:moveTo>
                                  <a:pt x="0" y="231647"/>
                                </a:moveTo>
                                <a:lnTo>
                                  <a:pt x="58521" y="231647"/>
                                </a:lnTo>
                                <a:lnTo>
                                  <a:pt x="58521" y="0"/>
                                </a:lnTo>
                                <a:lnTo>
                                  <a:pt x="0" y="0"/>
                                </a:lnTo>
                                <a:lnTo>
                                  <a:pt x="0" y="231647"/>
                                </a:lnTo>
                                <a:close/>
                              </a:path>
                            </a:pathLst>
                          </a:custGeom>
                          <a:ln w="1778">
                            <a:solidFill>
                              <a:srgbClr val="000080"/>
                            </a:solidFill>
                            <a:prstDash val="solid"/>
                          </a:ln>
                        </wps:spPr>
                        <wps:bodyPr wrap="square" lIns="0" tIns="0" rIns="0" bIns="0" rtlCol="0">
                          <a:noAutofit/>
                        </wps:bodyPr>
                      </wps:wsp>
                      <wps:wsp>
                        <wps:cNvPr id="332" name="Graphic 332"/>
                        <wps:cNvSpPr/>
                        <wps:spPr>
                          <a:xfrm>
                            <a:off x="6344107" y="3028238"/>
                            <a:ext cx="8890" cy="231775"/>
                          </a:xfrm>
                          <a:custGeom>
                            <a:avLst/>
                            <a:gdLst/>
                            <a:ahLst/>
                            <a:cxnLst/>
                            <a:rect l="l" t="t" r="r" b="b"/>
                            <a:pathLst>
                              <a:path w="8890" h="231775">
                                <a:moveTo>
                                  <a:pt x="8535" y="0"/>
                                </a:moveTo>
                                <a:lnTo>
                                  <a:pt x="0" y="0"/>
                                </a:lnTo>
                                <a:lnTo>
                                  <a:pt x="0" y="231647"/>
                                </a:lnTo>
                                <a:lnTo>
                                  <a:pt x="8535" y="231647"/>
                                </a:lnTo>
                                <a:lnTo>
                                  <a:pt x="8535" y="0"/>
                                </a:lnTo>
                                <a:close/>
                              </a:path>
                            </a:pathLst>
                          </a:custGeom>
                          <a:solidFill>
                            <a:srgbClr val="000000"/>
                          </a:solidFill>
                        </wps:spPr>
                        <wps:bodyPr wrap="square" lIns="0" tIns="0" rIns="0" bIns="0" rtlCol="0">
                          <a:noAutofit/>
                        </wps:bodyPr>
                      </wps:wsp>
                      <wps:wsp>
                        <wps:cNvPr id="333" name="Graphic 333"/>
                        <wps:cNvSpPr/>
                        <wps:spPr>
                          <a:xfrm>
                            <a:off x="6344107" y="3028238"/>
                            <a:ext cx="8890" cy="231775"/>
                          </a:xfrm>
                          <a:custGeom>
                            <a:avLst/>
                            <a:gdLst/>
                            <a:ahLst/>
                            <a:cxnLst/>
                            <a:rect l="l" t="t" r="r" b="b"/>
                            <a:pathLst>
                              <a:path w="8890" h="231775">
                                <a:moveTo>
                                  <a:pt x="0" y="231647"/>
                                </a:moveTo>
                                <a:lnTo>
                                  <a:pt x="8535" y="231647"/>
                                </a:lnTo>
                                <a:lnTo>
                                  <a:pt x="8535" y="0"/>
                                </a:lnTo>
                                <a:lnTo>
                                  <a:pt x="0" y="0"/>
                                </a:lnTo>
                                <a:lnTo>
                                  <a:pt x="0" y="231647"/>
                                </a:lnTo>
                                <a:close/>
                              </a:path>
                            </a:pathLst>
                          </a:custGeom>
                          <a:ln w="1778">
                            <a:solidFill>
                              <a:srgbClr val="000000"/>
                            </a:solidFill>
                            <a:prstDash val="solid"/>
                          </a:ln>
                        </wps:spPr>
                        <wps:bodyPr wrap="square" lIns="0" tIns="0" rIns="0" bIns="0" rtlCol="0">
                          <a:noAutofit/>
                        </wps:bodyPr>
                      </wps:wsp>
                      <wps:wsp>
                        <wps:cNvPr id="334" name="Graphic 334"/>
                        <wps:cNvSpPr/>
                        <wps:spPr>
                          <a:xfrm>
                            <a:off x="6254445" y="326135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35" name="Graphic 335"/>
                        <wps:cNvSpPr/>
                        <wps:spPr>
                          <a:xfrm>
                            <a:off x="6254445" y="326135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36" name="Graphic 336"/>
                        <wps:cNvSpPr/>
                        <wps:spPr>
                          <a:xfrm>
                            <a:off x="6344107" y="3261359"/>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37" name="Graphic 337"/>
                        <wps:cNvSpPr/>
                        <wps:spPr>
                          <a:xfrm>
                            <a:off x="6344107" y="3261359"/>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38" name="Graphic 338"/>
                        <wps:cNvSpPr/>
                        <wps:spPr>
                          <a:xfrm>
                            <a:off x="6254445" y="349453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39" name="Graphic 339"/>
                        <wps:cNvSpPr/>
                        <wps:spPr>
                          <a:xfrm>
                            <a:off x="6254445" y="349453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40" name="Graphic 340"/>
                        <wps:cNvSpPr/>
                        <wps:spPr>
                          <a:xfrm>
                            <a:off x="6344107" y="3494532"/>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41" name="Graphic 341"/>
                        <wps:cNvSpPr/>
                        <wps:spPr>
                          <a:xfrm>
                            <a:off x="6344107" y="3494532"/>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42" name="Graphic 342"/>
                        <wps:cNvSpPr/>
                        <wps:spPr>
                          <a:xfrm>
                            <a:off x="6254445" y="37277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43" name="Graphic 343"/>
                        <wps:cNvSpPr/>
                        <wps:spPr>
                          <a:xfrm>
                            <a:off x="6254445" y="372770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44" name="Graphic 344"/>
                        <wps:cNvSpPr/>
                        <wps:spPr>
                          <a:xfrm>
                            <a:off x="6344107" y="3727703"/>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45" name="Graphic 345"/>
                        <wps:cNvSpPr/>
                        <wps:spPr>
                          <a:xfrm>
                            <a:off x="6344107" y="3727703"/>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46" name="Graphic 346"/>
                        <wps:cNvSpPr/>
                        <wps:spPr>
                          <a:xfrm>
                            <a:off x="6254445" y="396087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47" name="Graphic 347"/>
                        <wps:cNvSpPr/>
                        <wps:spPr>
                          <a:xfrm>
                            <a:off x="6254445" y="396087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48" name="Graphic 348"/>
                        <wps:cNvSpPr/>
                        <wps:spPr>
                          <a:xfrm>
                            <a:off x="6344107" y="3960876"/>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49" name="Graphic 349"/>
                        <wps:cNvSpPr/>
                        <wps:spPr>
                          <a:xfrm>
                            <a:off x="6344107" y="3960876"/>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50" name="Graphic 350"/>
                        <wps:cNvSpPr/>
                        <wps:spPr>
                          <a:xfrm>
                            <a:off x="6254445" y="419404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51" name="Graphic 351"/>
                        <wps:cNvSpPr/>
                        <wps:spPr>
                          <a:xfrm>
                            <a:off x="6254445" y="419404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52" name="Graphic 352"/>
                        <wps:cNvSpPr/>
                        <wps:spPr>
                          <a:xfrm>
                            <a:off x="6344107" y="4194047"/>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53" name="Graphic 353"/>
                        <wps:cNvSpPr/>
                        <wps:spPr>
                          <a:xfrm>
                            <a:off x="6344107" y="4194047"/>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54" name="Graphic 354"/>
                        <wps:cNvSpPr/>
                        <wps:spPr>
                          <a:xfrm>
                            <a:off x="6254445" y="442722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55" name="Graphic 355"/>
                        <wps:cNvSpPr/>
                        <wps:spPr>
                          <a:xfrm>
                            <a:off x="6254445" y="442722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56" name="Graphic 356"/>
                        <wps:cNvSpPr/>
                        <wps:spPr>
                          <a:xfrm>
                            <a:off x="6344107" y="4427220"/>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57" name="Graphic 357"/>
                        <wps:cNvSpPr/>
                        <wps:spPr>
                          <a:xfrm>
                            <a:off x="6344107" y="4427220"/>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58" name="Graphic 358"/>
                        <wps:cNvSpPr/>
                        <wps:spPr>
                          <a:xfrm>
                            <a:off x="6254445" y="466069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59" name="Graphic 359"/>
                        <wps:cNvSpPr/>
                        <wps:spPr>
                          <a:xfrm>
                            <a:off x="6254445" y="4660696"/>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60" name="Graphic 360"/>
                        <wps:cNvSpPr/>
                        <wps:spPr>
                          <a:xfrm>
                            <a:off x="6344107" y="4660696"/>
                            <a:ext cx="8890" cy="231775"/>
                          </a:xfrm>
                          <a:custGeom>
                            <a:avLst/>
                            <a:gdLst/>
                            <a:ahLst/>
                            <a:cxnLst/>
                            <a:rect l="l" t="t" r="r" b="b"/>
                            <a:pathLst>
                              <a:path w="8890" h="231775">
                                <a:moveTo>
                                  <a:pt x="8535" y="0"/>
                                </a:moveTo>
                                <a:lnTo>
                                  <a:pt x="0" y="0"/>
                                </a:lnTo>
                                <a:lnTo>
                                  <a:pt x="0" y="231648"/>
                                </a:lnTo>
                                <a:lnTo>
                                  <a:pt x="8535" y="231648"/>
                                </a:lnTo>
                                <a:lnTo>
                                  <a:pt x="8535" y="0"/>
                                </a:lnTo>
                                <a:close/>
                              </a:path>
                            </a:pathLst>
                          </a:custGeom>
                          <a:solidFill>
                            <a:srgbClr val="000000"/>
                          </a:solidFill>
                        </wps:spPr>
                        <wps:bodyPr wrap="square" lIns="0" tIns="0" rIns="0" bIns="0" rtlCol="0">
                          <a:noAutofit/>
                        </wps:bodyPr>
                      </wps:wsp>
                      <wps:wsp>
                        <wps:cNvPr id="361" name="Graphic 361"/>
                        <wps:cNvSpPr/>
                        <wps:spPr>
                          <a:xfrm>
                            <a:off x="6344107" y="4660696"/>
                            <a:ext cx="8890" cy="231775"/>
                          </a:xfrm>
                          <a:custGeom>
                            <a:avLst/>
                            <a:gdLst/>
                            <a:ahLst/>
                            <a:cxnLst/>
                            <a:rect l="l" t="t" r="r" b="b"/>
                            <a:pathLst>
                              <a:path w="8890" h="231775">
                                <a:moveTo>
                                  <a:pt x="0" y="231648"/>
                                </a:moveTo>
                                <a:lnTo>
                                  <a:pt x="8535" y="231648"/>
                                </a:lnTo>
                                <a:lnTo>
                                  <a:pt x="8535" y="0"/>
                                </a:lnTo>
                                <a:lnTo>
                                  <a:pt x="0" y="0"/>
                                </a:lnTo>
                                <a:lnTo>
                                  <a:pt x="0" y="231648"/>
                                </a:lnTo>
                                <a:close/>
                              </a:path>
                            </a:pathLst>
                          </a:custGeom>
                          <a:ln w="1778">
                            <a:solidFill>
                              <a:srgbClr val="000000"/>
                            </a:solidFill>
                            <a:prstDash val="solid"/>
                          </a:ln>
                        </wps:spPr>
                        <wps:bodyPr wrap="square" lIns="0" tIns="0" rIns="0" bIns="0" rtlCol="0">
                          <a:noAutofit/>
                        </wps:bodyPr>
                      </wps:wsp>
                      <wps:wsp>
                        <wps:cNvPr id="362" name="Graphic 362"/>
                        <wps:cNvSpPr/>
                        <wps:spPr>
                          <a:xfrm>
                            <a:off x="6254445" y="489386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63" name="Graphic 363"/>
                        <wps:cNvSpPr/>
                        <wps:spPr>
                          <a:xfrm>
                            <a:off x="6254445" y="4893868"/>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64" name="Graphic 364"/>
                        <wps:cNvSpPr/>
                        <wps:spPr>
                          <a:xfrm>
                            <a:off x="6344107" y="4893868"/>
                            <a:ext cx="8890" cy="231775"/>
                          </a:xfrm>
                          <a:custGeom>
                            <a:avLst/>
                            <a:gdLst/>
                            <a:ahLst/>
                            <a:cxnLst/>
                            <a:rect l="l" t="t" r="r" b="b"/>
                            <a:pathLst>
                              <a:path w="8890" h="231775">
                                <a:moveTo>
                                  <a:pt x="8535" y="0"/>
                                </a:moveTo>
                                <a:lnTo>
                                  <a:pt x="0" y="0"/>
                                </a:lnTo>
                                <a:lnTo>
                                  <a:pt x="0" y="231648"/>
                                </a:lnTo>
                                <a:lnTo>
                                  <a:pt x="8535" y="231648"/>
                                </a:lnTo>
                                <a:lnTo>
                                  <a:pt x="8535" y="0"/>
                                </a:lnTo>
                                <a:close/>
                              </a:path>
                            </a:pathLst>
                          </a:custGeom>
                          <a:solidFill>
                            <a:srgbClr val="000000"/>
                          </a:solidFill>
                        </wps:spPr>
                        <wps:bodyPr wrap="square" lIns="0" tIns="0" rIns="0" bIns="0" rtlCol="0">
                          <a:noAutofit/>
                        </wps:bodyPr>
                      </wps:wsp>
                      <wps:wsp>
                        <wps:cNvPr id="365" name="Graphic 365"/>
                        <wps:cNvSpPr/>
                        <wps:spPr>
                          <a:xfrm>
                            <a:off x="6344107" y="4893868"/>
                            <a:ext cx="8890" cy="231775"/>
                          </a:xfrm>
                          <a:custGeom>
                            <a:avLst/>
                            <a:gdLst/>
                            <a:ahLst/>
                            <a:cxnLst/>
                            <a:rect l="l" t="t" r="r" b="b"/>
                            <a:pathLst>
                              <a:path w="8890" h="231775">
                                <a:moveTo>
                                  <a:pt x="0" y="231648"/>
                                </a:moveTo>
                                <a:lnTo>
                                  <a:pt x="8535" y="231648"/>
                                </a:lnTo>
                                <a:lnTo>
                                  <a:pt x="8535" y="0"/>
                                </a:lnTo>
                                <a:lnTo>
                                  <a:pt x="0" y="0"/>
                                </a:lnTo>
                                <a:lnTo>
                                  <a:pt x="0" y="231648"/>
                                </a:lnTo>
                                <a:close/>
                              </a:path>
                            </a:pathLst>
                          </a:custGeom>
                          <a:ln w="1778">
                            <a:solidFill>
                              <a:srgbClr val="000000"/>
                            </a:solidFill>
                            <a:prstDash val="solid"/>
                          </a:ln>
                        </wps:spPr>
                        <wps:bodyPr wrap="square" lIns="0" tIns="0" rIns="0" bIns="0" rtlCol="0">
                          <a:noAutofit/>
                        </wps:bodyPr>
                      </wps:wsp>
                      <wps:wsp>
                        <wps:cNvPr id="366" name="Graphic 366"/>
                        <wps:cNvSpPr/>
                        <wps:spPr>
                          <a:xfrm>
                            <a:off x="6254445" y="512711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67" name="Graphic 367"/>
                        <wps:cNvSpPr/>
                        <wps:spPr>
                          <a:xfrm>
                            <a:off x="6254445" y="512711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68" name="Graphic 368"/>
                        <wps:cNvSpPr/>
                        <wps:spPr>
                          <a:xfrm>
                            <a:off x="6344107" y="5127116"/>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69" name="Graphic 369"/>
                        <wps:cNvSpPr/>
                        <wps:spPr>
                          <a:xfrm>
                            <a:off x="6344107" y="5127116"/>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70" name="Graphic 370"/>
                        <wps:cNvSpPr/>
                        <wps:spPr>
                          <a:xfrm>
                            <a:off x="6254445" y="536028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71" name="Graphic 371"/>
                        <wps:cNvSpPr/>
                        <wps:spPr>
                          <a:xfrm>
                            <a:off x="6254445" y="536028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72" name="Graphic 372"/>
                        <wps:cNvSpPr/>
                        <wps:spPr>
                          <a:xfrm>
                            <a:off x="6344107" y="5360289"/>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73" name="Graphic 373"/>
                        <wps:cNvSpPr/>
                        <wps:spPr>
                          <a:xfrm>
                            <a:off x="6344107" y="5360289"/>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74" name="Graphic 374"/>
                        <wps:cNvSpPr/>
                        <wps:spPr>
                          <a:xfrm>
                            <a:off x="6254445" y="559346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75" name="Graphic 375"/>
                        <wps:cNvSpPr/>
                        <wps:spPr>
                          <a:xfrm>
                            <a:off x="6254445" y="559346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76" name="Graphic 376"/>
                        <wps:cNvSpPr/>
                        <wps:spPr>
                          <a:xfrm>
                            <a:off x="6344107" y="5593460"/>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77" name="Graphic 377"/>
                        <wps:cNvSpPr/>
                        <wps:spPr>
                          <a:xfrm>
                            <a:off x="6344107" y="5593460"/>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78" name="Graphic 378"/>
                        <wps:cNvSpPr/>
                        <wps:spPr>
                          <a:xfrm>
                            <a:off x="6254445" y="582663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79" name="Graphic 379"/>
                        <wps:cNvSpPr/>
                        <wps:spPr>
                          <a:xfrm>
                            <a:off x="6254445" y="582663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80" name="Graphic 380"/>
                        <wps:cNvSpPr/>
                        <wps:spPr>
                          <a:xfrm>
                            <a:off x="6344107" y="5826633"/>
                            <a:ext cx="8890" cy="232410"/>
                          </a:xfrm>
                          <a:custGeom>
                            <a:avLst/>
                            <a:gdLst/>
                            <a:ahLst/>
                            <a:cxnLst/>
                            <a:rect l="l" t="t" r="r" b="b"/>
                            <a:pathLst>
                              <a:path w="8890" h="232410">
                                <a:moveTo>
                                  <a:pt x="8535" y="0"/>
                                </a:moveTo>
                                <a:lnTo>
                                  <a:pt x="0" y="0"/>
                                </a:lnTo>
                                <a:lnTo>
                                  <a:pt x="0" y="231952"/>
                                </a:lnTo>
                                <a:lnTo>
                                  <a:pt x="8535" y="231952"/>
                                </a:lnTo>
                                <a:lnTo>
                                  <a:pt x="8535" y="0"/>
                                </a:lnTo>
                                <a:close/>
                              </a:path>
                            </a:pathLst>
                          </a:custGeom>
                          <a:solidFill>
                            <a:srgbClr val="000000"/>
                          </a:solidFill>
                        </wps:spPr>
                        <wps:bodyPr wrap="square" lIns="0" tIns="0" rIns="0" bIns="0" rtlCol="0">
                          <a:noAutofit/>
                        </wps:bodyPr>
                      </wps:wsp>
                      <wps:wsp>
                        <wps:cNvPr id="381" name="Graphic 381"/>
                        <wps:cNvSpPr/>
                        <wps:spPr>
                          <a:xfrm>
                            <a:off x="6344107" y="5826633"/>
                            <a:ext cx="8890" cy="232410"/>
                          </a:xfrm>
                          <a:custGeom>
                            <a:avLst/>
                            <a:gdLst/>
                            <a:ahLst/>
                            <a:cxnLst/>
                            <a:rect l="l" t="t" r="r" b="b"/>
                            <a:pathLst>
                              <a:path w="8890" h="232410">
                                <a:moveTo>
                                  <a:pt x="0" y="231952"/>
                                </a:moveTo>
                                <a:lnTo>
                                  <a:pt x="8535" y="231952"/>
                                </a:lnTo>
                                <a:lnTo>
                                  <a:pt x="8535" y="0"/>
                                </a:lnTo>
                                <a:lnTo>
                                  <a:pt x="0" y="0"/>
                                </a:lnTo>
                                <a:lnTo>
                                  <a:pt x="0" y="231952"/>
                                </a:lnTo>
                                <a:close/>
                              </a:path>
                            </a:pathLst>
                          </a:custGeom>
                          <a:ln w="1777">
                            <a:solidFill>
                              <a:srgbClr val="000000"/>
                            </a:solidFill>
                            <a:prstDash val="solid"/>
                          </a:ln>
                        </wps:spPr>
                        <wps:bodyPr wrap="square" lIns="0" tIns="0" rIns="0" bIns="0" rtlCol="0">
                          <a:noAutofit/>
                        </wps:bodyPr>
                      </wps:wsp>
                      <wps:wsp>
                        <wps:cNvPr id="382" name="Graphic 382"/>
                        <wps:cNvSpPr/>
                        <wps:spPr>
                          <a:xfrm>
                            <a:off x="6254445" y="605980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83" name="Graphic 383"/>
                        <wps:cNvSpPr/>
                        <wps:spPr>
                          <a:xfrm>
                            <a:off x="6254445" y="605980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84" name="Graphic 384"/>
                        <wps:cNvSpPr/>
                        <wps:spPr>
                          <a:xfrm>
                            <a:off x="6344107" y="6059804"/>
                            <a:ext cx="8890" cy="233679"/>
                          </a:xfrm>
                          <a:custGeom>
                            <a:avLst/>
                            <a:gdLst/>
                            <a:ahLst/>
                            <a:cxnLst/>
                            <a:rect l="l" t="t" r="r" b="b"/>
                            <a:pathLst>
                              <a:path w="8890" h="233679">
                                <a:moveTo>
                                  <a:pt x="8535" y="0"/>
                                </a:moveTo>
                                <a:lnTo>
                                  <a:pt x="0" y="0"/>
                                </a:lnTo>
                                <a:lnTo>
                                  <a:pt x="0" y="233476"/>
                                </a:lnTo>
                                <a:lnTo>
                                  <a:pt x="8535" y="233476"/>
                                </a:lnTo>
                                <a:lnTo>
                                  <a:pt x="8535" y="0"/>
                                </a:lnTo>
                                <a:close/>
                              </a:path>
                            </a:pathLst>
                          </a:custGeom>
                          <a:solidFill>
                            <a:srgbClr val="000000"/>
                          </a:solidFill>
                        </wps:spPr>
                        <wps:bodyPr wrap="square" lIns="0" tIns="0" rIns="0" bIns="0" rtlCol="0">
                          <a:noAutofit/>
                        </wps:bodyPr>
                      </wps:wsp>
                      <wps:wsp>
                        <wps:cNvPr id="385" name="Graphic 385"/>
                        <wps:cNvSpPr/>
                        <wps:spPr>
                          <a:xfrm>
                            <a:off x="6344107" y="6059804"/>
                            <a:ext cx="8890" cy="233679"/>
                          </a:xfrm>
                          <a:custGeom>
                            <a:avLst/>
                            <a:gdLst/>
                            <a:ahLst/>
                            <a:cxnLst/>
                            <a:rect l="l" t="t" r="r" b="b"/>
                            <a:pathLst>
                              <a:path w="8890" h="233679">
                                <a:moveTo>
                                  <a:pt x="0" y="233476"/>
                                </a:moveTo>
                                <a:lnTo>
                                  <a:pt x="8535" y="233476"/>
                                </a:lnTo>
                                <a:lnTo>
                                  <a:pt x="8535" y="0"/>
                                </a:lnTo>
                                <a:lnTo>
                                  <a:pt x="0" y="0"/>
                                </a:lnTo>
                                <a:lnTo>
                                  <a:pt x="0" y="233476"/>
                                </a:lnTo>
                                <a:close/>
                              </a:path>
                            </a:pathLst>
                          </a:custGeom>
                          <a:ln w="1778">
                            <a:solidFill>
                              <a:srgbClr val="000000"/>
                            </a:solidFill>
                            <a:prstDash val="solid"/>
                          </a:ln>
                        </wps:spPr>
                        <wps:bodyPr wrap="square" lIns="0" tIns="0" rIns="0" bIns="0" rtlCol="0">
                          <a:noAutofit/>
                        </wps:bodyPr>
                      </wps:wsp>
                      <wps:wsp>
                        <wps:cNvPr id="386" name="Graphic 386"/>
                        <wps:cNvSpPr/>
                        <wps:spPr>
                          <a:xfrm>
                            <a:off x="6254445" y="629450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87" name="Graphic 387"/>
                        <wps:cNvSpPr/>
                        <wps:spPr>
                          <a:xfrm>
                            <a:off x="6254445" y="629450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88" name="Graphic 388"/>
                        <wps:cNvSpPr/>
                        <wps:spPr>
                          <a:xfrm>
                            <a:off x="6344107" y="6294501"/>
                            <a:ext cx="8890" cy="233679"/>
                          </a:xfrm>
                          <a:custGeom>
                            <a:avLst/>
                            <a:gdLst/>
                            <a:ahLst/>
                            <a:cxnLst/>
                            <a:rect l="l" t="t" r="r" b="b"/>
                            <a:pathLst>
                              <a:path w="8890" h="233679">
                                <a:moveTo>
                                  <a:pt x="8535" y="0"/>
                                </a:moveTo>
                                <a:lnTo>
                                  <a:pt x="0" y="0"/>
                                </a:lnTo>
                                <a:lnTo>
                                  <a:pt x="0" y="233476"/>
                                </a:lnTo>
                                <a:lnTo>
                                  <a:pt x="8535" y="233476"/>
                                </a:lnTo>
                                <a:lnTo>
                                  <a:pt x="8535" y="0"/>
                                </a:lnTo>
                                <a:close/>
                              </a:path>
                            </a:pathLst>
                          </a:custGeom>
                          <a:solidFill>
                            <a:srgbClr val="000000"/>
                          </a:solidFill>
                        </wps:spPr>
                        <wps:bodyPr wrap="square" lIns="0" tIns="0" rIns="0" bIns="0" rtlCol="0">
                          <a:noAutofit/>
                        </wps:bodyPr>
                      </wps:wsp>
                      <wps:wsp>
                        <wps:cNvPr id="389" name="Graphic 389"/>
                        <wps:cNvSpPr/>
                        <wps:spPr>
                          <a:xfrm>
                            <a:off x="6344107" y="6294501"/>
                            <a:ext cx="8890" cy="233679"/>
                          </a:xfrm>
                          <a:custGeom>
                            <a:avLst/>
                            <a:gdLst/>
                            <a:ahLst/>
                            <a:cxnLst/>
                            <a:rect l="l" t="t" r="r" b="b"/>
                            <a:pathLst>
                              <a:path w="8890" h="233679">
                                <a:moveTo>
                                  <a:pt x="0" y="233476"/>
                                </a:moveTo>
                                <a:lnTo>
                                  <a:pt x="8535" y="233476"/>
                                </a:lnTo>
                                <a:lnTo>
                                  <a:pt x="8535" y="0"/>
                                </a:lnTo>
                                <a:lnTo>
                                  <a:pt x="0" y="0"/>
                                </a:lnTo>
                                <a:lnTo>
                                  <a:pt x="0" y="233476"/>
                                </a:lnTo>
                                <a:close/>
                              </a:path>
                            </a:pathLst>
                          </a:custGeom>
                          <a:ln w="1778">
                            <a:solidFill>
                              <a:srgbClr val="000000"/>
                            </a:solidFill>
                            <a:prstDash val="solid"/>
                          </a:ln>
                        </wps:spPr>
                        <wps:bodyPr wrap="square" lIns="0" tIns="0" rIns="0" bIns="0" rtlCol="0">
                          <a:noAutofit/>
                        </wps:bodyPr>
                      </wps:wsp>
                      <wps:wsp>
                        <wps:cNvPr id="390" name="Graphic 390"/>
                        <wps:cNvSpPr/>
                        <wps:spPr>
                          <a:xfrm>
                            <a:off x="6254445" y="6529501"/>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noAutofit/>
                        </wps:bodyPr>
                      </wps:wsp>
                      <wps:wsp>
                        <wps:cNvPr id="391" name="Graphic 391"/>
                        <wps:cNvSpPr/>
                        <wps:spPr>
                          <a:xfrm>
                            <a:off x="6254445" y="6529501"/>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noAutofit/>
                        </wps:bodyPr>
                      </wps:wsp>
                      <wps:wsp>
                        <wps:cNvPr id="392" name="Graphic 392"/>
                        <wps:cNvSpPr/>
                        <wps:spPr>
                          <a:xfrm>
                            <a:off x="6344107" y="6529501"/>
                            <a:ext cx="8890" cy="233679"/>
                          </a:xfrm>
                          <a:custGeom>
                            <a:avLst/>
                            <a:gdLst/>
                            <a:ahLst/>
                            <a:cxnLst/>
                            <a:rect l="l" t="t" r="r" b="b"/>
                            <a:pathLst>
                              <a:path w="8890" h="233679">
                                <a:moveTo>
                                  <a:pt x="8535" y="0"/>
                                </a:moveTo>
                                <a:lnTo>
                                  <a:pt x="0" y="0"/>
                                </a:lnTo>
                                <a:lnTo>
                                  <a:pt x="0" y="233171"/>
                                </a:lnTo>
                                <a:lnTo>
                                  <a:pt x="8535" y="233171"/>
                                </a:lnTo>
                                <a:lnTo>
                                  <a:pt x="8535" y="0"/>
                                </a:lnTo>
                                <a:close/>
                              </a:path>
                            </a:pathLst>
                          </a:custGeom>
                          <a:solidFill>
                            <a:srgbClr val="000000"/>
                          </a:solidFill>
                        </wps:spPr>
                        <wps:bodyPr wrap="square" lIns="0" tIns="0" rIns="0" bIns="0" rtlCol="0">
                          <a:noAutofit/>
                        </wps:bodyPr>
                      </wps:wsp>
                      <wps:wsp>
                        <wps:cNvPr id="393" name="Graphic 393"/>
                        <wps:cNvSpPr/>
                        <wps:spPr>
                          <a:xfrm>
                            <a:off x="6344107" y="6529501"/>
                            <a:ext cx="8890" cy="233679"/>
                          </a:xfrm>
                          <a:custGeom>
                            <a:avLst/>
                            <a:gdLst/>
                            <a:ahLst/>
                            <a:cxnLst/>
                            <a:rect l="l" t="t" r="r" b="b"/>
                            <a:pathLst>
                              <a:path w="8890" h="233679">
                                <a:moveTo>
                                  <a:pt x="0" y="233171"/>
                                </a:moveTo>
                                <a:lnTo>
                                  <a:pt x="8535" y="233171"/>
                                </a:lnTo>
                                <a:lnTo>
                                  <a:pt x="8535" y="0"/>
                                </a:lnTo>
                                <a:lnTo>
                                  <a:pt x="0" y="0"/>
                                </a:lnTo>
                                <a:lnTo>
                                  <a:pt x="0" y="233171"/>
                                </a:lnTo>
                                <a:close/>
                              </a:path>
                            </a:pathLst>
                          </a:custGeom>
                          <a:ln w="1778">
                            <a:solidFill>
                              <a:srgbClr val="000000"/>
                            </a:solidFill>
                            <a:prstDash val="solid"/>
                          </a:ln>
                        </wps:spPr>
                        <wps:bodyPr wrap="square" lIns="0" tIns="0" rIns="0" bIns="0" rtlCol="0">
                          <a:noAutofit/>
                        </wps:bodyPr>
                      </wps:wsp>
                      <wps:wsp>
                        <wps:cNvPr id="394" name="Graphic 394"/>
                        <wps:cNvSpPr/>
                        <wps:spPr>
                          <a:xfrm>
                            <a:off x="6254445" y="6764197"/>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noAutofit/>
                        </wps:bodyPr>
                      </wps:wsp>
                      <wps:wsp>
                        <wps:cNvPr id="395" name="Graphic 395"/>
                        <wps:cNvSpPr/>
                        <wps:spPr>
                          <a:xfrm>
                            <a:off x="6254445" y="6764197"/>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noAutofit/>
                        </wps:bodyPr>
                      </wps:wsp>
                      <wps:wsp>
                        <wps:cNvPr id="396" name="Graphic 396"/>
                        <wps:cNvSpPr/>
                        <wps:spPr>
                          <a:xfrm>
                            <a:off x="6344107" y="6764197"/>
                            <a:ext cx="8890" cy="233679"/>
                          </a:xfrm>
                          <a:custGeom>
                            <a:avLst/>
                            <a:gdLst/>
                            <a:ahLst/>
                            <a:cxnLst/>
                            <a:rect l="l" t="t" r="r" b="b"/>
                            <a:pathLst>
                              <a:path w="8890" h="233679">
                                <a:moveTo>
                                  <a:pt x="8535" y="0"/>
                                </a:moveTo>
                                <a:lnTo>
                                  <a:pt x="0" y="0"/>
                                </a:lnTo>
                                <a:lnTo>
                                  <a:pt x="0" y="233171"/>
                                </a:lnTo>
                                <a:lnTo>
                                  <a:pt x="8535" y="233171"/>
                                </a:lnTo>
                                <a:lnTo>
                                  <a:pt x="8535" y="0"/>
                                </a:lnTo>
                                <a:close/>
                              </a:path>
                            </a:pathLst>
                          </a:custGeom>
                          <a:solidFill>
                            <a:srgbClr val="000000"/>
                          </a:solidFill>
                        </wps:spPr>
                        <wps:bodyPr wrap="square" lIns="0" tIns="0" rIns="0" bIns="0" rtlCol="0">
                          <a:noAutofit/>
                        </wps:bodyPr>
                      </wps:wsp>
                      <wps:wsp>
                        <wps:cNvPr id="397" name="Graphic 397"/>
                        <wps:cNvSpPr/>
                        <wps:spPr>
                          <a:xfrm>
                            <a:off x="6344107" y="6764197"/>
                            <a:ext cx="8890" cy="233679"/>
                          </a:xfrm>
                          <a:custGeom>
                            <a:avLst/>
                            <a:gdLst/>
                            <a:ahLst/>
                            <a:cxnLst/>
                            <a:rect l="l" t="t" r="r" b="b"/>
                            <a:pathLst>
                              <a:path w="8890" h="233679">
                                <a:moveTo>
                                  <a:pt x="0" y="233171"/>
                                </a:moveTo>
                                <a:lnTo>
                                  <a:pt x="8535" y="233171"/>
                                </a:lnTo>
                                <a:lnTo>
                                  <a:pt x="8535" y="0"/>
                                </a:lnTo>
                                <a:lnTo>
                                  <a:pt x="0" y="0"/>
                                </a:lnTo>
                                <a:lnTo>
                                  <a:pt x="0" y="233171"/>
                                </a:lnTo>
                                <a:close/>
                              </a:path>
                            </a:pathLst>
                          </a:custGeom>
                          <a:ln w="1778">
                            <a:solidFill>
                              <a:srgbClr val="000000"/>
                            </a:solidFill>
                            <a:prstDash val="solid"/>
                          </a:ln>
                        </wps:spPr>
                        <wps:bodyPr wrap="square" lIns="0" tIns="0" rIns="0" bIns="0" rtlCol="0">
                          <a:noAutofit/>
                        </wps:bodyPr>
                      </wps:wsp>
                      <wps:wsp>
                        <wps:cNvPr id="398" name="Graphic 398"/>
                        <wps:cNvSpPr/>
                        <wps:spPr>
                          <a:xfrm>
                            <a:off x="6254445" y="699889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399" name="Graphic 399"/>
                        <wps:cNvSpPr/>
                        <wps:spPr>
                          <a:xfrm>
                            <a:off x="6254445" y="699889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00" name="Graphic 400"/>
                        <wps:cNvSpPr/>
                        <wps:spPr>
                          <a:xfrm>
                            <a:off x="6344107" y="6998893"/>
                            <a:ext cx="8890" cy="233679"/>
                          </a:xfrm>
                          <a:custGeom>
                            <a:avLst/>
                            <a:gdLst/>
                            <a:ahLst/>
                            <a:cxnLst/>
                            <a:rect l="l" t="t" r="r" b="b"/>
                            <a:pathLst>
                              <a:path w="8890" h="233679">
                                <a:moveTo>
                                  <a:pt x="8535" y="0"/>
                                </a:moveTo>
                                <a:lnTo>
                                  <a:pt x="0" y="0"/>
                                </a:lnTo>
                                <a:lnTo>
                                  <a:pt x="0" y="233172"/>
                                </a:lnTo>
                                <a:lnTo>
                                  <a:pt x="8535" y="233172"/>
                                </a:lnTo>
                                <a:lnTo>
                                  <a:pt x="8535" y="0"/>
                                </a:lnTo>
                                <a:close/>
                              </a:path>
                            </a:pathLst>
                          </a:custGeom>
                          <a:solidFill>
                            <a:srgbClr val="000000"/>
                          </a:solidFill>
                        </wps:spPr>
                        <wps:bodyPr wrap="square" lIns="0" tIns="0" rIns="0" bIns="0" rtlCol="0">
                          <a:noAutofit/>
                        </wps:bodyPr>
                      </wps:wsp>
                      <wps:wsp>
                        <wps:cNvPr id="401" name="Graphic 401"/>
                        <wps:cNvSpPr/>
                        <wps:spPr>
                          <a:xfrm>
                            <a:off x="6344107" y="6998893"/>
                            <a:ext cx="8890" cy="233679"/>
                          </a:xfrm>
                          <a:custGeom>
                            <a:avLst/>
                            <a:gdLst/>
                            <a:ahLst/>
                            <a:cxnLst/>
                            <a:rect l="l" t="t" r="r" b="b"/>
                            <a:pathLst>
                              <a:path w="8890" h="233679">
                                <a:moveTo>
                                  <a:pt x="0" y="233172"/>
                                </a:moveTo>
                                <a:lnTo>
                                  <a:pt x="8535" y="233172"/>
                                </a:lnTo>
                                <a:lnTo>
                                  <a:pt x="8535" y="0"/>
                                </a:lnTo>
                                <a:lnTo>
                                  <a:pt x="0" y="0"/>
                                </a:lnTo>
                                <a:lnTo>
                                  <a:pt x="0" y="233172"/>
                                </a:lnTo>
                                <a:close/>
                              </a:path>
                            </a:pathLst>
                          </a:custGeom>
                          <a:ln w="1778">
                            <a:solidFill>
                              <a:srgbClr val="000000"/>
                            </a:solidFill>
                            <a:prstDash val="solid"/>
                          </a:ln>
                        </wps:spPr>
                        <wps:bodyPr wrap="square" lIns="0" tIns="0" rIns="0" bIns="0" rtlCol="0">
                          <a:noAutofit/>
                        </wps:bodyPr>
                      </wps:wsp>
                      <wps:wsp>
                        <wps:cNvPr id="402" name="Graphic 402"/>
                        <wps:cNvSpPr/>
                        <wps:spPr>
                          <a:xfrm>
                            <a:off x="6254445" y="723358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03" name="Graphic 403"/>
                        <wps:cNvSpPr/>
                        <wps:spPr>
                          <a:xfrm>
                            <a:off x="6254445" y="7233589"/>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04" name="Graphic 404"/>
                        <wps:cNvSpPr/>
                        <wps:spPr>
                          <a:xfrm>
                            <a:off x="6344107" y="7233589"/>
                            <a:ext cx="8890" cy="233679"/>
                          </a:xfrm>
                          <a:custGeom>
                            <a:avLst/>
                            <a:gdLst/>
                            <a:ahLst/>
                            <a:cxnLst/>
                            <a:rect l="l" t="t" r="r" b="b"/>
                            <a:pathLst>
                              <a:path w="8890" h="233679">
                                <a:moveTo>
                                  <a:pt x="8535" y="0"/>
                                </a:moveTo>
                                <a:lnTo>
                                  <a:pt x="0" y="0"/>
                                </a:lnTo>
                                <a:lnTo>
                                  <a:pt x="0" y="233172"/>
                                </a:lnTo>
                                <a:lnTo>
                                  <a:pt x="8535" y="233172"/>
                                </a:lnTo>
                                <a:lnTo>
                                  <a:pt x="8535" y="0"/>
                                </a:lnTo>
                                <a:close/>
                              </a:path>
                            </a:pathLst>
                          </a:custGeom>
                          <a:solidFill>
                            <a:srgbClr val="000000"/>
                          </a:solidFill>
                        </wps:spPr>
                        <wps:bodyPr wrap="square" lIns="0" tIns="0" rIns="0" bIns="0" rtlCol="0">
                          <a:noAutofit/>
                        </wps:bodyPr>
                      </wps:wsp>
                      <wps:wsp>
                        <wps:cNvPr id="405" name="Graphic 405"/>
                        <wps:cNvSpPr/>
                        <wps:spPr>
                          <a:xfrm>
                            <a:off x="6344107" y="7233589"/>
                            <a:ext cx="8890" cy="233679"/>
                          </a:xfrm>
                          <a:custGeom>
                            <a:avLst/>
                            <a:gdLst/>
                            <a:ahLst/>
                            <a:cxnLst/>
                            <a:rect l="l" t="t" r="r" b="b"/>
                            <a:pathLst>
                              <a:path w="8890" h="233679">
                                <a:moveTo>
                                  <a:pt x="0" y="233172"/>
                                </a:moveTo>
                                <a:lnTo>
                                  <a:pt x="8535" y="233172"/>
                                </a:lnTo>
                                <a:lnTo>
                                  <a:pt x="8535" y="0"/>
                                </a:lnTo>
                                <a:lnTo>
                                  <a:pt x="0" y="0"/>
                                </a:lnTo>
                                <a:lnTo>
                                  <a:pt x="0" y="233172"/>
                                </a:lnTo>
                                <a:close/>
                              </a:path>
                            </a:pathLst>
                          </a:custGeom>
                          <a:ln w="1778">
                            <a:solidFill>
                              <a:srgbClr val="000000"/>
                            </a:solidFill>
                            <a:prstDash val="solid"/>
                          </a:ln>
                        </wps:spPr>
                        <wps:bodyPr wrap="square" lIns="0" tIns="0" rIns="0" bIns="0" rtlCol="0">
                          <a:noAutofit/>
                        </wps:bodyPr>
                      </wps:wsp>
                      <wps:wsp>
                        <wps:cNvPr id="406" name="Graphic 406"/>
                        <wps:cNvSpPr/>
                        <wps:spPr>
                          <a:xfrm>
                            <a:off x="6254445" y="746823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07" name="Graphic 407"/>
                        <wps:cNvSpPr/>
                        <wps:spPr>
                          <a:xfrm>
                            <a:off x="6254445" y="746823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08" name="Graphic 408"/>
                        <wps:cNvSpPr/>
                        <wps:spPr>
                          <a:xfrm>
                            <a:off x="6344107" y="7468234"/>
                            <a:ext cx="8890" cy="233679"/>
                          </a:xfrm>
                          <a:custGeom>
                            <a:avLst/>
                            <a:gdLst/>
                            <a:ahLst/>
                            <a:cxnLst/>
                            <a:rect l="l" t="t" r="r" b="b"/>
                            <a:pathLst>
                              <a:path w="8890" h="233679">
                                <a:moveTo>
                                  <a:pt x="8535" y="0"/>
                                </a:moveTo>
                                <a:lnTo>
                                  <a:pt x="0" y="0"/>
                                </a:lnTo>
                                <a:lnTo>
                                  <a:pt x="0" y="233476"/>
                                </a:lnTo>
                                <a:lnTo>
                                  <a:pt x="8535" y="233476"/>
                                </a:lnTo>
                                <a:lnTo>
                                  <a:pt x="8535" y="0"/>
                                </a:lnTo>
                                <a:close/>
                              </a:path>
                            </a:pathLst>
                          </a:custGeom>
                          <a:solidFill>
                            <a:srgbClr val="000000"/>
                          </a:solidFill>
                        </wps:spPr>
                        <wps:bodyPr wrap="square" lIns="0" tIns="0" rIns="0" bIns="0" rtlCol="0">
                          <a:noAutofit/>
                        </wps:bodyPr>
                      </wps:wsp>
                      <wps:wsp>
                        <wps:cNvPr id="409" name="Graphic 409"/>
                        <wps:cNvSpPr/>
                        <wps:spPr>
                          <a:xfrm>
                            <a:off x="6344107" y="7468234"/>
                            <a:ext cx="8890" cy="233679"/>
                          </a:xfrm>
                          <a:custGeom>
                            <a:avLst/>
                            <a:gdLst/>
                            <a:ahLst/>
                            <a:cxnLst/>
                            <a:rect l="l" t="t" r="r" b="b"/>
                            <a:pathLst>
                              <a:path w="8890" h="233679">
                                <a:moveTo>
                                  <a:pt x="0" y="233476"/>
                                </a:moveTo>
                                <a:lnTo>
                                  <a:pt x="8535" y="233476"/>
                                </a:lnTo>
                                <a:lnTo>
                                  <a:pt x="8535" y="0"/>
                                </a:lnTo>
                                <a:lnTo>
                                  <a:pt x="0" y="0"/>
                                </a:lnTo>
                                <a:lnTo>
                                  <a:pt x="0" y="233476"/>
                                </a:lnTo>
                                <a:close/>
                              </a:path>
                            </a:pathLst>
                          </a:custGeom>
                          <a:ln w="1778">
                            <a:solidFill>
                              <a:srgbClr val="000000"/>
                            </a:solidFill>
                            <a:prstDash val="solid"/>
                          </a:ln>
                        </wps:spPr>
                        <wps:bodyPr wrap="square" lIns="0" tIns="0" rIns="0" bIns="0" rtlCol="0">
                          <a:noAutofit/>
                        </wps:bodyPr>
                      </wps:wsp>
                      <wps:wsp>
                        <wps:cNvPr id="410" name="Graphic 410"/>
                        <wps:cNvSpPr/>
                        <wps:spPr>
                          <a:xfrm>
                            <a:off x="6254445" y="770293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11" name="Graphic 411"/>
                        <wps:cNvSpPr/>
                        <wps:spPr>
                          <a:xfrm>
                            <a:off x="6254445" y="770293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12" name="Graphic 412"/>
                        <wps:cNvSpPr/>
                        <wps:spPr>
                          <a:xfrm>
                            <a:off x="6344107" y="7702931"/>
                            <a:ext cx="8890" cy="233679"/>
                          </a:xfrm>
                          <a:custGeom>
                            <a:avLst/>
                            <a:gdLst/>
                            <a:ahLst/>
                            <a:cxnLst/>
                            <a:rect l="l" t="t" r="r" b="b"/>
                            <a:pathLst>
                              <a:path w="8890" h="233679">
                                <a:moveTo>
                                  <a:pt x="8535" y="0"/>
                                </a:moveTo>
                                <a:lnTo>
                                  <a:pt x="0" y="0"/>
                                </a:lnTo>
                                <a:lnTo>
                                  <a:pt x="0" y="233476"/>
                                </a:lnTo>
                                <a:lnTo>
                                  <a:pt x="8535" y="233476"/>
                                </a:lnTo>
                                <a:lnTo>
                                  <a:pt x="8535" y="0"/>
                                </a:lnTo>
                                <a:close/>
                              </a:path>
                            </a:pathLst>
                          </a:custGeom>
                          <a:solidFill>
                            <a:srgbClr val="000000"/>
                          </a:solidFill>
                        </wps:spPr>
                        <wps:bodyPr wrap="square" lIns="0" tIns="0" rIns="0" bIns="0" rtlCol="0">
                          <a:noAutofit/>
                        </wps:bodyPr>
                      </wps:wsp>
                      <wps:wsp>
                        <wps:cNvPr id="413" name="Graphic 413"/>
                        <wps:cNvSpPr/>
                        <wps:spPr>
                          <a:xfrm>
                            <a:off x="6344107" y="7702931"/>
                            <a:ext cx="8890" cy="233679"/>
                          </a:xfrm>
                          <a:custGeom>
                            <a:avLst/>
                            <a:gdLst/>
                            <a:ahLst/>
                            <a:cxnLst/>
                            <a:rect l="l" t="t" r="r" b="b"/>
                            <a:pathLst>
                              <a:path w="8890" h="233679">
                                <a:moveTo>
                                  <a:pt x="0" y="233476"/>
                                </a:moveTo>
                                <a:lnTo>
                                  <a:pt x="8535" y="233476"/>
                                </a:lnTo>
                                <a:lnTo>
                                  <a:pt x="8535" y="0"/>
                                </a:lnTo>
                                <a:lnTo>
                                  <a:pt x="0" y="0"/>
                                </a:lnTo>
                                <a:lnTo>
                                  <a:pt x="0" y="233476"/>
                                </a:lnTo>
                                <a:close/>
                              </a:path>
                            </a:pathLst>
                          </a:custGeom>
                          <a:ln w="1778">
                            <a:solidFill>
                              <a:srgbClr val="000000"/>
                            </a:solidFill>
                            <a:prstDash val="solid"/>
                          </a:ln>
                        </wps:spPr>
                        <wps:bodyPr wrap="square" lIns="0" tIns="0" rIns="0" bIns="0" rtlCol="0">
                          <a:noAutofit/>
                        </wps:bodyPr>
                      </wps:wsp>
                      <wps:wsp>
                        <wps:cNvPr id="414" name="Graphic 414"/>
                        <wps:cNvSpPr/>
                        <wps:spPr>
                          <a:xfrm>
                            <a:off x="6254445" y="793762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15" name="Graphic 415"/>
                        <wps:cNvSpPr/>
                        <wps:spPr>
                          <a:xfrm>
                            <a:off x="6254445" y="793762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16" name="Graphic 416"/>
                        <wps:cNvSpPr/>
                        <wps:spPr>
                          <a:xfrm>
                            <a:off x="6344107" y="7937627"/>
                            <a:ext cx="8890" cy="233679"/>
                          </a:xfrm>
                          <a:custGeom>
                            <a:avLst/>
                            <a:gdLst/>
                            <a:ahLst/>
                            <a:cxnLst/>
                            <a:rect l="l" t="t" r="r" b="b"/>
                            <a:pathLst>
                              <a:path w="8890" h="233679">
                                <a:moveTo>
                                  <a:pt x="8535" y="0"/>
                                </a:moveTo>
                                <a:lnTo>
                                  <a:pt x="0" y="0"/>
                                </a:lnTo>
                                <a:lnTo>
                                  <a:pt x="0" y="233476"/>
                                </a:lnTo>
                                <a:lnTo>
                                  <a:pt x="8535" y="233476"/>
                                </a:lnTo>
                                <a:lnTo>
                                  <a:pt x="8535" y="0"/>
                                </a:lnTo>
                                <a:close/>
                              </a:path>
                            </a:pathLst>
                          </a:custGeom>
                          <a:solidFill>
                            <a:srgbClr val="000000"/>
                          </a:solidFill>
                        </wps:spPr>
                        <wps:bodyPr wrap="square" lIns="0" tIns="0" rIns="0" bIns="0" rtlCol="0">
                          <a:noAutofit/>
                        </wps:bodyPr>
                      </wps:wsp>
                      <wps:wsp>
                        <wps:cNvPr id="417" name="Graphic 417"/>
                        <wps:cNvSpPr/>
                        <wps:spPr>
                          <a:xfrm>
                            <a:off x="6344107" y="7937627"/>
                            <a:ext cx="8890" cy="233679"/>
                          </a:xfrm>
                          <a:custGeom>
                            <a:avLst/>
                            <a:gdLst/>
                            <a:ahLst/>
                            <a:cxnLst/>
                            <a:rect l="l" t="t" r="r" b="b"/>
                            <a:pathLst>
                              <a:path w="8890" h="233679">
                                <a:moveTo>
                                  <a:pt x="0" y="233476"/>
                                </a:moveTo>
                                <a:lnTo>
                                  <a:pt x="8535" y="233476"/>
                                </a:lnTo>
                                <a:lnTo>
                                  <a:pt x="8535" y="0"/>
                                </a:lnTo>
                                <a:lnTo>
                                  <a:pt x="0" y="0"/>
                                </a:lnTo>
                                <a:lnTo>
                                  <a:pt x="0" y="233476"/>
                                </a:lnTo>
                                <a:close/>
                              </a:path>
                            </a:pathLst>
                          </a:custGeom>
                          <a:ln w="1778">
                            <a:solidFill>
                              <a:srgbClr val="000000"/>
                            </a:solidFill>
                            <a:prstDash val="solid"/>
                          </a:ln>
                        </wps:spPr>
                        <wps:bodyPr wrap="square" lIns="0" tIns="0" rIns="0" bIns="0" rtlCol="0">
                          <a:noAutofit/>
                        </wps:bodyPr>
                      </wps:wsp>
                      <wps:wsp>
                        <wps:cNvPr id="418" name="Graphic 418"/>
                        <wps:cNvSpPr/>
                        <wps:spPr>
                          <a:xfrm>
                            <a:off x="6254445" y="817232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19" name="Graphic 419"/>
                        <wps:cNvSpPr/>
                        <wps:spPr>
                          <a:xfrm>
                            <a:off x="6254445" y="817232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20" name="Graphic 420"/>
                        <wps:cNvSpPr/>
                        <wps:spPr>
                          <a:xfrm>
                            <a:off x="6344107" y="8172322"/>
                            <a:ext cx="8890" cy="233679"/>
                          </a:xfrm>
                          <a:custGeom>
                            <a:avLst/>
                            <a:gdLst/>
                            <a:ahLst/>
                            <a:cxnLst/>
                            <a:rect l="l" t="t" r="r" b="b"/>
                            <a:pathLst>
                              <a:path w="8890" h="233679">
                                <a:moveTo>
                                  <a:pt x="8535" y="0"/>
                                </a:moveTo>
                                <a:lnTo>
                                  <a:pt x="0" y="0"/>
                                </a:lnTo>
                                <a:lnTo>
                                  <a:pt x="0" y="233476"/>
                                </a:lnTo>
                                <a:lnTo>
                                  <a:pt x="8535" y="233476"/>
                                </a:lnTo>
                                <a:lnTo>
                                  <a:pt x="8535" y="0"/>
                                </a:lnTo>
                                <a:close/>
                              </a:path>
                            </a:pathLst>
                          </a:custGeom>
                          <a:solidFill>
                            <a:srgbClr val="000000"/>
                          </a:solidFill>
                        </wps:spPr>
                        <wps:bodyPr wrap="square" lIns="0" tIns="0" rIns="0" bIns="0" rtlCol="0">
                          <a:noAutofit/>
                        </wps:bodyPr>
                      </wps:wsp>
                      <wps:wsp>
                        <wps:cNvPr id="421" name="Graphic 421"/>
                        <wps:cNvSpPr/>
                        <wps:spPr>
                          <a:xfrm>
                            <a:off x="6344107" y="8172322"/>
                            <a:ext cx="8890" cy="233679"/>
                          </a:xfrm>
                          <a:custGeom>
                            <a:avLst/>
                            <a:gdLst/>
                            <a:ahLst/>
                            <a:cxnLst/>
                            <a:rect l="l" t="t" r="r" b="b"/>
                            <a:pathLst>
                              <a:path w="8890" h="233679">
                                <a:moveTo>
                                  <a:pt x="0" y="233476"/>
                                </a:moveTo>
                                <a:lnTo>
                                  <a:pt x="8535" y="233476"/>
                                </a:lnTo>
                                <a:lnTo>
                                  <a:pt x="8535" y="0"/>
                                </a:lnTo>
                                <a:lnTo>
                                  <a:pt x="0" y="0"/>
                                </a:lnTo>
                                <a:lnTo>
                                  <a:pt x="0" y="233476"/>
                                </a:lnTo>
                                <a:close/>
                              </a:path>
                            </a:pathLst>
                          </a:custGeom>
                          <a:ln w="1778">
                            <a:solidFill>
                              <a:srgbClr val="000000"/>
                            </a:solidFill>
                            <a:prstDash val="solid"/>
                          </a:ln>
                        </wps:spPr>
                        <wps:bodyPr wrap="square" lIns="0" tIns="0" rIns="0" bIns="0" rtlCol="0">
                          <a:noAutofit/>
                        </wps:bodyPr>
                      </wps:wsp>
                      <wps:wsp>
                        <wps:cNvPr id="422" name="Graphic 422"/>
                        <wps:cNvSpPr/>
                        <wps:spPr>
                          <a:xfrm>
                            <a:off x="6254445" y="840701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23" name="Graphic 423"/>
                        <wps:cNvSpPr/>
                        <wps:spPr>
                          <a:xfrm>
                            <a:off x="6254445" y="840701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24" name="Graphic 424"/>
                        <wps:cNvSpPr/>
                        <wps:spPr>
                          <a:xfrm>
                            <a:off x="6344107" y="8407018"/>
                            <a:ext cx="8890" cy="233679"/>
                          </a:xfrm>
                          <a:custGeom>
                            <a:avLst/>
                            <a:gdLst/>
                            <a:ahLst/>
                            <a:cxnLst/>
                            <a:rect l="l" t="t" r="r" b="b"/>
                            <a:pathLst>
                              <a:path w="8890" h="233679">
                                <a:moveTo>
                                  <a:pt x="8535" y="0"/>
                                </a:moveTo>
                                <a:lnTo>
                                  <a:pt x="0" y="0"/>
                                </a:lnTo>
                                <a:lnTo>
                                  <a:pt x="0" y="233476"/>
                                </a:lnTo>
                                <a:lnTo>
                                  <a:pt x="8535" y="233476"/>
                                </a:lnTo>
                                <a:lnTo>
                                  <a:pt x="8535" y="0"/>
                                </a:lnTo>
                                <a:close/>
                              </a:path>
                            </a:pathLst>
                          </a:custGeom>
                          <a:solidFill>
                            <a:srgbClr val="000000"/>
                          </a:solidFill>
                        </wps:spPr>
                        <wps:bodyPr wrap="square" lIns="0" tIns="0" rIns="0" bIns="0" rtlCol="0">
                          <a:noAutofit/>
                        </wps:bodyPr>
                      </wps:wsp>
                      <wps:wsp>
                        <wps:cNvPr id="425" name="Graphic 425"/>
                        <wps:cNvSpPr/>
                        <wps:spPr>
                          <a:xfrm>
                            <a:off x="6344107" y="8407018"/>
                            <a:ext cx="8890" cy="233679"/>
                          </a:xfrm>
                          <a:custGeom>
                            <a:avLst/>
                            <a:gdLst/>
                            <a:ahLst/>
                            <a:cxnLst/>
                            <a:rect l="l" t="t" r="r" b="b"/>
                            <a:pathLst>
                              <a:path w="8890" h="233679">
                                <a:moveTo>
                                  <a:pt x="0" y="233476"/>
                                </a:moveTo>
                                <a:lnTo>
                                  <a:pt x="8535" y="233476"/>
                                </a:lnTo>
                                <a:lnTo>
                                  <a:pt x="8535" y="0"/>
                                </a:lnTo>
                                <a:lnTo>
                                  <a:pt x="0" y="0"/>
                                </a:lnTo>
                                <a:lnTo>
                                  <a:pt x="0" y="233476"/>
                                </a:lnTo>
                                <a:close/>
                              </a:path>
                            </a:pathLst>
                          </a:custGeom>
                          <a:ln w="1778">
                            <a:solidFill>
                              <a:srgbClr val="000000"/>
                            </a:solidFill>
                            <a:prstDash val="solid"/>
                          </a:ln>
                        </wps:spPr>
                        <wps:bodyPr wrap="square" lIns="0" tIns="0" rIns="0" bIns="0" rtlCol="0">
                          <a:noAutofit/>
                        </wps:bodyPr>
                      </wps:wsp>
                      <wps:wsp>
                        <wps:cNvPr id="426" name="Graphic 426"/>
                        <wps:cNvSpPr/>
                        <wps:spPr>
                          <a:xfrm>
                            <a:off x="6254445" y="8642019"/>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noAutofit/>
                        </wps:bodyPr>
                      </wps:wsp>
                      <wps:wsp>
                        <wps:cNvPr id="427" name="Graphic 427"/>
                        <wps:cNvSpPr/>
                        <wps:spPr>
                          <a:xfrm>
                            <a:off x="6254445" y="8642019"/>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noAutofit/>
                        </wps:bodyPr>
                      </wps:wsp>
                      <wps:wsp>
                        <wps:cNvPr id="428" name="Graphic 428"/>
                        <wps:cNvSpPr/>
                        <wps:spPr>
                          <a:xfrm>
                            <a:off x="6344107" y="8642019"/>
                            <a:ext cx="8890" cy="233679"/>
                          </a:xfrm>
                          <a:custGeom>
                            <a:avLst/>
                            <a:gdLst/>
                            <a:ahLst/>
                            <a:cxnLst/>
                            <a:rect l="l" t="t" r="r" b="b"/>
                            <a:pathLst>
                              <a:path w="8890" h="233679">
                                <a:moveTo>
                                  <a:pt x="8535" y="0"/>
                                </a:moveTo>
                                <a:lnTo>
                                  <a:pt x="0" y="0"/>
                                </a:lnTo>
                                <a:lnTo>
                                  <a:pt x="0" y="233171"/>
                                </a:lnTo>
                                <a:lnTo>
                                  <a:pt x="8535" y="233171"/>
                                </a:lnTo>
                                <a:lnTo>
                                  <a:pt x="8535" y="0"/>
                                </a:lnTo>
                                <a:close/>
                              </a:path>
                            </a:pathLst>
                          </a:custGeom>
                          <a:solidFill>
                            <a:srgbClr val="000000"/>
                          </a:solidFill>
                        </wps:spPr>
                        <wps:bodyPr wrap="square" lIns="0" tIns="0" rIns="0" bIns="0" rtlCol="0">
                          <a:noAutofit/>
                        </wps:bodyPr>
                      </wps:wsp>
                      <wps:wsp>
                        <wps:cNvPr id="429" name="Graphic 429"/>
                        <wps:cNvSpPr/>
                        <wps:spPr>
                          <a:xfrm>
                            <a:off x="6344107" y="8642019"/>
                            <a:ext cx="8890" cy="233679"/>
                          </a:xfrm>
                          <a:custGeom>
                            <a:avLst/>
                            <a:gdLst/>
                            <a:ahLst/>
                            <a:cxnLst/>
                            <a:rect l="l" t="t" r="r" b="b"/>
                            <a:pathLst>
                              <a:path w="8890" h="233679">
                                <a:moveTo>
                                  <a:pt x="0" y="233171"/>
                                </a:moveTo>
                                <a:lnTo>
                                  <a:pt x="8535" y="233171"/>
                                </a:lnTo>
                                <a:lnTo>
                                  <a:pt x="8535" y="0"/>
                                </a:lnTo>
                                <a:lnTo>
                                  <a:pt x="0" y="0"/>
                                </a:lnTo>
                                <a:lnTo>
                                  <a:pt x="0" y="233171"/>
                                </a:lnTo>
                                <a:close/>
                              </a:path>
                            </a:pathLst>
                          </a:custGeom>
                          <a:ln w="1778">
                            <a:solidFill>
                              <a:srgbClr val="000000"/>
                            </a:solidFill>
                            <a:prstDash val="solid"/>
                          </a:ln>
                        </wps:spPr>
                        <wps:bodyPr wrap="square" lIns="0" tIns="0" rIns="0" bIns="0" rtlCol="0">
                          <a:noAutofit/>
                        </wps:bodyPr>
                      </wps:wsp>
                      <wps:wsp>
                        <wps:cNvPr id="430" name="Graphic 430"/>
                        <wps:cNvSpPr/>
                        <wps:spPr>
                          <a:xfrm>
                            <a:off x="3990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31" name="Graphic 431"/>
                        <wps:cNvSpPr/>
                        <wps:spPr>
                          <a:xfrm>
                            <a:off x="3990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32" name="Graphic 432"/>
                        <wps:cNvSpPr/>
                        <wps:spPr>
                          <a:xfrm>
                            <a:off x="889"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33" name="Graphic 433"/>
                        <wps:cNvSpPr/>
                        <wps:spPr>
                          <a:xfrm>
                            <a:off x="889"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34" name="Graphic 434"/>
                        <wps:cNvSpPr/>
                        <wps:spPr>
                          <a:xfrm>
                            <a:off x="39903" y="46266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35" name="Graphic 435"/>
                        <wps:cNvSpPr/>
                        <wps:spPr>
                          <a:xfrm>
                            <a:off x="39903" y="46266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36" name="Graphic 436"/>
                        <wps:cNvSpPr/>
                        <wps:spPr>
                          <a:xfrm>
                            <a:off x="889" y="46266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37" name="Graphic 437"/>
                        <wps:cNvSpPr/>
                        <wps:spPr>
                          <a:xfrm>
                            <a:off x="889" y="46266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38" name="Graphic 438"/>
                        <wps:cNvSpPr/>
                        <wps:spPr>
                          <a:xfrm>
                            <a:off x="39903" y="69613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439" name="Graphic 439"/>
                        <wps:cNvSpPr/>
                        <wps:spPr>
                          <a:xfrm>
                            <a:off x="39903" y="69613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440" name="Graphic 440"/>
                        <wps:cNvSpPr/>
                        <wps:spPr>
                          <a:xfrm>
                            <a:off x="889" y="69613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41" name="Graphic 441"/>
                        <wps:cNvSpPr/>
                        <wps:spPr>
                          <a:xfrm>
                            <a:off x="889" y="69613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442" name="Graphic 442"/>
                        <wps:cNvSpPr/>
                        <wps:spPr>
                          <a:xfrm>
                            <a:off x="39903" y="92930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443" name="Graphic 443"/>
                        <wps:cNvSpPr/>
                        <wps:spPr>
                          <a:xfrm>
                            <a:off x="39903" y="929309"/>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444" name="Graphic 444"/>
                        <wps:cNvSpPr/>
                        <wps:spPr>
                          <a:xfrm>
                            <a:off x="889" y="92930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45" name="Graphic 445"/>
                        <wps:cNvSpPr/>
                        <wps:spPr>
                          <a:xfrm>
                            <a:off x="889" y="92930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446" name="Graphic 446"/>
                        <wps:cNvSpPr/>
                        <wps:spPr>
                          <a:xfrm>
                            <a:off x="39903" y="116255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47" name="Graphic 447"/>
                        <wps:cNvSpPr/>
                        <wps:spPr>
                          <a:xfrm>
                            <a:off x="39903" y="116255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48" name="Graphic 448"/>
                        <wps:cNvSpPr/>
                        <wps:spPr>
                          <a:xfrm>
                            <a:off x="889" y="116255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49" name="Graphic 449"/>
                        <wps:cNvSpPr/>
                        <wps:spPr>
                          <a:xfrm>
                            <a:off x="889" y="116255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50" name="Graphic 450"/>
                        <wps:cNvSpPr/>
                        <wps:spPr>
                          <a:xfrm>
                            <a:off x="39903" y="13957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51" name="Graphic 451"/>
                        <wps:cNvSpPr/>
                        <wps:spPr>
                          <a:xfrm>
                            <a:off x="39903" y="139573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52" name="Graphic 452"/>
                        <wps:cNvSpPr/>
                        <wps:spPr>
                          <a:xfrm>
                            <a:off x="889" y="139573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53" name="Graphic 453"/>
                        <wps:cNvSpPr/>
                        <wps:spPr>
                          <a:xfrm>
                            <a:off x="889" y="139573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54" name="Graphic 454"/>
                        <wps:cNvSpPr/>
                        <wps:spPr>
                          <a:xfrm>
                            <a:off x="39903" y="16289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55" name="Graphic 455"/>
                        <wps:cNvSpPr/>
                        <wps:spPr>
                          <a:xfrm>
                            <a:off x="39903" y="162890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56" name="Graphic 456"/>
                        <wps:cNvSpPr/>
                        <wps:spPr>
                          <a:xfrm>
                            <a:off x="889" y="162890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57" name="Graphic 457"/>
                        <wps:cNvSpPr/>
                        <wps:spPr>
                          <a:xfrm>
                            <a:off x="889" y="162890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58" name="Graphic 458"/>
                        <wps:cNvSpPr/>
                        <wps:spPr>
                          <a:xfrm>
                            <a:off x="39903" y="186207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59" name="Graphic 459"/>
                        <wps:cNvSpPr/>
                        <wps:spPr>
                          <a:xfrm>
                            <a:off x="39903" y="186207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60" name="Graphic 460"/>
                        <wps:cNvSpPr/>
                        <wps:spPr>
                          <a:xfrm>
                            <a:off x="889" y="186207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61" name="Graphic 461"/>
                        <wps:cNvSpPr/>
                        <wps:spPr>
                          <a:xfrm>
                            <a:off x="889" y="186207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62" name="Graphic 462"/>
                        <wps:cNvSpPr/>
                        <wps:spPr>
                          <a:xfrm>
                            <a:off x="39903" y="209524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63" name="Graphic 463"/>
                        <wps:cNvSpPr/>
                        <wps:spPr>
                          <a:xfrm>
                            <a:off x="39903" y="2095245"/>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64" name="Graphic 464"/>
                        <wps:cNvSpPr/>
                        <wps:spPr>
                          <a:xfrm>
                            <a:off x="889" y="209524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65" name="Graphic 465"/>
                        <wps:cNvSpPr/>
                        <wps:spPr>
                          <a:xfrm>
                            <a:off x="889" y="209524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66" name="Graphic 466"/>
                        <wps:cNvSpPr/>
                        <wps:spPr>
                          <a:xfrm>
                            <a:off x="39903" y="232841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67" name="Graphic 467"/>
                        <wps:cNvSpPr/>
                        <wps:spPr>
                          <a:xfrm>
                            <a:off x="39903" y="232841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68" name="Graphic 468"/>
                        <wps:cNvSpPr/>
                        <wps:spPr>
                          <a:xfrm>
                            <a:off x="889" y="232841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69" name="Graphic 469"/>
                        <wps:cNvSpPr/>
                        <wps:spPr>
                          <a:xfrm>
                            <a:off x="889" y="232841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70" name="Graphic 470"/>
                        <wps:cNvSpPr/>
                        <wps:spPr>
                          <a:xfrm>
                            <a:off x="39903" y="2561894"/>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471" name="Graphic 471"/>
                        <wps:cNvSpPr/>
                        <wps:spPr>
                          <a:xfrm>
                            <a:off x="39903" y="2561894"/>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472" name="Graphic 472"/>
                        <wps:cNvSpPr/>
                        <wps:spPr>
                          <a:xfrm>
                            <a:off x="889" y="256189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73" name="Graphic 473"/>
                        <wps:cNvSpPr/>
                        <wps:spPr>
                          <a:xfrm>
                            <a:off x="889" y="2561894"/>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474" name="Graphic 474"/>
                        <wps:cNvSpPr/>
                        <wps:spPr>
                          <a:xfrm>
                            <a:off x="39903" y="279506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475" name="Graphic 475"/>
                        <wps:cNvSpPr/>
                        <wps:spPr>
                          <a:xfrm>
                            <a:off x="39903" y="2795066"/>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476" name="Graphic 476"/>
                        <wps:cNvSpPr/>
                        <wps:spPr>
                          <a:xfrm>
                            <a:off x="889" y="279506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77" name="Graphic 477"/>
                        <wps:cNvSpPr/>
                        <wps:spPr>
                          <a:xfrm>
                            <a:off x="889" y="279506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478" name="Graphic 478"/>
                        <wps:cNvSpPr/>
                        <wps:spPr>
                          <a:xfrm>
                            <a:off x="39903" y="3028238"/>
                            <a:ext cx="58419" cy="231775"/>
                          </a:xfrm>
                          <a:custGeom>
                            <a:avLst/>
                            <a:gdLst/>
                            <a:ahLst/>
                            <a:cxnLst/>
                            <a:rect l="l" t="t" r="r" b="b"/>
                            <a:pathLst>
                              <a:path w="58419" h="231775">
                                <a:moveTo>
                                  <a:pt x="58216" y="0"/>
                                </a:moveTo>
                                <a:lnTo>
                                  <a:pt x="0" y="0"/>
                                </a:lnTo>
                                <a:lnTo>
                                  <a:pt x="0" y="231647"/>
                                </a:lnTo>
                                <a:lnTo>
                                  <a:pt x="58216" y="231647"/>
                                </a:lnTo>
                                <a:lnTo>
                                  <a:pt x="58216" y="0"/>
                                </a:lnTo>
                                <a:close/>
                              </a:path>
                            </a:pathLst>
                          </a:custGeom>
                          <a:solidFill>
                            <a:srgbClr val="000080"/>
                          </a:solidFill>
                        </wps:spPr>
                        <wps:bodyPr wrap="square" lIns="0" tIns="0" rIns="0" bIns="0" rtlCol="0">
                          <a:noAutofit/>
                        </wps:bodyPr>
                      </wps:wsp>
                      <wps:wsp>
                        <wps:cNvPr id="479" name="Graphic 479"/>
                        <wps:cNvSpPr/>
                        <wps:spPr>
                          <a:xfrm>
                            <a:off x="39903" y="3028238"/>
                            <a:ext cx="58419" cy="231775"/>
                          </a:xfrm>
                          <a:custGeom>
                            <a:avLst/>
                            <a:gdLst/>
                            <a:ahLst/>
                            <a:cxnLst/>
                            <a:rect l="l" t="t" r="r" b="b"/>
                            <a:pathLst>
                              <a:path w="58419" h="231775">
                                <a:moveTo>
                                  <a:pt x="0" y="231647"/>
                                </a:moveTo>
                                <a:lnTo>
                                  <a:pt x="58216" y="231647"/>
                                </a:lnTo>
                                <a:lnTo>
                                  <a:pt x="58216" y="0"/>
                                </a:lnTo>
                                <a:lnTo>
                                  <a:pt x="0" y="0"/>
                                </a:lnTo>
                                <a:lnTo>
                                  <a:pt x="0" y="231647"/>
                                </a:lnTo>
                                <a:close/>
                              </a:path>
                            </a:pathLst>
                          </a:custGeom>
                          <a:ln w="1778">
                            <a:solidFill>
                              <a:srgbClr val="000080"/>
                            </a:solidFill>
                            <a:prstDash val="solid"/>
                          </a:ln>
                        </wps:spPr>
                        <wps:bodyPr wrap="square" lIns="0" tIns="0" rIns="0" bIns="0" rtlCol="0">
                          <a:noAutofit/>
                        </wps:bodyPr>
                      </wps:wsp>
                      <wps:wsp>
                        <wps:cNvPr id="480" name="Graphic 480"/>
                        <wps:cNvSpPr/>
                        <wps:spPr>
                          <a:xfrm>
                            <a:off x="889" y="3028238"/>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noAutofit/>
                        </wps:bodyPr>
                      </wps:wsp>
                      <wps:wsp>
                        <wps:cNvPr id="481" name="Graphic 481"/>
                        <wps:cNvSpPr/>
                        <wps:spPr>
                          <a:xfrm>
                            <a:off x="889" y="3028238"/>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noAutofit/>
                        </wps:bodyPr>
                      </wps:wsp>
                      <wps:wsp>
                        <wps:cNvPr id="482" name="Graphic 482"/>
                        <wps:cNvSpPr/>
                        <wps:spPr>
                          <a:xfrm>
                            <a:off x="39903" y="326135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83" name="Graphic 483"/>
                        <wps:cNvSpPr/>
                        <wps:spPr>
                          <a:xfrm>
                            <a:off x="39903" y="326135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84" name="Graphic 484"/>
                        <wps:cNvSpPr/>
                        <wps:spPr>
                          <a:xfrm>
                            <a:off x="889" y="326135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85" name="Graphic 485"/>
                        <wps:cNvSpPr/>
                        <wps:spPr>
                          <a:xfrm>
                            <a:off x="889" y="326135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86" name="Graphic 486"/>
                        <wps:cNvSpPr/>
                        <wps:spPr>
                          <a:xfrm>
                            <a:off x="39903" y="349453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87" name="Graphic 487"/>
                        <wps:cNvSpPr/>
                        <wps:spPr>
                          <a:xfrm>
                            <a:off x="39903" y="3494532"/>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88" name="Graphic 488"/>
                        <wps:cNvSpPr/>
                        <wps:spPr>
                          <a:xfrm>
                            <a:off x="889" y="349453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89" name="Graphic 489"/>
                        <wps:cNvSpPr/>
                        <wps:spPr>
                          <a:xfrm>
                            <a:off x="889" y="349453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90" name="Graphic 490"/>
                        <wps:cNvSpPr/>
                        <wps:spPr>
                          <a:xfrm>
                            <a:off x="39903" y="37277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91" name="Graphic 491"/>
                        <wps:cNvSpPr/>
                        <wps:spPr>
                          <a:xfrm>
                            <a:off x="39903" y="372770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92" name="Graphic 492"/>
                        <wps:cNvSpPr/>
                        <wps:spPr>
                          <a:xfrm>
                            <a:off x="889" y="372770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93" name="Graphic 493"/>
                        <wps:cNvSpPr/>
                        <wps:spPr>
                          <a:xfrm>
                            <a:off x="889" y="372770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94" name="Graphic 494"/>
                        <wps:cNvSpPr/>
                        <wps:spPr>
                          <a:xfrm>
                            <a:off x="39903" y="396087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95" name="Graphic 495"/>
                        <wps:cNvSpPr/>
                        <wps:spPr>
                          <a:xfrm>
                            <a:off x="39903" y="396087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496" name="Graphic 496"/>
                        <wps:cNvSpPr/>
                        <wps:spPr>
                          <a:xfrm>
                            <a:off x="889" y="396087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97" name="Graphic 497"/>
                        <wps:cNvSpPr/>
                        <wps:spPr>
                          <a:xfrm>
                            <a:off x="889" y="396087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98" name="Graphic 498"/>
                        <wps:cNvSpPr/>
                        <wps:spPr>
                          <a:xfrm>
                            <a:off x="39903" y="419404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499" name="Graphic 499"/>
                        <wps:cNvSpPr/>
                        <wps:spPr>
                          <a:xfrm>
                            <a:off x="39903" y="419404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00" name="Graphic 500"/>
                        <wps:cNvSpPr/>
                        <wps:spPr>
                          <a:xfrm>
                            <a:off x="889" y="419404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01" name="Graphic 501"/>
                        <wps:cNvSpPr/>
                        <wps:spPr>
                          <a:xfrm>
                            <a:off x="889" y="419404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02" name="Graphic 502"/>
                        <wps:cNvSpPr/>
                        <wps:spPr>
                          <a:xfrm>
                            <a:off x="39903" y="442722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03" name="Graphic 503"/>
                        <wps:cNvSpPr/>
                        <wps:spPr>
                          <a:xfrm>
                            <a:off x="39903" y="442722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04" name="Graphic 504"/>
                        <wps:cNvSpPr/>
                        <wps:spPr>
                          <a:xfrm>
                            <a:off x="889" y="442722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05" name="Graphic 505"/>
                        <wps:cNvSpPr/>
                        <wps:spPr>
                          <a:xfrm>
                            <a:off x="889" y="442722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06" name="Graphic 506"/>
                        <wps:cNvSpPr/>
                        <wps:spPr>
                          <a:xfrm>
                            <a:off x="39903" y="466069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507" name="Graphic 507"/>
                        <wps:cNvSpPr/>
                        <wps:spPr>
                          <a:xfrm>
                            <a:off x="39903" y="4660696"/>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508" name="Graphic 508"/>
                        <wps:cNvSpPr/>
                        <wps:spPr>
                          <a:xfrm>
                            <a:off x="889" y="466069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09" name="Graphic 509"/>
                        <wps:cNvSpPr/>
                        <wps:spPr>
                          <a:xfrm>
                            <a:off x="889" y="466069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510" name="Graphic 510"/>
                        <wps:cNvSpPr/>
                        <wps:spPr>
                          <a:xfrm>
                            <a:off x="39903" y="489386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511" name="Graphic 511"/>
                        <wps:cNvSpPr/>
                        <wps:spPr>
                          <a:xfrm>
                            <a:off x="39903" y="4893868"/>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512" name="Graphic 512"/>
                        <wps:cNvSpPr/>
                        <wps:spPr>
                          <a:xfrm>
                            <a:off x="889" y="489386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13" name="Graphic 513"/>
                        <wps:cNvSpPr/>
                        <wps:spPr>
                          <a:xfrm>
                            <a:off x="889" y="4893868"/>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514" name="Graphic 514"/>
                        <wps:cNvSpPr/>
                        <wps:spPr>
                          <a:xfrm>
                            <a:off x="39903" y="512711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15" name="Graphic 515"/>
                        <wps:cNvSpPr/>
                        <wps:spPr>
                          <a:xfrm>
                            <a:off x="39903" y="512711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16" name="Graphic 516"/>
                        <wps:cNvSpPr/>
                        <wps:spPr>
                          <a:xfrm>
                            <a:off x="889" y="512711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17" name="Graphic 517"/>
                        <wps:cNvSpPr/>
                        <wps:spPr>
                          <a:xfrm>
                            <a:off x="889" y="512711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18" name="Graphic 518"/>
                        <wps:cNvSpPr/>
                        <wps:spPr>
                          <a:xfrm>
                            <a:off x="39903" y="536028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19" name="Graphic 519"/>
                        <wps:cNvSpPr/>
                        <wps:spPr>
                          <a:xfrm>
                            <a:off x="39903" y="536028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20" name="Graphic 520"/>
                        <wps:cNvSpPr/>
                        <wps:spPr>
                          <a:xfrm>
                            <a:off x="889" y="536028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21" name="Graphic 521"/>
                        <wps:cNvSpPr/>
                        <wps:spPr>
                          <a:xfrm>
                            <a:off x="889" y="536028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22" name="Graphic 522"/>
                        <wps:cNvSpPr/>
                        <wps:spPr>
                          <a:xfrm>
                            <a:off x="39903" y="559346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23" name="Graphic 523"/>
                        <wps:cNvSpPr/>
                        <wps:spPr>
                          <a:xfrm>
                            <a:off x="39903" y="559346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24" name="Graphic 524"/>
                        <wps:cNvSpPr/>
                        <wps:spPr>
                          <a:xfrm>
                            <a:off x="889" y="559346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25" name="Graphic 525"/>
                        <wps:cNvSpPr/>
                        <wps:spPr>
                          <a:xfrm>
                            <a:off x="889" y="559346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26" name="Graphic 526"/>
                        <wps:cNvSpPr/>
                        <wps:spPr>
                          <a:xfrm>
                            <a:off x="39903" y="582663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27" name="Graphic 527"/>
                        <wps:cNvSpPr/>
                        <wps:spPr>
                          <a:xfrm>
                            <a:off x="39903" y="582663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28" name="Graphic 528"/>
                        <wps:cNvSpPr/>
                        <wps:spPr>
                          <a:xfrm>
                            <a:off x="889" y="582663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29" name="Graphic 529"/>
                        <wps:cNvSpPr/>
                        <wps:spPr>
                          <a:xfrm>
                            <a:off x="889" y="582663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30" name="Graphic 530"/>
                        <wps:cNvSpPr/>
                        <wps:spPr>
                          <a:xfrm>
                            <a:off x="39903" y="6059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31" name="Graphic 531"/>
                        <wps:cNvSpPr/>
                        <wps:spPr>
                          <a:xfrm>
                            <a:off x="39903" y="6059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32" name="Graphic 532"/>
                        <wps:cNvSpPr/>
                        <wps:spPr>
                          <a:xfrm>
                            <a:off x="889" y="605980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33" name="Graphic 533"/>
                        <wps:cNvSpPr/>
                        <wps:spPr>
                          <a:xfrm>
                            <a:off x="889" y="605980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34" name="Graphic 534"/>
                        <wps:cNvSpPr/>
                        <wps:spPr>
                          <a:xfrm>
                            <a:off x="39903" y="629450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35" name="Graphic 535"/>
                        <wps:cNvSpPr/>
                        <wps:spPr>
                          <a:xfrm>
                            <a:off x="39903" y="629450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36" name="Graphic 536"/>
                        <wps:cNvSpPr/>
                        <wps:spPr>
                          <a:xfrm>
                            <a:off x="889" y="629450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37" name="Graphic 537"/>
                        <wps:cNvSpPr/>
                        <wps:spPr>
                          <a:xfrm>
                            <a:off x="889" y="629450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38" name="Graphic 538"/>
                        <wps:cNvSpPr/>
                        <wps:spPr>
                          <a:xfrm>
                            <a:off x="39903" y="6529501"/>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539" name="Graphic 539"/>
                        <wps:cNvSpPr/>
                        <wps:spPr>
                          <a:xfrm>
                            <a:off x="39903" y="6529501"/>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noAutofit/>
                        </wps:bodyPr>
                      </wps:wsp>
                      <wps:wsp>
                        <wps:cNvPr id="540" name="Graphic 540"/>
                        <wps:cNvSpPr/>
                        <wps:spPr>
                          <a:xfrm>
                            <a:off x="889" y="6529501"/>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541" name="Graphic 541"/>
                        <wps:cNvSpPr/>
                        <wps:spPr>
                          <a:xfrm>
                            <a:off x="889" y="6529501"/>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7">
                            <a:solidFill>
                              <a:srgbClr val="000000"/>
                            </a:solidFill>
                            <a:prstDash val="solid"/>
                          </a:ln>
                        </wps:spPr>
                        <wps:bodyPr wrap="square" lIns="0" tIns="0" rIns="0" bIns="0" rtlCol="0">
                          <a:noAutofit/>
                        </wps:bodyPr>
                      </wps:wsp>
                      <wps:wsp>
                        <wps:cNvPr id="542" name="Graphic 542"/>
                        <wps:cNvSpPr/>
                        <wps:spPr>
                          <a:xfrm>
                            <a:off x="39903" y="6764197"/>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543" name="Graphic 543"/>
                        <wps:cNvSpPr/>
                        <wps:spPr>
                          <a:xfrm>
                            <a:off x="39903" y="6764197"/>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noAutofit/>
                        </wps:bodyPr>
                      </wps:wsp>
                      <wps:wsp>
                        <wps:cNvPr id="544" name="Graphic 544"/>
                        <wps:cNvSpPr/>
                        <wps:spPr>
                          <a:xfrm>
                            <a:off x="889" y="6764197"/>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545" name="Graphic 545"/>
                        <wps:cNvSpPr/>
                        <wps:spPr>
                          <a:xfrm>
                            <a:off x="889" y="6764197"/>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7">
                            <a:solidFill>
                              <a:srgbClr val="000000"/>
                            </a:solidFill>
                            <a:prstDash val="solid"/>
                          </a:ln>
                        </wps:spPr>
                        <wps:bodyPr wrap="square" lIns="0" tIns="0" rIns="0" bIns="0" rtlCol="0">
                          <a:noAutofit/>
                        </wps:bodyPr>
                      </wps:wsp>
                      <wps:wsp>
                        <wps:cNvPr id="546" name="Graphic 546"/>
                        <wps:cNvSpPr/>
                        <wps:spPr>
                          <a:xfrm>
                            <a:off x="39903" y="6998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47" name="Graphic 547"/>
                        <wps:cNvSpPr/>
                        <wps:spPr>
                          <a:xfrm>
                            <a:off x="39903" y="6998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548" name="Graphic 548"/>
                        <wps:cNvSpPr/>
                        <wps:spPr>
                          <a:xfrm>
                            <a:off x="889" y="6998893"/>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49" name="Graphic 549"/>
                        <wps:cNvSpPr/>
                        <wps:spPr>
                          <a:xfrm>
                            <a:off x="889" y="6998893"/>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550" name="Graphic 550"/>
                        <wps:cNvSpPr/>
                        <wps:spPr>
                          <a:xfrm>
                            <a:off x="39903" y="72335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51" name="Graphic 551"/>
                        <wps:cNvSpPr/>
                        <wps:spPr>
                          <a:xfrm>
                            <a:off x="39903" y="7233589"/>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552" name="Graphic 552"/>
                        <wps:cNvSpPr/>
                        <wps:spPr>
                          <a:xfrm>
                            <a:off x="889" y="7233589"/>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53" name="Graphic 553"/>
                        <wps:cNvSpPr/>
                        <wps:spPr>
                          <a:xfrm>
                            <a:off x="889" y="7233589"/>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554" name="Graphic 554"/>
                        <wps:cNvSpPr/>
                        <wps:spPr>
                          <a:xfrm>
                            <a:off x="39903" y="7468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55" name="Graphic 555"/>
                        <wps:cNvSpPr/>
                        <wps:spPr>
                          <a:xfrm>
                            <a:off x="39903" y="7468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56" name="Graphic 556"/>
                        <wps:cNvSpPr/>
                        <wps:spPr>
                          <a:xfrm>
                            <a:off x="889" y="746823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57" name="Graphic 557"/>
                        <wps:cNvSpPr/>
                        <wps:spPr>
                          <a:xfrm>
                            <a:off x="889" y="746823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58" name="Graphic 558"/>
                        <wps:cNvSpPr/>
                        <wps:spPr>
                          <a:xfrm>
                            <a:off x="39903" y="77029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59" name="Graphic 559"/>
                        <wps:cNvSpPr/>
                        <wps:spPr>
                          <a:xfrm>
                            <a:off x="39903" y="770293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60" name="Graphic 560"/>
                        <wps:cNvSpPr/>
                        <wps:spPr>
                          <a:xfrm>
                            <a:off x="889" y="770293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61" name="Graphic 561"/>
                        <wps:cNvSpPr/>
                        <wps:spPr>
                          <a:xfrm>
                            <a:off x="889" y="770293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62" name="Graphic 562"/>
                        <wps:cNvSpPr/>
                        <wps:spPr>
                          <a:xfrm>
                            <a:off x="39903" y="79376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63" name="Graphic 563"/>
                        <wps:cNvSpPr/>
                        <wps:spPr>
                          <a:xfrm>
                            <a:off x="39903" y="793762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64" name="Graphic 564"/>
                        <wps:cNvSpPr/>
                        <wps:spPr>
                          <a:xfrm>
                            <a:off x="889" y="7937627"/>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65" name="Graphic 565"/>
                        <wps:cNvSpPr/>
                        <wps:spPr>
                          <a:xfrm>
                            <a:off x="889" y="7937627"/>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66" name="Graphic 566"/>
                        <wps:cNvSpPr/>
                        <wps:spPr>
                          <a:xfrm>
                            <a:off x="39903" y="8172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67" name="Graphic 567"/>
                        <wps:cNvSpPr/>
                        <wps:spPr>
                          <a:xfrm>
                            <a:off x="39903" y="8172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68" name="Graphic 568"/>
                        <wps:cNvSpPr/>
                        <wps:spPr>
                          <a:xfrm>
                            <a:off x="889" y="817232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69" name="Graphic 569"/>
                        <wps:cNvSpPr/>
                        <wps:spPr>
                          <a:xfrm>
                            <a:off x="889" y="817232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70" name="Graphic 570"/>
                        <wps:cNvSpPr/>
                        <wps:spPr>
                          <a:xfrm>
                            <a:off x="39903" y="8407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71" name="Graphic 571"/>
                        <wps:cNvSpPr/>
                        <wps:spPr>
                          <a:xfrm>
                            <a:off x="39903" y="8407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72" name="Graphic 572"/>
                        <wps:cNvSpPr/>
                        <wps:spPr>
                          <a:xfrm>
                            <a:off x="889" y="840701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73" name="Graphic 573"/>
                        <wps:cNvSpPr/>
                        <wps:spPr>
                          <a:xfrm>
                            <a:off x="889" y="840701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74" name="Graphic 574"/>
                        <wps:cNvSpPr/>
                        <wps:spPr>
                          <a:xfrm>
                            <a:off x="39903" y="864201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575" name="Graphic 575"/>
                        <wps:cNvSpPr/>
                        <wps:spPr>
                          <a:xfrm>
                            <a:off x="39903" y="864201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noAutofit/>
                        </wps:bodyPr>
                      </wps:wsp>
                      <wps:wsp>
                        <wps:cNvPr id="576" name="Graphic 576"/>
                        <wps:cNvSpPr/>
                        <wps:spPr>
                          <a:xfrm>
                            <a:off x="889" y="8642019"/>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577" name="Graphic 577"/>
                        <wps:cNvSpPr/>
                        <wps:spPr>
                          <a:xfrm>
                            <a:off x="889" y="8642019"/>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7">
                            <a:solidFill>
                              <a:srgbClr val="000000"/>
                            </a:solidFill>
                            <a:prstDash val="solid"/>
                          </a:ln>
                        </wps:spPr>
                        <wps:bodyPr wrap="square" lIns="0" tIns="0" rIns="0" bIns="0" rtlCol="0">
                          <a:noAutofit/>
                        </wps:bodyPr>
                      </wps:wsp>
                    </wpg:wgp>
                  </a:graphicData>
                </a:graphic>
              </wp:anchor>
            </w:drawing>
          </mc:Choice>
          <mc:Fallback>
            <w:pict>
              <v:group w14:anchorId="08406742" id="Group 1" o:spid="_x0000_s1026" style="position:absolute;margin-left:62.95pt;margin-top:37.6pt;width:500.3pt;height:716.95pt;z-index:-251657216;mso-wrap-distance-left:0;mso-wrap-distance-right:0;mso-position-horizontal-relative:page;mso-position-vertical-relative:page" coordsize="63538,91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">
                <v:shape id="Graphic 2" o:spid="_x0000_s1027" style="position:absolute;left:399;top:88767;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399;top:88767;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399;top:90059;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dZwgAAANoAAAAPAAAAZHJzL2Rvd25yZXYueG1sRI9BawIx&#10;FITvhf6H8Aq91WytSF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AFMwdZwgAAANoAAAAPAAAA&#10;AAAAAAAAAAAAAAcCAABkcnMvZG93bnJldi54bWxQSwUGAAAAAAMAAwC3AAAA9gIAAAAA&#10;" path="m187452,l,,,58216r187452,l187452,xe" fillcolor="navy" stroked="f">
                  <v:path arrowok="t"/>
                </v:shape>
                <v:shape id="Graphic 5" o:spid="_x0000_s1030" style="position:absolute;left:399;top:90059;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" path="m,58216r187452,l187452,,,,,58216xe" filled="f" strokecolor="navy" strokeweight=".14pt">
                  <v:path arrowok="t"/>
                </v:shape>
                <v:shape id="Graphic 6" o:spid="_x0000_s1031" style="position:absolute;left:8;top:88767;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" path="m7924,l,,,38404r7924,l7924,xe" fillcolor="black" stroked="f">
                  <v:path arrowok="t"/>
                </v:shape>
                <v:shape id="Graphic 7" o:spid="_x0000_s1032" style="position:absolute;left:8;top:88767;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" path="m,38404r7924,l7924,,,,,38404xe" filled="f" strokeweight=".14pt">
                  <v:path arrowok="t"/>
                </v:shape>
                <v:shape id="Graphic 8" o:spid="_x0000_s1033" style="position:absolute;left:8;top:8906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" path="m137159,l,,,8838r137159,l137159,xe" fillcolor="black" stroked="f">
                  <v:path arrowok="t"/>
                </v:shape>
                <v:shape id="Graphic 9" o:spid="_x0000_s1034" style="position:absolute;left:8;top:8906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" path="m,8838r137159,l137159,,,,,8838xe" filled="f" strokeweight=".14pt">
                  <v:path arrowok="t"/>
                </v:shape>
                <v:shape id="Graphic 10" o:spid="_x0000_s1035" style="position:absolute;left:1398;top:89062;width:83;height:1982;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" path="m7924,l,,,197510r7924,l7924,xe" fillcolor="black" stroked="f">
                  <v:path arrowok="t"/>
                </v:shape>
                <v:shape id="Graphic 11" o:spid="_x0000_s1036" style="position:absolute;left:1398;top:89062;width:83;height:1982;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" path="m,197510r7924,l7924,,,,,197510xe" filled="f" strokeweight=".04936mm">
                  <v:path arrowok="t"/>
                </v:shape>
                <v:shape id="Graphic 12" o:spid="_x0000_s1037" style="position:absolute;left:8;top:9095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" path="m137159,l,,,8534r137159,l137159,xe" fillcolor="black" stroked="f">
                  <v:path arrowok="t"/>
                </v:shape>
                <v:shape id="Graphic 13" o:spid="_x0000_s1038" style="position:absolute;left:8;top:9095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" path="m,8534r137159,l137159,,,,,8534xe" filled="f" strokeweight=".14pt">
                  <v:path arrowok="t"/>
                </v:shape>
                <v:shape id="Graphic 14" o:spid="_x0000_s1039" style="position:absolute;left:8;top:89562;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" path="m7924,l,,,147523r7924,l7924,xe" fillcolor="black" stroked="f">
                  <v:path arrowok="t"/>
                </v:shape>
                <v:shape id="Graphic 15" o:spid="_x0000_s1040" style="position:absolute;left:8;top:89562;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" path="m,147523r7924,l7924,,,,,147523xe" filled="f" strokeweight=".14pt">
                  <v:path arrowok="t"/>
                </v:shape>
                <v:shape id="Graphic 16" o:spid="_x0000_s1041" style="position:absolute;left:8;top:89562;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" path="m186842,l,,,8534r186842,l186842,xe" fillcolor="black" stroked="f">
                  <v:path arrowok="t"/>
                </v:shape>
                <v:shape id="Graphic 17" o:spid="_x0000_s1042" style="position:absolute;left:8;top:89562;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" path="m,8534r186842,l186842,,,,,8534xe" filled="f" strokeweight=".14pt">
                  <v:path arrowok="t"/>
                </v:shape>
                <v:shape id="Graphic 18" o:spid="_x0000_s1043" style="position:absolute;left:1788;top:89562;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523r8839,l8839,xe" fillcolor="black" stroked="f">
                  <v:path arrowok="t"/>
                </v:shape>
                <v:shape id="Graphic 19" o:spid="_x0000_s1044" style="position:absolute;left:1788;top:89562;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523r8839,l8839,,,,,147523xe" filled="f" strokeweight=".04936mm">
                  <v:path arrowok="t"/>
                </v:shape>
                <v:shape id="Graphic 20" o:spid="_x0000_s1045" style="position:absolute;left:1788;top:90952;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88;top:90952;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2,l,,,58216r187452,l187452,xe" fillcolor="navy" stroked="f">
                  <v:path arrowok="t"/>
                </v:shape>
                <v:shape id="Graphic 23" o:spid="_x0000_s1048"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2,l187452,,,,,58216xe" filled="f" strokecolor="navy" strokeweight=".14pt">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" path="m37795,l,,,8839r37795,l37795,xe" fillcolor="black" stroked="f">
                  <v:path arrowok="t"/>
                </v:shape>
                <v:shape id="Graphic 27" o:spid="_x0000_s1052"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" path="m,8839r37795,l37795,,,,,8839xe" filled="f" strokeweight=".14pt">
                  <v:path arrowok="t"/>
                </v:shape>
                <v:shape id="Graphic 28" o:spid="_x0000_s1053"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" path="m7924,l,,,138074r7924,l7924,xe" fillcolor="black" stroked="f">
                  <v:path arrowok="t"/>
                </v:shape>
                <v:shape id="Graphic 29" o:spid="_x0000_s1054"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" path="m,138074r7924,l7924,,,,,138074xe" filled="f" strokeweight=".04936mm">
                  <v:path arrowok="t"/>
                </v:shape>
                <v:shape id="Graphic 30" o:spid="_x0000_s1055"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" path="m196596,l,,,8534r196596,l196596,xe" fillcolor="black" stroked="f">
                  <v:path arrowok="t"/>
                </v:shape>
                <v:shape id="Graphic 31" o:spid="_x0000_s1056"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" path="m,8534r196596,l196596,,,,,8534xe" filled="f" strokeweight=".14pt">
                  <v:path arrowok="t"/>
                </v:shape>
                <v:shape id="Graphic 32" o:spid="_x0000_s1057"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" path="m7924,l,,,138074r7924,l7924,xe" fillcolor="black" stroked="f">
                  <v:path arrowok="t"/>
                </v:shape>
                <v:shape id="Graphic 33" o:spid="_x0000_s1058"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" path="m,138074r7924,l7924,,,,,138074xe" filled="f" strokeweight=".14pt">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" path="m146913,l,,,8839r146913,l146913,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" path="m,8839r146913,l146913,,,,,8839xe" filled="f" strokeweight=".14pt">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" path="m7924,l,,,187756r7924,l7924,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" path="m146913,l,,,8839r146913,l146913,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" path="m,8839r146913,l146913,,,,,8839xe" filled="f" strokeweight=".14pt">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" path="m,48463r7924,l7924,,,,,48463xe" filled="f" strokeweight=".14pt">
                  <v:path arrowok="t"/>
                </v:shape>
                <v:shape id="Graphic 42" o:spid="_x0000_s1067" style="position:absolute;left:2294;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" path="m233172,l,,,58216r233172,l233172,xe" fillcolor="navy" stroked="f">
                  <v:path arrowok="t"/>
                </v:shape>
                <v:shape id="Graphic 43" o:spid="_x0000_s1068" style="position:absolute;left:2294;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" path="m,58216r233172,l233172,,,,,58216xe" filled="f" strokecolor="navy" strokeweight=".14pt">
                  <v:path arrowok="t"/>
                </v:shape>
                <v:shape id="Graphic 44" o:spid="_x0000_s1069" style="position:absolute;left:2294;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" path="m233172,l,,,8534r233172,l233172,xe" fillcolor="black" stroked="f">
                  <v:path arrowok="t"/>
                </v:shape>
                <v:shape id="Graphic 45" o:spid="_x0000_s1070" style="position:absolute;left:2294;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" path="m,8534r233172,l233172,,,,,8534xe" filled="f" strokeweight=".14pt">
                  <v:path arrowok="t"/>
                </v:shape>
                <v:shape id="Graphic 46" o:spid="_x0000_s1071" style="position:absolute;left:4641;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" path="m233476,l,,,58216r233476,l233476,xe" fillcolor="navy" stroked="f">
                  <v:path arrowok="t"/>
                </v:shape>
                <v:shape id="Graphic 47" o:spid="_x0000_s1072" style="position:absolute;left:4641;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" path="m,58216r233476,l233476,,,,,58216xe" filled="f" strokecolor="navy" strokeweight=".14pt">
                  <v:path arrowok="t"/>
                </v:shape>
                <v:shape id="Graphic 48" o:spid="_x0000_s1073" style="position:absolute;left:4641;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" path="m233476,l,,,8534r233476,l233476,xe" fillcolor="black" stroked="f">
                  <v:path arrowok="t"/>
                </v:shape>
                <v:shape id="Graphic 49" o:spid="_x0000_s1074" style="position:absolute;left:4641;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" path="m,8534r233476,l233476,,,,,8534xe" filled="f" strokeweight=".14pt">
                  <v:path arrowok="t"/>
                </v:shape>
                <v:shape id="Graphic 50" o:spid="_x0000_s1075" style="position:absolute;left:6988;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" path="m233476,l,,,58216r233476,l233476,xe" fillcolor="navy" stroked="f">
                  <v:path arrowok="t"/>
                </v:shape>
                <v:shape id="Graphic 51" o:spid="_x0000_s1076" style="position:absolute;left:6988;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" path="m,58216r233476,l233476,,,,,58216xe" filled="f" strokecolor="navy" strokeweight=".14pt">
                  <v:path arrowok="t"/>
                </v:shape>
                <v:shape id="Graphic 52" o:spid="_x0000_s1077" style="position:absolute;left:6988;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" path="m233476,l,,,8534r233476,l233476,xe" fillcolor="black" stroked="f">
                  <v:path arrowok="t"/>
                </v:shape>
                <v:shape id="Graphic 53" o:spid="_x0000_s1078" style="position:absolute;left:6988;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" path="m,8534r233476,l233476,,,,,8534xe" filled="f" strokeweight=".14pt">
                  <v:path arrowok="t"/>
                </v:shape>
                <v:shape id="Graphic 54" o:spid="_x0000_s1079" style="position:absolute;left:9335;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" path="m233476,l,,,58216r233476,l233476,xe" fillcolor="navy" stroked="f">
                  <v:path arrowok="t"/>
                </v:shape>
                <v:shape id="Graphic 55" o:spid="_x0000_s1080" style="position:absolute;left:9335;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" path="m,58216r233476,l233476,,,,,58216xe" filled="f" strokecolor="navy" strokeweight=".14pt">
                  <v:path arrowok="t"/>
                </v:shape>
                <v:shape id="Graphic 56" o:spid="_x0000_s1081" style="position:absolute;left:9335;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" path="m233476,l,,,8534r233476,l233476,xe" fillcolor="black" stroked="f">
                  <v:path arrowok="t"/>
                </v:shape>
                <v:shape id="Graphic 57" o:spid="_x0000_s1082" style="position:absolute;left:9335;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" path="m,8534r233476,l233476,,,,,8534xe" filled="f" strokeweight=".14pt">
                  <v:path arrowok="t"/>
                </v:shape>
                <v:shape id="Graphic 58" o:spid="_x0000_s1083" style="position:absolute;left:11682;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" path="m233476,l,,,58216r233476,l233476,xe" fillcolor="navy" stroked="f">
                  <v:path arrowok="t"/>
                </v:shape>
                <v:shape id="Graphic 59" o:spid="_x0000_s1084" style="position:absolute;left:11682;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" path="m,58216r233476,l233476,,,,,58216xe" filled="f" strokecolor="navy" strokeweight=".14pt">
                  <v:path arrowok="t"/>
                </v:shape>
                <v:shape id="Graphic 60" o:spid="_x0000_s1085" style="position:absolute;left:11682;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" path="m233476,l,,,8534r233476,l233476,xe" fillcolor="black" stroked="f">
                  <v:path arrowok="t"/>
                </v:shape>
                <v:shape id="Graphic 61" o:spid="_x0000_s1086" style="position:absolute;left:11682;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" path="m,8534r233476,l233476,,,,,8534xe" filled="f" strokeweight=".14pt">
                  <v:path arrowok="t"/>
                </v:shape>
                <v:shape id="Graphic 62" o:spid="_x0000_s1087" style="position:absolute;left:14029;top:9005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" path="m233476,l,,,58216r233476,l233476,xe" fillcolor="navy" stroked="f">
                  <v:path arrowok="t"/>
                </v:shape>
                <v:shape id="Graphic 63" o:spid="_x0000_s1088" style="position:absolute;left:14029;top:9005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" path="m,58216r233476,l233476,,,,,58216xe" filled="f" strokecolor="navy" strokeweight=".14pt">
                  <v:path arrowok="t"/>
                </v:shape>
                <v:shape id="Graphic 64" o:spid="_x0000_s1089" style="position:absolute;left:14029;top:9095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" path="m233476,l,,,8534r233476,l233476,xe" fillcolor="black" stroked="f">
                  <v:path arrowok="t"/>
                </v:shape>
                <v:shape id="Graphic 65" o:spid="_x0000_s1090" style="position:absolute;left:14029;top:9095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" path="m,8534r233476,l233476,,,,,8534xe" filled="f" strokeweight=".14pt">
                  <v:path arrowok="t"/>
                </v:shape>
                <v:shape id="Graphic 66" o:spid="_x0000_s1091" style="position:absolute;left:16379;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" path="m233172,l,,,58216r233172,l233172,xe" fillcolor="navy" stroked="f">
                  <v:path arrowok="t"/>
                </v:shape>
                <v:shape id="Graphic 67" o:spid="_x0000_s1092" style="position:absolute;left:16379;top:9005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" path="m,58216r233172,l233172,,,,,58216xe" filled="f" strokecolor="navy" strokeweight=".14pt">
                  <v:path arrowok="t"/>
                </v:shape>
                <v:shape id="Graphic 68" o:spid="_x0000_s1093" style="position:absolute;left:16379;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" path="m233172,l,,,8534r233172,l233172,xe" fillcolor="black" stroked="f">
                  <v:path arrowok="t"/>
                </v:shape>
                <v:shape id="Graphic 69" o:spid="_x0000_s1094" style="position:absolute;left:16379;top:9095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" path="m,8534r233172,l233172,,,,,8534xe" filled="f" strokeweight=".14pt">
                  <v:path arrowok="t"/>
                </v:shape>
                <v:shape id="Graphic 70" o:spid="_x0000_s1095" style="position:absolute;left:18726;top:90059;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" path="m234695,l,,,58216r234695,l234695,xe" fillcolor="navy" stroked="f">
                  <v:path arrowok="t"/>
                </v:shape>
                <v:shape id="Graphic 71" o:spid="_x0000_s1096" style="position:absolute;left:18726;top:90059;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" path="m,58216r234695,l234695,,,,,58216xe" filled="f" strokecolor="navy" strokeweight=".14pt">
                  <v:path arrowok="t"/>
                </v:shape>
                <v:shape id="Graphic 72" o:spid="_x0000_s1097" style="position:absolute;left:18726;top:90952;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" path="m234695,l,,,8534r234695,l234695,xe" fillcolor="black" stroked="f">
                  <v:path arrowok="t"/>
                </v:shape>
                <v:shape id="Graphic 73" o:spid="_x0000_s1098" style="position:absolute;left:18726;top:90952;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" path="m,8534r234695,l234695,,,,,8534xe" filled="f" strokeweight=".14pt">
                  <v:path arrowok="t"/>
                </v:shape>
                <v:shape id="Graphic 74" o:spid="_x0000_s1099" style="position:absolute;left:21089;top:90059;width:2355;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" path="m235000,l,,,58216r235000,l235000,xe" fillcolor="navy" stroked="f">
                  <v:path arrowok="t"/>
                </v:shape>
                <v:shape id="Graphic 75" o:spid="_x0000_s1100" style="position:absolute;left:21089;top:90059;width:2355;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" path="m,58216r235000,l235000,,,,,58216xe" filled="f" strokecolor="navy" strokeweight=".14pt">
                  <v:path arrowok="t"/>
                </v:shape>
                <v:shape id="Graphic 76" o:spid="_x0000_s1101" style="position:absolute;left:21089;top:90952;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" path="m235000,l,,,8534r235000,l235000,xe" fillcolor="black" stroked="f">
                  <v:path arrowok="t"/>
                </v:shape>
                <v:shape id="Graphic 77" o:spid="_x0000_s1102" style="position:absolute;left:21089;top:90952;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" path="m,8534r235000,l235000,,,,,8534xe" filled="f" strokeweight=".14pt">
                  <v:path arrowok="t"/>
                </v:shape>
                <v:shape id="Graphic 78" o:spid="_x0000_s1103" style="position:absolute;left:23451;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" path="m235000,l,,,58216r235000,l235000,xe" fillcolor="navy" stroked="f">
                  <v:path arrowok="t"/>
                </v:shape>
                <v:shape id="Graphic 79" o:spid="_x0000_s1104" style="position:absolute;left:23451;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" path="m,58216r235000,l235000,,,,,58216xe" filled="f" strokecolor="navy" strokeweight=".14pt">
                  <v:path arrowok="t"/>
                </v:shape>
                <v:shape id="Graphic 80" o:spid="_x0000_s1105" style="position:absolute;left:23451;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" path="m235000,l,,,8534r235000,l235000,xe" fillcolor="black" stroked="f">
                  <v:path arrowok="t"/>
                </v:shape>
                <v:shape id="Graphic 81" o:spid="_x0000_s1106" style="position:absolute;left:23451;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" path="m,8534r235000,l235000,,,,,8534xe" filled="f" strokeweight=".14pt">
                  <v:path arrowok="t"/>
                </v:shape>
                <v:shape id="Graphic 82" o:spid="_x0000_s1107" style="position:absolute;left:25813;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" path="m235000,l,,,58216r235000,l235000,xe" fillcolor="navy" stroked="f">
                  <v:path arrowok="t"/>
                </v:shape>
                <v:shape id="Graphic 83" o:spid="_x0000_s1108" style="position:absolute;left:25813;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" path="m,58216r235000,l235000,,,,,58216xe" filled="f" strokecolor="navy" strokeweight=".14pt">
                  <v:path arrowok="t"/>
                </v:shape>
                <v:shape id="Graphic 84" o:spid="_x0000_s1109" style="position:absolute;left:25813;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" path="m235000,l,,,8534r235000,l235000,xe" fillcolor="black" stroked="f">
                  <v:path arrowok="t"/>
                </v:shape>
                <v:shape id="Graphic 85" o:spid="_x0000_s1110" style="position:absolute;left:25813;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" path="m,8534r235000,l235000,,,,,8534xe" filled="f" strokeweight=".14pt">
                  <v:path arrowok="t"/>
                </v:shape>
                <v:shape id="Graphic 86" o:spid="_x0000_s1111" style="position:absolute;left:28175;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" path="m235000,l,,,58216r235000,l235000,xe" fillcolor="navy" stroked="f">
                  <v:path arrowok="t"/>
                </v:shape>
                <v:shape id="Graphic 87" o:spid="_x0000_s1112" style="position:absolute;left:28175;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" path="m,58216r235000,l235000,,,,,58216xe" filled="f" strokecolor="navy" strokeweight=".14pt">
                  <v:path arrowok="t"/>
                </v:shape>
                <v:shape id="Graphic 88" o:spid="_x0000_s1113" style="position:absolute;left:28175;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" path="m235000,l,,,8534r235000,l235000,xe" fillcolor="black" stroked="f">
                  <v:path arrowok="t"/>
                </v:shape>
                <v:shape id="Graphic 89" o:spid="_x0000_s1114" style="position:absolute;left:28175;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" path="m,8534r235000,l235000,,,,,8534xe" filled="f" strokeweight=".14pt">
                  <v:path arrowok="t"/>
                </v:shape>
                <v:shape id="Graphic 90" o:spid="_x0000_s1115" style="position:absolute;left:30540;top:90059;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" path="m234696,l,,,58216r234696,l234696,xe" fillcolor="navy" stroked="f">
                  <v:path arrowok="t"/>
                </v:shape>
                <v:shape id="Graphic 91" o:spid="_x0000_s1116" style="position:absolute;left:30540;top:90059;width:2349;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" path="m,58216r234696,l234696,,,,,58216xe" filled="f" strokecolor="navy" strokeweight=".14pt">
                  <v:path arrowok="t"/>
                </v:shape>
                <v:shape id="Graphic 92" o:spid="_x0000_s1117" style="position:absolute;left:30540;top:90952;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" path="m234696,l,,,8534r234696,l234696,xe" fillcolor="black" stroked="f">
                  <v:path arrowok="t"/>
                </v:shape>
                <v:shape id="Graphic 93" o:spid="_x0000_s1118" style="position:absolute;left:30540;top:90952;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" path="m,8534r234696,l234696,,,,,8534xe" filled="f" strokeweight=".14pt">
                  <v:path arrowok="t"/>
                </v:shape>
                <v:shape id="Graphic 94" o:spid="_x0000_s1119" style="position:absolute;left:32902;top:90059;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" path="m234696,l,,,58216r234696,l234696,xe" fillcolor="navy" stroked="f">
                  <v:path arrowok="t"/>
                </v:shape>
                <v:shape id="Graphic 95" o:spid="_x0000_s1120" style="position:absolute;left:32902;top:90059;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" path="m,58216r234696,l234696,,,,,58216xe" filled="f" strokecolor="navy" strokeweight=".14pt">
                  <v:path arrowok="t"/>
                </v:shape>
                <v:shape id="Graphic 96" o:spid="_x0000_s1121" style="position:absolute;left:32902;top:90952;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" path="m234696,l,,,8534r234696,l234696,xe" fillcolor="black" stroked="f">
                  <v:path arrowok="t"/>
                </v:shape>
                <v:shape id="Graphic 97" o:spid="_x0000_s1122" style="position:absolute;left:32902;top:90952;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" path="m,8534r234696,l234696,,,,,8534xe" filled="f" strokeweight=".14pt">
                  <v:path arrowok="t"/>
                </v:shape>
                <v:shape id="Graphic 98" o:spid="_x0000_s1123" style="position:absolute;left:35264;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" path="m235000,l,,,58216r235000,l235000,xe" fillcolor="navy" stroked="f">
                  <v:path arrowok="t"/>
                </v:shape>
                <v:shape id="Graphic 99" o:spid="_x0000_s1124" style="position:absolute;left:35264;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" path="m,58216r235000,l235000,,,,,58216xe" filled="f" strokecolor="navy" strokeweight=".14pt">
                  <v:path arrowok="t"/>
                </v:shape>
                <v:shape id="Graphic 100" o:spid="_x0000_s1125" style="position:absolute;left:35264;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" path="m235000,l,,,8534r235000,l235000,xe" fillcolor="black" stroked="f">
                  <v:path arrowok="t"/>
                </v:shape>
                <v:shape id="Graphic 101" o:spid="_x0000_s1126" style="position:absolute;left:35264;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" path="m,8534r235000,l235000,,,,,8534xe" filled="f" strokeweight=".14pt">
                  <v:path arrowok="t"/>
                </v:shape>
                <v:shape id="Graphic 102" o:spid="_x0000_s1127" style="position:absolute;left:37627;top:90059;width:2355;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" path="m235000,l,,,58216r235000,l235000,xe" fillcolor="navy" stroked="f">
                  <v:path arrowok="t"/>
                </v:shape>
                <v:shape id="Graphic 103" o:spid="_x0000_s1128" style="position:absolute;left:37627;top:90059;width:2355;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" path="m,58216r235000,l235000,,,,,58216xe" filled="f" strokecolor="navy" strokeweight=".14pt">
                  <v:path arrowok="t"/>
                </v:shape>
                <v:shape id="Graphic 104" o:spid="_x0000_s1129" style="position:absolute;left:37627;top:90952;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" path="m235000,l,,,8534r235000,l235000,xe" fillcolor="black" stroked="f">
                  <v:path arrowok="t"/>
                </v:shape>
                <v:shape id="Graphic 105" o:spid="_x0000_s1130" style="position:absolute;left:37627;top:90952;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" path="m,8534r235000,l235000,,,,,8534xe" filled="f" strokeweight=".14pt">
                  <v:path arrowok="t"/>
                </v:shape>
                <v:shape id="Graphic 106" o:spid="_x0000_s1131" style="position:absolute;left:39989;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" path="m235000,l,,,58216r235000,l235000,xe" fillcolor="navy" stroked="f">
                  <v:path arrowok="t"/>
                </v:shape>
                <v:shape id="Graphic 107" o:spid="_x0000_s1132" style="position:absolute;left:39989;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" path="m,58216r235000,l235000,,,,,58216xe" filled="f" strokecolor="navy" strokeweight=".14pt">
                  <v:path arrowok="t"/>
                </v:shape>
                <v:shape id="Graphic 108" o:spid="_x0000_s1133" style="position:absolute;left:39989;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" path="m235000,l,,,8534r235000,l235000,xe" fillcolor="black" stroked="f">
                  <v:path arrowok="t"/>
                </v:shape>
                <v:shape id="Graphic 109" o:spid="_x0000_s1134" style="position:absolute;left:39989;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" path="m,8534r235000,l235000,,,,,8534xe" filled="f" strokeweight=".14pt">
                  <v:path arrowok="t"/>
                </v:shape>
                <v:shape id="Graphic 110" o:spid="_x0000_s1135" style="position:absolute;left:42351;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" path="m235000,l,,,58216r235000,l235000,xe" fillcolor="navy" stroked="f">
                  <v:path arrowok="t"/>
                </v:shape>
                <v:shape id="Graphic 111" o:spid="_x0000_s1136" style="position:absolute;left:42351;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" path="m,58216r235000,l235000,,,,,58216xe" filled="f" strokecolor="navy" strokeweight=".14pt">
                  <v:path arrowok="t"/>
                </v:shape>
                <v:shape id="Graphic 112" o:spid="_x0000_s1137" style="position:absolute;left:42351;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" path="m235000,l,,,8534r235000,l235000,xe" fillcolor="black" stroked="f">
                  <v:path arrowok="t"/>
                </v:shape>
                <v:shape id="Graphic 113" o:spid="_x0000_s1138" style="position:absolute;left:42351;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" path="m,8534r235000,l235000,,,,,8534xe" filled="f" strokeweight=".14pt">
                  <v:path arrowok="t"/>
                </v:shape>
                <v:shape id="Graphic 114" o:spid="_x0000_s1139" style="position:absolute;left:44713;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" path="m235000,l,,,58216r235000,l235000,xe" fillcolor="navy" stroked="f">
                  <v:path arrowok="t"/>
                </v:shape>
                <v:shape id="Graphic 115" o:spid="_x0000_s1140" style="position:absolute;left:44713;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" path="m,58216r235000,l235000,,,,,58216xe" filled="f" strokecolor="navy" strokeweight=".14pt">
                  <v:path arrowok="t"/>
                </v:shape>
                <v:shape id="Graphic 116" o:spid="_x0000_s1141" style="position:absolute;left:44713;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" path="m235000,l,,,8534r235000,l235000,xe" fillcolor="black" stroked="f">
                  <v:path arrowok="t"/>
                </v:shape>
                <v:shape id="Graphic 117" o:spid="_x0000_s1142" style="position:absolute;left:44713;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" path="m,8534r235000,l235000,,,,,8534xe" filled="f" strokeweight=".14pt">
                  <v:path arrowok="t"/>
                </v:shape>
                <v:shape id="Graphic 118" o:spid="_x0000_s1143" style="position:absolute;left:47079;top:90059;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" path="m234696,l,,,58216r234696,l234696,xe" fillcolor="navy" stroked="f">
                  <v:path arrowok="t"/>
                </v:shape>
                <v:shape id="Graphic 119" o:spid="_x0000_s1144" style="position:absolute;left:47079;top:90059;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" path="m,58216r234696,l234696,,,,,58216xe" filled="f" strokecolor="navy" strokeweight=".14pt">
                  <v:path arrowok="t"/>
                </v:shape>
                <v:shape id="Graphic 120" o:spid="_x0000_s1145" style="position:absolute;left:47079;top:90952;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" path="m234696,l,,,8534r234696,l234696,xe" fillcolor="black" stroked="f">
                  <v:path arrowok="t"/>
                </v:shape>
                <v:shape id="Graphic 121" o:spid="_x0000_s1146" style="position:absolute;left:47079;top:90952;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" path="m,8534r234696,l234696,,,,,8534xe" filled="f" strokeweight=".14pt">
                  <v:path arrowok="t"/>
                </v:shape>
                <v:shape id="Graphic 122" o:spid="_x0000_s1147" style="position:absolute;left:49441;top:90059;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" path="m234696,l,,,58216r234696,l234696,xe" fillcolor="navy" stroked="f">
                  <v:path arrowok="t"/>
                </v:shape>
                <v:shape id="Graphic 123" o:spid="_x0000_s1148" style="position:absolute;left:49441;top:90059;width:2350;height:584;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" path="m,58216r234696,l234696,,,,,58216xe" filled="f" strokecolor="navy" strokeweight=".14pt">
                  <v:path arrowok="t"/>
                </v:shape>
                <v:shape id="Graphic 124" o:spid="_x0000_s1149" style="position:absolute;left:49441;top:90952;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" path="m234696,l,,,8534r234696,l234696,xe" fillcolor="black" stroked="f">
                  <v:path arrowok="t"/>
                </v:shape>
                <v:shape id="Graphic 125" o:spid="_x0000_s1150" style="position:absolute;left:49441;top:90952;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" path="m,8534r234696,l234696,,,,,8534xe" filled="f" strokeweight=".14pt">
                  <v:path arrowok="t"/>
                </v:shape>
                <v:shape id="Graphic 126" o:spid="_x0000_s1151" style="position:absolute;left:51804;top:90059;width:2355;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" path="m235000,l,,,58216r235000,l235000,xe" fillcolor="navy" stroked="f">
                  <v:path arrowok="t"/>
                </v:shape>
                <v:shape id="Graphic 127" o:spid="_x0000_s1152" style="position:absolute;left:51804;top:90059;width:2355;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" path="m,58216r235000,l235000,,,,,58216xe" filled="f" strokecolor="navy" strokeweight=".14pt">
                  <v:path arrowok="t"/>
                </v:shape>
                <v:shape id="Graphic 128" o:spid="_x0000_s1153" style="position:absolute;left:51804;top:90952;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" path="m235000,l,,,8534r235000,l235000,xe" fillcolor="black" stroked="f">
                  <v:path arrowok="t"/>
                </v:shape>
                <v:shape id="Graphic 129" o:spid="_x0000_s1154" style="position:absolute;left:51804;top:90952;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" path="m,8534r235000,l235000,,,,,8534xe" filled="f" strokeweight=".14pt">
                  <v:path arrowok="t"/>
                </v:shape>
                <v:shape id="Graphic 130" o:spid="_x0000_s1155" style="position:absolute;left:54166;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" path="m235000,l,,,58216r235000,l235000,xe" fillcolor="navy" stroked="f">
                  <v:path arrowok="t"/>
                </v:shape>
                <v:shape id="Graphic 131" o:spid="_x0000_s1156" style="position:absolute;left:54166;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" path="m,58216r235000,l235000,,,,,58216xe" filled="f" strokecolor="navy" strokeweight=".14pt">
                  <v:path arrowok="t"/>
                </v:shape>
                <v:shape id="Graphic 132" o:spid="_x0000_s1157" style="position:absolute;left:54166;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" path="m235000,l,,,8534r235000,l235000,xe" fillcolor="black" stroked="f">
                  <v:path arrowok="t"/>
                </v:shape>
                <v:shape id="Graphic 133" o:spid="_x0000_s1158" style="position:absolute;left:54166;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" path="m,8534r235000,l235000,,,,,8534xe" filled="f" strokeweight=".14pt">
                  <v:path arrowok="t"/>
                </v:shape>
                <v:shape id="Graphic 134" o:spid="_x0000_s1159" style="position:absolute;left:56528;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" path="m235000,l,,,58216r235000,l235000,xe" fillcolor="navy" stroked="f">
                  <v:path arrowok="t"/>
                </v:shape>
                <v:shape id="Graphic 135" o:spid="_x0000_s1160" style="position:absolute;left:56528;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" path="m,58216r235000,l235000,,,,,58216xe" filled="f" strokecolor="navy" strokeweight=".14pt">
                  <v:path arrowok="t"/>
                </v:shape>
                <v:shape id="Graphic 136" o:spid="_x0000_s1161" style="position:absolute;left:56528;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" path="m235000,l,,,8534r235000,l235000,xe" fillcolor="black" stroked="f">
                  <v:path arrowok="t"/>
                </v:shape>
                <v:shape id="Graphic 137" o:spid="_x0000_s1162" style="position:absolute;left:56528;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" path="m,8534r235000,l235000,,,,,8534xe" filled="f" strokeweight=".14pt">
                  <v:path arrowok="t"/>
                </v:shape>
                <v:shape id="Graphic 138" o:spid="_x0000_s1163" style="position:absolute;left:58890;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" path="m235000,l,,,58216r235000,l235000,xe" fillcolor="navy" stroked="f">
                  <v:path arrowok="t"/>
                </v:shape>
                <v:shape id="Graphic 139" o:spid="_x0000_s1164" style="position:absolute;left:58890;top:90059;width:2356;height:584;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" path="m,58216r235000,l235000,,,,,58216xe" filled="f" strokecolor="navy" strokeweight=".14pt">
                  <v:path arrowok="t"/>
                </v:shape>
                <v:shape id="Graphic 140" o:spid="_x0000_s1165" style="position:absolute;left:58890;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" path="m235000,l,,,8534r235000,l235000,xe" fillcolor="black" stroked="f">
                  <v:path arrowok="t"/>
                </v:shape>
                <v:shape id="Graphic 141" o:spid="_x0000_s1166" style="position:absolute;left:58890;top:90952;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" path="m,8534r235000,l235000,,,,,8534xe" filled="f" strokeweight=".14pt">
                  <v:path arrowok="t"/>
                </v:shape>
                <v:shape id="Graphic 142" o:spid="_x0000_s1167" style="position:absolute;left:229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" path="m233172,l,,,58216r233172,l233172,xe" fillcolor="navy" stroked="f">
                  <v:path arrowok="t"/>
                </v:shape>
                <v:shape id="Graphic 143" o:spid="_x0000_s1168" style="position:absolute;left:229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" path="m,58216r233172,l233172,,,,,58216xe" filled="f" strokecolor="navy" strokeweight=".14pt">
                  <v:path arrowok="t"/>
                </v:shape>
                <v:shape id="Graphic 144" o:spid="_x0000_s1169" style="position:absolute;left:229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" path="m233172,l,,,8839r233172,l233172,xe" fillcolor="black" stroked="f">
                  <v:path arrowok="t"/>
                </v:shape>
                <v:shape id="Graphic 145" o:spid="_x0000_s1170" style="position:absolute;left:229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" path="m,8839r233172,l233172,,,,,8839xe" filled="f" strokeweight=".14pt">
                  <v:path arrowok="t"/>
                </v:shape>
                <v:shape id="Graphic 146" o:spid="_x0000_s1171" style="position:absolute;left:4641;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" path="m233476,l,,,58216r233476,l233476,xe" fillcolor="navy" stroked="f">
                  <v:path arrowok="t"/>
                </v:shape>
                <v:shape id="Graphic 147" o:spid="_x0000_s1172" style="position:absolute;left:4641;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" path="m,58216r233476,l233476,,,,,58216xe" filled="f" strokecolor="navy" strokeweight=".14pt">
                  <v:path arrowok="t"/>
                </v:shape>
                <v:shape id="Graphic 148" o:spid="_x0000_s1173" style="position:absolute;left:4641;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" path="m233476,l,,,8839r233476,l233476,xe" fillcolor="black" stroked="f">
                  <v:path arrowok="t"/>
                </v:shape>
                <v:shape id="Graphic 149" o:spid="_x0000_s1174" style="position:absolute;left:4641;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" path="m,8839r233476,l233476,,,,,8839xe" filled="f" strokeweight=".14pt">
                  <v:path arrowok="t"/>
                </v:shape>
                <v:shape id="Graphic 150" o:spid="_x0000_s1175" style="position:absolute;left:698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" path="m233476,l,,,58216r233476,l233476,xe" fillcolor="navy" stroked="f">
                  <v:path arrowok="t"/>
                </v:shape>
                <v:shape id="Graphic 151" o:spid="_x0000_s1176" style="position:absolute;left:698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" path="m,58216r233476,l233476,,,,,58216xe" filled="f" strokecolor="navy" strokeweight=".14pt">
                  <v:path arrowok="t"/>
                </v:shape>
                <v:shape id="Graphic 152" o:spid="_x0000_s1177" style="position:absolute;left:698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" path="m233476,l,,,8839r233476,l233476,xe" fillcolor="black" stroked="f">
                  <v:path arrowok="t"/>
                </v:shape>
                <v:shape id="Graphic 153" o:spid="_x0000_s1178" style="position:absolute;left:698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" path="m,8839r233476,l233476,,,,,8839xe" filled="f" strokeweight=".14pt">
                  <v:path arrowok="t"/>
                </v:shape>
                <v:shape id="Graphic 154" o:spid="_x0000_s1179" style="position:absolute;left:933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" path="m233476,l,,,58216r233476,l233476,xe" fillcolor="navy" stroked="f">
                  <v:path arrowok="t"/>
                </v:shape>
                <v:shape id="Graphic 155" o:spid="_x0000_s1180" style="position:absolute;left:933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" path="m,58216r233476,l233476,,,,,58216xe" filled="f" strokecolor="navy" strokeweight=".14pt">
                  <v:path arrowok="t"/>
                </v:shape>
                <v:shape id="Graphic 156" o:spid="_x0000_s1181" style="position:absolute;left:933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" path="m233476,l,,,8839r233476,l233476,xe" fillcolor="black" stroked="f">
                  <v:path arrowok="t"/>
                </v:shape>
                <v:shape id="Graphic 157" o:spid="_x0000_s1182" style="position:absolute;left:933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" path="m,8839r233476,l233476,,,,,8839xe" filled="f" strokeweight=".14pt">
                  <v:path arrowok="t"/>
                </v:shape>
                <v:shape id="Graphic 158" o:spid="_x0000_s1183" style="position:absolute;left:11682;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" path="m233476,l,,,58216r233476,l233476,xe" fillcolor="navy" stroked="f">
                  <v:path arrowok="t"/>
                </v:shape>
                <v:shape id="Graphic 159" o:spid="_x0000_s1184" style="position:absolute;left:11682;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" path="m,58216r233476,l233476,,,,,58216xe" filled="f" strokecolor="navy" strokeweight=".14pt">
                  <v:path arrowok="t"/>
                </v:shape>
                <v:shape id="Graphic 160" o:spid="_x0000_s1185" style="position:absolute;left:11682;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" path="m233476,l,,,8839r233476,l233476,xe" fillcolor="black" stroked="f">
                  <v:path arrowok="t"/>
                </v:shape>
                <v:shape id="Graphic 161" o:spid="_x0000_s1186" style="position:absolute;left:11682;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" path="m,8839r233476,l233476,,,,,8839xe" filled="f" strokeweight=".14pt">
                  <v:path arrowok="t"/>
                </v:shape>
                <v:shape id="Graphic 162" o:spid="_x0000_s1187" style="position:absolute;left:14029;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" path="m233476,l,,,58216r233476,l233476,xe" fillcolor="navy" stroked="f">
                  <v:path arrowok="t"/>
                </v:shape>
                <v:shape id="Graphic 163" o:spid="_x0000_s1188" style="position:absolute;left:14029;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" path="m,58216r233476,l233476,,,,,58216xe" filled="f" strokecolor="navy" strokeweight=".14pt">
                  <v:path arrowok="t"/>
                </v:shape>
                <v:shape id="Graphic 164" o:spid="_x0000_s1189" style="position:absolute;left:14029;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" path="m233476,l,,,8839r233476,l233476,xe" fillcolor="black" stroked="f">
                  <v:path arrowok="t"/>
                </v:shape>
                <v:shape id="Graphic 165" o:spid="_x0000_s1190" style="position:absolute;left:14029;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" path="m,8839r233476,l233476,,,,,8839xe" filled="f" strokeweight=".14pt">
                  <v:path arrowok="t"/>
                </v:shape>
                <v:shape id="Graphic 166" o:spid="_x0000_s1191" style="position:absolute;left:1637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" path="m233172,l,,,58216r233172,l233172,xe" fillcolor="navy" stroked="f">
                  <v:path arrowok="t"/>
                </v:shape>
                <v:shape id="Graphic 167" o:spid="_x0000_s1192" style="position:absolute;left:1637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" path="m,58216r233172,l233172,,,,,58216xe" filled="f" strokecolor="navy" strokeweight=".14pt">
                  <v:path arrowok="t"/>
                </v:shape>
                <v:shape id="Graphic 168" o:spid="_x0000_s1193" style="position:absolute;left:1637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" path="m233172,l,,,8839r233172,l233172,xe" fillcolor="black" stroked="f">
                  <v:path arrowok="t"/>
                </v:shape>
                <v:shape id="Graphic 169" o:spid="_x0000_s1194" style="position:absolute;left:1637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" path="m,8839r233172,l233172,,,,,8839xe" filled="f" strokeweight=".14pt">
                  <v:path arrowok="t"/>
                </v:shape>
                <v:shape id="Graphic 170" o:spid="_x0000_s1195" style="position:absolute;left:18726;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" path="m234695,l,,,58216r234695,l234695,xe" fillcolor="navy" stroked="f">
                  <v:path arrowok="t"/>
                </v:shape>
                <v:shape id="Graphic 171" o:spid="_x0000_s1196" style="position:absolute;left:18726;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" path="m,58216r234695,l234695,,,,,58216xe" filled="f" strokecolor="navy" strokeweight=".14pt">
                  <v:path arrowok="t"/>
                </v:shape>
                <v:shape id="Graphic 172" o:spid="_x0000_s1197" style="position:absolute;left:18726;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" path="m234695,l,,,8839r234695,l234695,xe" fillcolor="black" stroked="f">
                  <v:path arrowok="t"/>
                </v:shape>
                <v:shape id="Graphic 173" o:spid="_x0000_s1198" style="position:absolute;left:18726;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" path="m,8839r234695,l234695,,,,,8839xe" filled="f" strokeweight=".14pt">
                  <v:path arrowok="t"/>
                </v:shape>
                <v:shape id="Graphic 174" o:spid="_x0000_s1199" style="position:absolute;left:21089;top:408;width:2355;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" path="m235000,l,,,58216r235000,l235000,xe" fillcolor="navy" stroked="f">
                  <v:path arrowok="t"/>
                </v:shape>
                <v:shape id="Graphic 175" o:spid="_x0000_s1200" style="position:absolute;left:21089;top:408;width:2355;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" path="m,58216r235000,l235000,,,,,58216xe" filled="f" strokecolor="navy" strokeweight=".14pt">
                  <v:path arrowok="t"/>
                </v:shape>
                <v:shape id="Graphic 176" o:spid="_x0000_s1201" style="position:absolute;left:21089;top:9;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" path="m235000,l,,,8839r235000,l235000,xe" fillcolor="black" stroked="f">
                  <v:path arrowok="t"/>
                </v:shape>
                <v:shape id="Graphic 177" o:spid="_x0000_s1202" style="position:absolute;left:21089;top:9;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" path="m,8839r235000,l235000,,,,,8839xe" filled="f" strokeweight=".14pt">
                  <v:path arrowok="t"/>
                </v:shape>
                <v:shape id="Graphic 178" o:spid="_x0000_s1203" style="position:absolute;left:23451;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" path="m235000,l,,,58216r235000,l235000,xe" fillcolor="navy" stroked="f">
                  <v:path arrowok="t"/>
                </v:shape>
                <v:shape id="Graphic 179" o:spid="_x0000_s1204" style="position:absolute;left:23451;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" path="m,58216r235000,l235000,,,,,58216xe" filled="f" strokecolor="navy" strokeweight=".14pt">
                  <v:path arrowok="t"/>
                </v:shape>
                <v:shape id="Graphic 180" o:spid="_x0000_s1205" style="position:absolute;left:23451;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" path="m235000,l,,,8839r235000,l235000,xe" fillcolor="black" stroked="f">
                  <v:path arrowok="t"/>
                </v:shape>
                <v:shape id="Graphic 181" o:spid="_x0000_s1206" style="position:absolute;left:23451;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" path="m,8839r235000,l235000,,,,,8839xe" filled="f" strokeweight=".14pt">
                  <v:path arrowok="t"/>
                </v:shape>
                <v:shape id="Graphic 182" o:spid="_x0000_s1207" style="position:absolute;left:25813;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" path="m235000,l,,,58216r235000,l235000,xe" fillcolor="navy" stroked="f">
                  <v:path arrowok="t"/>
                </v:shape>
                <v:shape id="Graphic 183" o:spid="_x0000_s1208" style="position:absolute;left:25813;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" path="m,58216r235000,l235000,,,,,58216xe" filled="f" strokecolor="navy" strokeweight=".14pt">
                  <v:path arrowok="t"/>
                </v:shape>
                <v:shape id="Graphic 184" o:spid="_x0000_s1209" style="position:absolute;left:25813;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" path="m235000,l,,,8839r235000,l235000,xe" fillcolor="black" stroked="f">
                  <v:path arrowok="t"/>
                </v:shape>
                <v:shape id="Graphic 185" o:spid="_x0000_s1210" style="position:absolute;left:25813;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" path="m,8839r235000,l235000,,,,,8839xe" filled="f" strokeweight=".14pt">
                  <v:path arrowok="t"/>
                </v:shape>
                <v:shape id="Graphic 186" o:spid="_x0000_s1211" style="position:absolute;left:28175;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" path="m235000,l,,,58216r235000,l235000,xe" fillcolor="navy" stroked="f">
                  <v:path arrowok="t"/>
                </v:shape>
                <v:shape id="Graphic 187" o:spid="_x0000_s1212" style="position:absolute;left:28175;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" path="m,58216r235000,l235000,,,,,58216xe" filled="f" strokecolor="navy" strokeweight=".14pt">
                  <v:path arrowok="t"/>
                </v:shape>
                <v:shape id="Graphic 188" o:spid="_x0000_s1213" style="position:absolute;left:28175;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" path="m235000,l,,,8839r235000,l235000,xe" fillcolor="black" stroked="f">
                  <v:path arrowok="t"/>
                </v:shape>
                <v:shape id="Graphic 189" o:spid="_x0000_s1214" style="position:absolute;left:28175;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" path="m,8839r235000,l235000,,,,,8839xe" filled="f" strokeweight=".14pt">
                  <v:path arrowok="t"/>
                </v:shape>
                <v:shape id="Graphic 190" o:spid="_x0000_s1215" style="position:absolute;left:30540;top:408;width:2349;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" path="m234696,l,,,58216r234696,l234696,xe" fillcolor="navy" stroked="f">
                  <v:path arrowok="t"/>
                </v:shape>
                <v:shape id="Graphic 191" o:spid="_x0000_s1216" style="position:absolute;left:30540;top:408;width:2349;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" path="m,58216r234696,l234696,,,,,58216xe" filled="f" strokecolor="navy" strokeweight=".14pt">
                  <v:path arrowok="t"/>
                </v:shape>
                <v:shape id="Graphic 192" o:spid="_x0000_s1217" style="position:absolute;left:30540;top:9;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" path="m234696,l,,,8839r234696,l234696,xe" fillcolor="black" stroked="f">
                  <v:path arrowok="t"/>
                </v:shape>
                <v:shape id="Graphic 193" o:spid="_x0000_s1218" style="position:absolute;left:30540;top:9;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" path="m,8839r234696,l234696,,,,,8839xe" filled="f" strokeweight=".14pt">
                  <v:path arrowok="t"/>
                </v:shape>
                <v:shape id="Graphic 194" o:spid="_x0000_s1219" style="position:absolute;left:32902;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" path="m234696,l,,,58216r234696,l234696,xe" fillcolor="navy" stroked="f">
                  <v:path arrowok="t"/>
                </v:shape>
                <v:shape id="Graphic 195" o:spid="_x0000_s1220" style="position:absolute;left:32902;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" path="m,58216r234696,l234696,,,,,58216xe" filled="f" strokecolor="navy" strokeweight=".14pt">
                  <v:path arrowok="t"/>
                </v:shape>
                <v:shape id="Graphic 196" o:spid="_x0000_s1221" style="position:absolute;left:32902;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" path="m234696,l,,,8839r234696,l234696,xe" fillcolor="black" stroked="f">
                  <v:path arrowok="t"/>
                </v:shape>
                <v:shape id="Graphic 197" o:spid="_x0000_s1222" style="position:absolute;left:32902;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" path="m,8839r234696,l234696,,,,,8839xe" filled="f" strokeweight=".14pt">
                  <v:path arrowok="t"/>
                </v:shape>
                <v:shape id="Graphic 198" o:spid="_x0000_s1223" style="position:absolute;left:35264;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" path="m235000,l,,,58216r235000,l235000,xe" fillcolor="navy" stroked="f">
                  <v:path arrowok="t"/>
                </v:shape>
                <v:shape id="Graphic 199" o:spid="_x0000_s1224" style="position:absolute;left:35264;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" path="m,58216r235000,l235000,,,,,58216xe" filled="f" strokecolor="navy" strokeweight=".14pt">
                  <v:path arrowok="t"/>
                </v:shape>
                <v:shape id="Graphic 200" o:spid="_x0000_s1225" style="position:absolute;left:35264;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" path="m235000,l,,,8839r235000,l235000,xe" fillcolor="black" stroked="f">
                  <v:path arrowok="t"/>
                </v:shape>
                <v:shape id="Graphic 201" o:spid="_x0000_s1226" style="position:absolute;left:35264;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" path="m,8839r235000,l235000,,,,,8839xe" filled="f" strokeweight=".14pt">
                  <v:path arrowok="t"/>
                </v:shape>
                <v:shape id="Graphic 202" o:spid="_x0000_s1227" style="position:absolute;left:37627;top:408;width:2355;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" path="m235000,l,,,58216r235000,l235000,xe" fillcolor="navy" stroked="f">
                  <v:path arrowok="t"/>
                </v:shape>
                <v:shape id="Graphic 203" o:spid="_x0000_s1228" style="position:absolute;left:37627;top:408;width:2355;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" path="m,58216r235000,l235000,,,,,58216xe" filled="f" strokecolor="navy" strokeweight=".14pt">
                  <v:path arrowok="t"/>
                </v:shape>
                <v:shape id="Graphic 204" o:spid="_x0000_s1229" style="position:absolute;left:37627;top:9;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" path="m235000,l,,,8839r235000,l235000,xe" fillcolor="black" stroked="f">
                  <v:path arrowok="t"/>
                </v:shape>
                <v:shape id="Graphic 205" o:spid="_x0000_s1230" style="position:absolute;left:37627;top:9;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" path="m,8839r235000,l235000,,,,,8839xe" filled="f" strokeweight=".14pt">
                  <v:path arrowok="t"/>
                </v:shape>
                <v:shape id="Graphic 206" o:spid="_x0000_s1231" style="position:absolute;left:39989;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" path="m235000,l,,,58216r235000,l235000,xe" fillcolor="navy" stroked="f">
                  <v:path arrowok="t"/>
                </v:shape>
                <v:shape id="Graphic 207" o:spid="_x0000_s1232" style="position:absolute;left:39989;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" path="m,58216r235000,l235000,,,,,58216xe" filled="f" strokecolor="navy" strokeweight=".14pt">
                  <v:path arrowok="t"/>
                </v:shape>
                <v:shape id="Graphic 208" o:spid="_x0000_s1233" style="position:absolute;left:39989;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" path="m235000,l,,,8839r235000,l235000,xe" fillcolor="black" stroked="f">
                  <v:path arrowok="t"/>
                </v:shape>
                <v:shape id="Graphic 209" o:spid="_x0000_s1234" style="position:absolute;left:39989;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" path="m,8839r235000,l235000,,,,,8839xe" filled="f" strokeweight=".14pt">
                  <v:path arrowok="t"/>
                </v:shape>
                <v:shape id="Graphic 210" o:spid="_x0000_s1235" style="position:absolute;left:42351;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" path="m235000,l,,,58216r235000,l235000,xe" fillcolor="navy" stroked="f">
                  <v:path arrowok="t"/>
                </v:shape>
                <v:shape id="Graphic 211" o:spid="_x0000_s1236" style="position:absolute;left:42351;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" path="m,58216r235000,l235000,,,,,58216xe" filled="f" strokecolor="navy" strokeweight=".14pt">
                  <v:path arrowok="t"/>
                </v:shape>
                <v:shape id="Graphic 212" o:spid="_x0000_s1237" style="position:absolute;left:42351;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" path="m235000,l,,,8839r235000,l235000,xe" fillcolor="black" stroked="f">
                  <v:path arrowok="t"/>
                </v:shape>
                <v:shape id="Graphic 213" o:spid="_x0000_s1238" style="position:absolute;left:42351;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" path="m,8839r235000,l235000,,,,,8839xe" filled="f" strokeweight=".14pt">
                  <v:path arrowok="t"/>
                </v:shape>
                <v:shape id="Graphic 214" o:spid="_x0000_s1239" style="position:absolute;left:44713;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" path="m235000,l,,,58216r235000,l235000,xe" fillcolor="navy" stroked="f">
                  <v:path arrowok="t"/>
                </v:shape>
                <v:shape id="Graphic 215" o:spid="_x0000_s1240" style="position:absolute;left:44713;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" path="m,58216r235000,l235000,,,,,58216xe" filled="f" strokecolor="navy" strokeweight=".14pt">
                  <v:path arrowok="t"/>
                </v:shape>
                <v:shape id="Graphic 216" o:spid="_x0000_s1241" style="position:absolute;left:44713;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" path="m235000,l,,,8839r235000,l235000,xe" fillcolor="black" stroked="f">
                  <v:path arrowok="t"/>
                </v:shape>
                <v:shape id="Graphic 217" o:spid="_x0000_s1242" style="position:absolute;left:44713;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" path="m,8839r235000,l235000,,,,,8839xe" filled="f" strokeweight=".14pt">
                  <v:path arrowok="t"/>
                </v:shape>
                <v:shape id="Graphic 218" o:spid="_x0000_s1243" style="position:absolute;left:47079;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" path="m234696,l,,,58216r234696,l234696,xe" fillcolor="navy" stroked="f">
                  <v:path arrowok="t"/>
                </v:shape>
                <v:shape id="Graphic 219" o:spid="_x0000_s1244" style="position:absolute;left:47079;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" path="m,58216r234696,l234696,,,,,58216xe" filled="f" strokecolor="navy" strokeweight=".14pt">
                  <v:path arrowok="t"/>
                </v:shape>
                <v:shape id="Graphic 220" o:spid="_x0000_s1245" style="position:absolute;left:47079;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" path="m234696,l,,,8839r234696,l234696,xe" fillcolor="black" stroked="f">
                  <v:path arrowok="t"/>
                </v:shape>
                <v:shape id="Graphic 221" o:spid="_x0000_s1246" style="position:absolute;left:47079;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" path="m,8839r234696,l234696,,,,,8839xe" filled="f" strokeweight=".14pt">
                  <v:path arrowok="t"/>
                </v:shape>
                <v:shape id="Graphic 222" o:spid="_x0000_s1247" style="position:absolute;left:49441;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" path="m234696,l,,,58216r234696,l234696,xe" fillcolor="navy" stroked="f">
                  <v:path arrowok="t"/>
                </v:shape>
                <v:shape id="Graphic 223" o:spid="_x0000_s1248" style="position:absolute;left:49441;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" path="m,58216r234696,l234696,,,,,58216xe" filled="f" strokecolor="navy" strokeweight=".14pt">
                  <v:path arrowok="t"/>
                </v:shape>
                <v:shape id="Graphic 224" o:spid="_x0000_s1249" style="position:absolute;left:49441;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" path="m234696,l,,,8839r234696,l234696,xe" fillcolor="black" stroked="f">
                  <v:path arrowok="t"/>
                </v:shape>
                <v:shape id="Graphic 225" o:spid="_x0000_s1250" style="position:absolute;left:49441;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" path="m,8839r234696,l234696,,,,,8839xe" filled="f" strokeweight=".14pt">
                  <v:path arrowok="t"/>
                </v:shape>
                <v:shape id="Graphic 226" o:spid="_x0000_s1251" style="position:absolute;left:51804;top:408;width:2355;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" path="m235000,l,,,58216r235000,l235000,xe" fillcolor="navy" stroked="f">
                  <v:path arrowok="t"/>
                </v:shape>
                <v:shape id="Graphic 227" o:spid="_x0000_s1252" style="position:absolute;left:51804;top:408;width:2355;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" path="m,58216r235000,l235000,,,,,58216xe" filled="f" strokecolor="navy" strokeweight=".14pt">
                  <v:path arrowok="t"/>
                </v:shape>
                <v:shape id="Graphic 228" o:spid="_x0000_s1253" style="position:absolute;left:51804;top:9;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" path="m235000,l,,,8839r235000,l235000,xe" fillcolor="black" stroked="f">
                  <v:path arrowok="t"/>
                </v:shape>
                <v:shape id="Graphic 229" o:spid="_x0000_s1254" style="position:absolute;left:51804;top:9;width:2355;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" path="m,8839r235000,l235000,,,,,8839xe" filled="f" strokeweight=".14pt">
                  <v:path arrowok="t"/>
                </v:shape>
                <v:shape id="Graphic 230" o:spid="_x0000_s1255" style="position:absolute;left:54166;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" path="m235000,l,,,58216r235000,l235000,xe" fillcolor="navy" stroked="f">
                  <v:path arrowok="t"/>
                </v:shape>
                <v:shape id="Graphic 231" o:spid="_x0000_s1256" style="position:absolute;left:54166;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" path="m,58216r235000,l235000,,,,,58216xe" filled="f" strokecolor="navy" strokeweight=".14pt">
                  <v:path arrowok="t"/>
                </v:shape>
                <v:shape id="Graphic 232" o:spid="_x0000_s1257" style="position:absolute;left:54166;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" path="m235000,l,,,8839r235000,l235000,xe" fillcolor="black" stroked="f">
                  <v:path arrowok="t"/>
                </v:shape>
                <v:shape id="Graphic 233" o:spid="_x0000_s1258" style="position:absolute;left:54166;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" path="m,8839r235000,l235000,,,,,8839xe" filled="f" strokeweight=".14pt">
                  <v:path arrowok="t"/>
                </v:shape>
                <v:shape id="Graphic 234" o:spid="_x0000_s1259" style="position:absolute;left:56528;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" path="m235000,l,,,58216r235000,l235000,xe" fillcolor="navy" stroked="f">
                  <v:path arrowok="t"/>
                </v:shape>
                <v:shape id="Graphic 235" o:spid="_x0000_s1260" style="position:absolute;left:56528;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" path="m,58216r235000,l235000,,,,,58216xe" filled="f" strokecolor="navy" strokeweight=".14pt">
                  <v:path arrowok="t"/>
                </v:shape>
                <v:shape id="Graphic 236" o:spid="_x0000_s1261" style="position:absolute;left:56528;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" path="m235000,l,,,8839r235000,l235000,xe" fillcolor="black" stroked="f">
                  <v:path arrowok="t"/>
                </v:shape>
                <v:shape id="Graphic 237" o:spid="_x0000_s1262" style="position:absolute;left:56528;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" path="m,8839r235000,l235000,,,,,8839xe" filled="f" strokeweight=".14pt">
                  <v:path arrowok="t"/>
                </v:shape>
                <v:shape id="Graphic 238" o:spid="_x0000_s1263" style="position:absolute;left:58890;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" path="m235000,l,,,58216r235000,l235000,xe" fillcolor="navy" stroked="f">
                  <v:path arrowok="t"/>
                </v:shape>
                <v:shape id="Graphic 239" o:spid="_x0000_s1264" style="position:absolute;left:58890;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" path="m,58216r235000,l235000,,,,,58216xe" filled="f" strokecolor="navy" strokeweight=".14pt">
                  <v:path arrowok="t"/>
                </v:shape>
                <v:shape id="Graphic 240" o:spid="_x0000_s1265" style="position:absolute;left:58890;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" path="m235000,l,,,8839r235000,l235000,xe" fillcolor="black" stroked="f">
                  <v:path arrowok="t"/>
                </v:shape>
                <v:shape id="Graphic 241" o:spid="_x0000_s1266" style="position:absolute;left:58890;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" path="m,8839r235000,l235000,,,,,8839xe" filled="f" strokeweight=".14pt">
                  <v:path arrowok="t"/>
                </v:shape>
                <v:shape id="Graphic 242" o:spid="_x0000_s1267" style="position:absolute;left:61252;top:90059;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" path="m187756,l,,,58216r187756,l187756,xe" fillcolor="navy" stroked="f">
                  <v:path arrowok="t"/>
                </v:shape>
                <v:shape id="Graphic 243" o:spid="_x0000_s1268" style="position:absolute;left:61252;top:90059;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" path="m,58216r187756,l187756,,,,,58216xe" filled="f" strokecolor="navy" strokeweight=".14pt">
                  <v:path arrowok="t"/>
                </v:shape>
                <v:shape id="Graphic 244" o:spid="_x0000_s1269" style="position:absolute;left:62544;top:88767;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" path="m58521,l,,,187451r58521,l58521,xe" fillcolor="navy" stroked="f">
                  <v:path arrowok="t"/>
                </v:shape>
                <v:shape id="Graphic 245" o:spid="_x0000_s1270" style="position:absolute;left:62544;top:88767;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" path="m,187451r58521,l58521,,,,,187451xe" filled="f" strokecolor="navy" strokeweight=".14pt">
                  <v:path arrowok="t"/>
                </v:shape>
                <v:shape id="Graphic 246" o:spid="_x0000_s1271" style="position:absolute;left:61252;top:90952;width:388;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" path="m38709,l,,,8534r38709,l38709,xe" fillcolor="black" stroked="f">
                  <v:path arrowok="t"/>
                </v:shape>
                <v:shape id="Graphic 247" o:spid="_x0000_s1272" style="position:absolute;left:61252;top:90952;width:388;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" path="m,8534r38709,l38709,,,,,8534xe" filled="f" strokeweight=".04936mm">
                  <v:path arrowok="t"/>
                </v:shape>
                <v:shape id="Graphic 248" o:spid="_x0000_s1273" style="position:absolute;left:61551;top:89660;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" path="m8838,l,,,137769r8838,l8838,xe" fillcolor="black" stroked="f">
                  <v:path arrowok="t"/>
                </v:shape>
                <v:shape id="Graphic 249" o:spid="_x0000_s1274" style="position:absolute;left:61551;top:89660;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" path="m,137769r8838,l8838,,,,,137769xe" filled="f" strokeweight=".14pt">
                  <v:path arrowok="t"/>
                </v:shape>
                <v:shape id="Graphic 250" o:spid="_x0000_s1275" style="position:absolute;left:61551;top:89562;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" path="m197510,l,,,8534r197510,l197510,xe" fillcolor="black" stroked="f">
                  <v:path arrowok="t"/>
                </v:shape>
                <v:shape id="Graphic 251" o:spid="_x0000_s1276" style="position:absolute;left:61551;top:89562;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" path="m,8534r197510,l197510,,,,,8534xe" filled="f" strokeweight=".14pt">
                  <v:path arrowok="t"/>
                </v:shape>
                <v:shape id="Graphic 252" o:spid="_x0000_s1277" style="position:absolute;left:63441;top:89660;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" path="m8535,l,,,137769r8535,l8535,xe" fillcolor="black" stroked="f">
                  <v:path arrowok="t"/>
                </v:shape>
                <v:shape id="Graphic 253" o:spid="_x0000_s1278" style="position:absolute;left:63441;top:89660;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" path="m,137769r8535,l8535,,,,,137769xe" filled="f" strokeweight=".14pt">
                  <v:path arrowok="t"/>
                </v:shape>
                <v:shape id="Graphic 254" o:spid="_x0000_s1279" style="position:absolute;left:62047;top:9095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" path="m147827,l,,,8534r147827,l147827,xe" fillcolor="black" stroked="f">
                  <v:path arrowok="t"/>
                </v:shape>
                <v:shape id="Graphic 255" o:spid="_x0000_s1280" style="position:absolute;left:62047;top:9095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" path="m,8534r147827,l147827,,,,,8534xe" filled="f" strokeweight=".14pt">
                  <v:path arrowok="t"/>
                </v:shape>
                <v:shape id="Graphic 256" o:spid="_x0000_s1281" style="position:absolute;left:62047;top:89163;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" path="m8838,l,,,187452r8838,l8838,xe" fillcolor="black" stroked="f">
                  <v:path arrowok="t"/>
                </v:shape>
                <v:shape id="Graphic 257" o:spid="_x0000_s1282" style="position:absolute;left:62047;top:89163;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" path="m,187452r8838,l8838,,,,,187452xe" filled="f" strokeweight=".14pt">
                  <v:path arrowok="t"/>
                </v:shape>
                <v:shape id="Graphic 258" o:spid="_x0000_s1283" style="position:absolute;left:62047;top:89163;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" path="m147827,l,,,8534r147827,l147827,xe" fillcolor="black" stroked="f">
                  <v:path arrowok="t"/>
                </v:shape>
                <v:shape id="Graphic 259" o:spid="_x0000_s1284" style="position:absolute;left:62047;top:89163;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" path="m,8534r147827,l147827,,,,,8534xe" filled="f" strokeweight=".14pt">
                  <v:path arrowok="t"/>
                </v:shape>
                <v:shape id="Graphic 260" o:spid="_x0000_s1285" style="position:absolute;left:63441;top:88767;width:88;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" path="m8535,l,,,48158r8535,l8535,xe" fillcolor="black" stroked="f">
                  <v:path arrowok="t"/>
                </v:shape>
                <v:shape id="Graphic 261" o:spid="_x0000_s1286" style="position:absolute;left:63441;top:88767;width:88;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" path="m,48158r8535,l8535,,,,,48158xe" filled="f" strokeweight=".14pt">
                  <v:path arrowok="t"/>
                </v:shape>
                <v:shape id="Graphic 262" o:spid="_x0000_s1287" style="position:absolute;left:62544;top:408;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" path="m58521,l,,,187451r58521,l58521,xe" fillcolor="navy" stroked="f">
                  <v:path arrowok="t"/>
                </v:shape>
                <v:shape id="Graphic 263" o:spid="_x0000_s1288" style="position:absolute;left:62544;top:408;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" path="m,187451r58521,l58521,,,,,187451xe" filled="f" strokecolor="navy" strokeweight=".04936mm">
                  <v:path arrowok="t"/>
                </v:shape>
                <v:shape id="Graphic 264" o:spid="_x0000_s1289" style="position:absolute;left:61252;top:408;width:1880;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" path="m187756,l,,,58216r187756,l187756,xe" fillcolor="navy" stroked="f">
                  <v:path arrowok="t"/>
                </v:shape>
                <v:shape id="Graphic 265" o:spid="_x0000_s1290" style="position:absolute;left:61252;top:408;width:1880;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" path="m,58216r187756,l187756,,,,,58216xe" filled="f" strokecolor="navy" strokeweight=".14pt">
                  <v:path arrowok="t"/>
                </v:shape>
                <v:shape id="Graphic 266" o:spid="_x0000_s1291" style="position:absolute;left:63441;top:1898;width:88;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" path="m8535,l,,,38404r8535,l8535,xe" fillcolor="black" stroked="f">
                  <v:path arrowok="t"/>
                </v:shape>
                <v:shape id="Graphic 267" o:spid="_x0000_s1292" style="position:absolute;left:63441;top:1898;width:88;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" path="m,38404r8535,l8535,,,,,38404xe" filled="f" strokeweight=".14pt">
                  <v:path arrowok="t"/>
                </v:shape>
                <v:shape id="Graphic 268" o:spid="_x0000_s1293" style="position:absolute;left:6214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" path="m137769,l,,,8534r137769,l137769,xe" fillcolor="black" stroked="f">
                  <v:path arrowok="t"/>
                </v:shape>
                <v:shape id="Graphic 269" o:spid="_x0000_s1294" style="position:absolute;left:6214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" path="m,8534r137769,l137769,,,,,8534xe" filled="f" strokeweight=".14pt">
                  <v:path arrowok="t"/>
                </v:shape>
                <v:shape id="Graphic 270" o:spid="_x0000_s1295" style="position:absolute;left:62047;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" path="m8838,l,,,197510r8838,l8838,xe" fillcolor="black" stroked="f">
                  <v:path arrowok="t"/>
                </v:shape>
                <v:shape id="Graphic 271" o:spid="_x0000_s1296" style="position:absolute;left:62047;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" path="m,197510r8838,l8838,,,,,197510xe" filled="f" strokeweight=".04936mm">
                  <v:path arrowok="t"/>
                </v:shape>
                <v:shape id="Graphic 272" o:spid="_x0000_s1297" style="position:absolute;left:62148;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" path="m137769,l,,,8839r137769,l137769,xe" fillcolor="black" stroked="f">
                  <v:path arrowok="t"/>
                </v:shape>
                <v:shape id="Graphic 273" o:spid="_x0000_s1298" style="position:absolute;left:62148;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" path="m,8839r137769,l137769,,,,,8839xe" filled="f" strokeweight=".14pt">
                  <v:path arrowok="t"/>
                </v:shape>
                <v:shape id="Graphic 274" o:spid="_x0000_s1299" style="position:absolute;left:63441;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" path="m8535,l,,,147827r8535,l8535,xe" fillcolor="black" stroked="f">
                  <v:path arrowok="t"/>
                </v:shape>
                <v:shape id="Graphic 275" o:spid="_x0000_s1300" style="position:absolute;left:63441;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" path="m,147827r8535,l8535,,,,,147827xe" filled="f" strokeweight=".14pt">
                  <v:path arrowok="t"/>
                </v:shape>
                <v:shape id="Graphic 276" o:spid="_x0000_s1301" style="position:absolute;left:61651;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" path="m187451,l,,,8534r187451,l187451,xe" fillcolor="black" stroked="f">
                  <v:path arrowok="t"/>
                </v:shape>
                <v:shape id="Graphic 277" o:spid="_x0000_s1302" style="position:absolute;left:61651;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" path="m,8534r187451,l187451,,,,,8534xe" filled="f" strokeweight=".14pt">
                  <v:path arrowok="t"/>
                </v:shape>
                <v:shape id="Graphic 278" o:spid="_x0000_s1303" style="position:absolute;left:616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" path="m8534,l,,,147827r8534,l8534,xe" fillcolor="black" stroked="f">
                  <v:path arrowok="t"/>
                </v:shape>
                <v:shape id="Graphic 279" o:spid="_x0000_s1304" style="position:absolute;left:616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" path="m,147827r8534,l8534,,,,,147827xe" filled="f" strokeweight=".14pt">
                  <v:path arrowok="t"/>
                </v:shape>
                <v:shape id="Graphic 280" o:spid="_x0000_s1305" style="position:absolute;left:61252;top: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" path="m48463,l,,,8839r48463,l48463,xe" fillcolor="black" stroked="f">
                  <v:path arrowok="t"/>
                </v:shape>
                <v:shape id="Graphic 281" o:spid="_x0000_s1306" style="position:absolute;left:61252;top: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" path="m,8839r48463,l48463,,,,,8839xe" filled="f" strokeweight=".14pt">
                  <v:path arrowok="t"/>
                </v:shape>
                <v:shape id="Graphic 282" o:spid="_x0000_s1307" style="position:absolute;left:62544;top:2294;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" path="m58521,l,,,231952r58521,l58521,xe" fillcolor="navy" stroked="f">
                  <v:path arrowok="t"/>
                </v:shape>
                <v:shape id="Graphic 283" o:spid="_x0000_s1308" style="position:absolute;left:62544;top:2294;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" path="m,231952r58521,l58521,,,,,231952xe" filled="f" strokecolor="navy" strokeweight=".14pt">
                  <v:path arrowok="t"/>
                </v:shape>
                <v:shape id="Graphic 284" o:spid="_x0000_s1309" style="position:absolute;left:63441;top:2294;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" path="m8535,l,,,231952r8535,l8535,xe" fillcolor="black" stroked="f">
                  <v:path arrowok="t"/>
                </v:shape>
                <v:shape id="Graphic 285" o:spid="_x0000_s1310" style="position:absolute;left:63441;top:2294;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" path="m,231952r8535,l8535,,,,,231952xe" filled="f" strokeweight=".04936mm">
                  <v:path arrowok="t"/>
                </v:shape>
                <v:shape id="Graphic 286" o:spid="_x0000_s1311" style="position:absolute;left:62544;top:462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" path="m58521,l,,,231952r58521,l58521,xe" fillcolor="navy" stroked="f">
                  <v:path arrowok="t"/>
                </v:shape>
                <v:shape id="Graphic 287" o:spid="_x0000_s1312" style="position:absolute;left:62544;top:462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" path="m,231952r58521,l58521,,,,,231952xe" filled="f" strokecolor="navy" strokeweight=".14pt">
                  <v:path arrowok="t"/>
                </v:shape>
                <v:shape id="Graphic 288" o:spid="_x0000_s1313" style="position:absolute;left:63441;top:462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" path="m8535,l,,,231952r8535,l8535,xe" fillcolor="black" stroked="f">
                  <v:path arrowok="t"/>
                </v:shape>
                <v:shape id="Graphic 289" o:spid="_x0000_s1314" style="position:absolute;left:63441;top:462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" path="m,231952r8535,l8535,,,,,231952xe" filled="f" strokeweight=".04936mm">
                  <v:path arrowok="t"/>
                </v:shape>
                <v:shape id="Graphic 290" o:spid="_x0000_s1315" style="position:absolute;left:62544;top:696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" path="m58521,l,,,231648r58521,l58521,xe" fillcolor="navy" stroked="f">
                  <v:path arrowok="t"/>
                </v:shape>
                <v:shape id="Graphic 291" o:spid="_x0000_s1316" style="position:absolute;left:62544;top:696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" path="m,231648r58521,l58521,,,,,231648xe" filled="f" strokecolor="navy" strokeweight=".14pt">
                  <v:path arrowok="t"/>
                </v:shape>
                <v:shape id="Graphic 292" o:spid="_x0000_s1317" style="position:absolute;left:63441;top:696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" path="m8535,l,,,231648r8535,l8535,xe" fillcolor="black" stroked="f">
                  <v:path arrowok="t"/>
                </v:shape>
                <v:shape id="Graphic 293" o:spid="_x0000_s1318" style="position:absolute;left:63441;top:696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" path="m,231648r8535,l8535,,,,,231648xe" filled="f" strokeweight=".14pt">
                  <v:path arrowok="t"/>
                </v:shape>
                <v:shape id="Graphic 294" o:spid="_x0000_s1319" style="position:absolute;left:62544;top:9293;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" path="m58521,l,,,231648r58521,l58521,xe" fillcolor="navy" stroked="f">
                  <v:path arrowok="t"/>
                </v:shape>
                <v:shape id="Graphic 295" o:spid="_x0000_s1320" style="position:absolute;left:62544;top:9293;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" path="m,231648r58521,l58521,,,,,231648xe" filled="f" strokecolor="navy" strokeweight=".14pt">
                  <v:path arrowok="t"/>
                </v:shape>
                <v:shape id="Graphic 296" o:spid="_x0000_s1321" style="position:absolute;left:63441;top:9293;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" path="m8535,l,,,231648r8535,l8535,xe" fillcolor="black" stroked="f">
                  <v:path arrowok="t"/>
                </v:shape>
                <v:shape id="Graphic 297" o:spid="_x0000_s1322" style="position:absolute;left:63441;top:9293;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" path="m,231648r8535,l8535,,,,,231648xe" filled="f" strokeweight=".14pt">
                  <v:path arrowok="t"/>
                </v:shape>
                <v:shape id="Graphic 298" o:spid="_x0000_s1323" style="position:absolute;left:62544;top:1162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" path="m58521,l,,,231952r58521,l58521,xe" fillcolor="navy" stroked="f">
                  <v:path arrowok="t"/>
                </v:shape>
                <v:shape id="Graphic 299" o:spid="_x0000_s1324" style="position:absolute;left:62544;top:1162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" path="m,231952r58521,l58521,,,,,231952xe" filled="f" strokecolor="navy" strokeweight=".14pt">
                  <v:path arrowok="t"/>
                </v:shape>
                <v:shape id="Graphic 300" o:spid="_x0000_s1325" style="position:absolute;left:63441;top:1162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" path="m8535,l,,,231952r8535,l8535,xe" fillcolor="black" stroked="f">
                  <v:path arrowok="t"/>
                </v:shape>
                <v:shape id="Graphic 301" o:spid="_x0000_s1326" style="position:absolute;left:63441;top:1162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" path="m,231952r8535,l8535,,,,,231952xe" filled="f" strokeweight=".04936mm">
                  <v:path arrowok="t"/>
                </v:shape>
                <v:shape id="Graphic 302" o:spid="_x0000_s1327" style="position:absolute;left:62544;top:1395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" path="m58521,l,,,231952r58521,l58521,xe" fillcolor="navy" stroked="f">
                  <v:path arrowok="t"/>
                </v:shape>
                <v:shape id="Graphic 303" o:spid="_x0000_s1328" style="position:absolute;left:62544;top:1395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" path="m,231952r58521,l58521,,,,,231952xe" filled="f" strokecolor="navy" strokeweight=".14pt">
                  <v:path arrowok="t"/>
                </v:shape>
                <v:shape id="Graphic 304" o:spid="_x0000_s1329" style="position:absolute;left:63441;top:1395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" path="m8535,l,,,231952r8535,l8535,xe" fillcolor="black" stroked="f">
                  <v:path arrowok="t"/>
                </v:shape>
                <v:shape id="Graphic 305" o:spid="_x0000_s1330" style="position:absolute;left:63441;top:1395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" path="m,231952r8535,l8535,,,,,231952xe" filled="f" strokeweight=".04936mm">
                  <v:path arrowok="t"/>
                </v:shape>
                <v:shape id="Graphic 306" o:spid="_x0000_s1331" style="position:absolute;left:62544;top:1628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" path="m58521,l,,,231952r58521,l58521,xe" fillcolor="navy" stroked="f">
                  <v:path arrowok="t"/>
                </v:shape>
                <v:shape id="Graphic 307" o:spid="_x0000_s1332" style="position:absolute;left:62544;top:1628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" path="m,231952r58521,l58521,,,,,231952xe" filled="f" strokecolor="navy" strokeweight=".14pt">
                  <v:path arrowok="t"/>
                </v:shape>
                <v:shape id="Graphic 308" o:spid="_x0000_s1333" style="position:absolute;left:63441;top:1628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" path="m8535,l,,,231952r8535,l8535,xe" fillcolor="black" stroked="f">
                  <v:path arrowok="t"/>
                </v:shape>
                <v:shape id="Graphic 309" o:spid="_x0000_s1334" style="position:absolute;left:63441;top:1628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" path="m,231952r8535,l8535,,,,,231952xe" filled="f" strokeweight=".04936mm">
                  <v:path arrowok="t"/>
                </v:shape>
                <v:shape id="Graphic 310" o:spid="_x0000_s1335" style="position:absolute;left:62544;top:1862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" path="m58521,l,,,231952r58521,l58521,xe" fillcolor="navy" stroked="f">
                  <v:path arrowok="t"/>
                </v:shape>
                <v:shape id="Graphic 311" o:spid="_x0000_s1336" style="position:absolute;left:62544;top:1862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" path="m,231952r58521,l58521,,,,,231952xe" filled="f" strokecolor="navy" strokeweight=".14pt">
                  <v:path arrowok="t"/>
                </v:shape>
                <v:shape id="Graphic 312" o:spid="_x0000_s1337" style="position:absolute;left:63441;top:1862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" path="m8535,l,,,231952r8535,l8535,xe" fillcolor="black" stroked="f">
                  <v:path arrowok="t"/>
                </v:shape>
                <v:shape id="Graphic 313" o:spid="_x0000_s1338" style="position:absolute;left:63441;top:1862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" path="m,231952r8535,l8535,,,,,231952xe" filled="f" strokeweight=".04936mm">
                  <v:path arrowok="t"/>
                </v:shape>
                <v:shape id="Graphic 314" o:spid="_x0000_s1339" style="position:absolute;left:62544;top:20952;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" path="m58521,l,,,231952r58521,l58521,xe" fillcolor="navy" stroked="f">
                  <v:path arrowok="t"/>
                </v:shape>
                <v:shape id="Graphic 315" o:spid="_x0000_s1340" style="position:absolute;left:62544;top:20952;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" path="m,231952r58521,l58521,,,,,231952xe" filled="f" strokecolor="navy" strokeweight=".14pt">
                  <v:path arrowok="t"/>
                </v:shape>
                <v:shape id="Graphic 316" o:spid="_x0000_s1341" style="position:absolute;left:63441;top:20952;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" path="m8535,l,,,231952r8535,l8535,xe" fillcolor="black" stroked="f">
                  <v:path arrowok="t"/>
                </v:shape>
                <v:shape id="Graphic 317" o:spid="_x0000_s1342" style="position:absolute;left:63441;top:20952;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" path="m,231952r8535,l8535,,,,,231952xe" filled="f" strokeweight=".04936mm">
                  <v:path arrowok="t"/>
                </v:shape>
                <v:shape id="Graphic 318" o:spid="_x0000_s1343" style="position:absolute;left:62544;top:23284;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" path="m58521,l,,,231952r58521,l58521,xe" fillcolor="navy" stroked="f">
                  <v:path arrowok="t"/>
                </v:shape>
                <v:shape id="Graphic 319" o:spid="_x0000_s1344" style="position:absolute;left:62544;top:23284;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" path="m,231952r58521,l58521,,,,,231952xe" filled="f" strokecolor="navy" strokeweight=".14pt">
                  <v:path arrowok="t"/>
                </v:shape>
                <v:shape id="Graphic 320" o:spid="_x0000_s1345" style="position:absolute;left:63441;top:23284;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" path="m8535,l,,,231952r8535,l8535,xe" fillcolor="black" stroked="f">
                  <v:path arrowok="t"/>
                </v:shape>
                <v:shape id="Graphic 321" o:spid="_x0000_s1346" style="position:absolute;left:63441;top:23284;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" path="m,231952r8535,l8535,,,,,231952xe" filled="f" strokeweight=".04936mm">
                  <v:path arrowok="t"/>
                </v:shape>
                <v:shape id="Graphic 322" o:spid="_x0000_s1347" style="position:absolute;left:62544;top:25618;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" path="m58521,l,,,231648r58521,l58521,xe" fillcolor="navy" stroked="f">
                  <v:path arrowok="t"/>
                </v:shape>
                <v:shape id="Graphic 323" o:spid="_x0000_s1348" style="position:absolute;left:62544;top:25618;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" path="m,231648r58521,l58521,,,,,231648xe" filled="f" strokecolor="navy" strokeweight=".14pt">
                  <v:path arrowok="t"/>
                </v:shape>
                <v:shape id="Graphic 324" o:spid="_x0000_s1349" style="position:absolute;left:63441;top:25618;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" path="m8535,l,,,231648r8535,l8535,xe" fillcolor="black" stroked="f">
                  <v:path arrowok="t"/>
                </v:shape>
                <v:shape id="Graphic 325" o:spid="_x0000_s1350" style="position:absolute;left:63441;top:25618;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" path="m,231648r8535,l8535,,,,,231648xe" filled="f" strokeweight=".14pt">
                  <v:path arrowok="t"/>
                </v:shape>
                <v:shape id="Graphic 326" o:spid="_x0000_s1351" style="position:absolute;left:62544;top:27950;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" path="m58521,l,,,231648r58521,l58521,xe" fillcolor="navy" stroked="f">
                  <v:path arrowok="t"/>
                </v:shape>
                <v:shape id="Graphic 327" o:spid="_x0000_s1352" style="position:absolute;left:62544;top:27950;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" path="m,231648r58521,l58521,,,,,231648xe" filled="f" strokecolor="navy" strokeweight=".14pt">
                  <v:path arrowok="t"/>
                </v:shape>
                <v:shape id="Graphic 328" o:spid="_x0000_s1353" style="position:absolute;left:63441;top:2795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" path="m8535,l,,,231648r8535,l8535,xe" fillcolor="black" stroked="f">
                  <v:path arrowok="t"/>
                </v:shape>
                <v:shape id="Graphic 329" o:spid="_x0000_s1354" style="position:absolute;left:63441;top:2795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" path="m,231648r8535,l8535,,,,,231648xe" filled="f" strokeweight=".14pt">
                  <v:path arrowok="t"/>
                </v:shape>
                <v:shape id="Graphic 330" o:spid="_x0000_s1355" style="position:absolute;left:62544;top:30282;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" path="m58521,l,,,231647r58521,l58521,xe" fillcolor="navy" stroked="f">
                  <v:path arrowok="t"/>
                </v:shape>
                <v:shape id="Graphic 331" o:spid="_x0000_s1356" style="position:absolute;left:62544;top:30282;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" path="m,231647r58521,l58521,,,,,231647xe" filled="f" strokecolor="navy" strokeweight=".14pt">
                  <v:path arrowok="t"/>
                </v:shape>
                <v:shape id="Graphic 332" o:spid="_x0000_s1357" style="position:absolute;left:63441;top:3028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" path="m8535,l,,,231647r8535,l8535,xe" fillcolor="black" stroked="f">
                  <v:path arrowok="t"/>
                </v:shape>
                <v:shape id="Graphic 333" o:spid="_x0000_s1358" style="position:absolute;left:63441;top:3028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" path="m,231647r8535,l8535,,,,,231647xe" filled="f" strokeweight=".14pt">
                  <v:path arrowok="t"/>
                </v:shape>
                <v:shape id="Graphic 334" o:spid="_x0000_s1359" style="position:absolute;left:62544;top:3261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" path="m58521,l,,,231952r58521,l58521,xe" fillcolor="navy" stroked="f">
                  <v:path arrowok="t"/>
                </v:shape>
                <v:shape id="Graphic 335" o:spid="_x0000_s1360" style="position:absolute;left:62544;top:3261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" path="m,231952r58521,l58521,,,,,231952xe" filled="f" strokecolor="navy" strokeweight=".14pt">
                  <v:path arrowok="t"/>
                </v:shape>
                <v:shape id="Graphic 336" o:spid="_x0000_s1361" style="position:absolute;left:63441;top:3261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" path="m8535,l,,,231952r8535,l8535,xe" fillcolor="black" stroked="f">
                  <v:path arrowok="t"/>
                </v:shape>
                <v:shape id="Graphic 337" o:spid="_x0000_s1362" style="position:absolute;left:63441;top:3261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" path="m,231952r8535,l8535,,,,,231952xe" filled="f" strokeweight=".04936mm">
                  <v:path arrowok="t"/>
                </v:shape>
                <v:shape id="Graphic 338" o:spid="_x0000_s1363" style="position:absolute;left:62544;top:3494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" path="m58521,l,,,231952r58521,l58521,xe" fillcolor="navy" stroked="f">
                  <v:path arrowok="t"/>
                </v:shape>
                <v:shape id="Graphic 339" o:spid="_x0000_s1364" style="position:absolute;left:62544;top:3494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" path="m,231952r58521,l58521,,,,,231952xe" filled="f" strokecolor="navy" strokeweight=".14pt">
                  <v:path arrowok="t"/>
                </v:shape>
                <v:shape id="Graphic 340" o:spid="_x0000_s1365" style="position:absolute;left:63441;top:3494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" path="m8535,l,,,231952r8535,l8535,xe" fillcolor="black" stroked="f">
                  <v:path arrowok="t"/>
                </v:shape>
                <v:shape id="Graphic 341" o:spid="_x0000_s1366" style="position:absolute;left:63441;top:3494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" path="m,231952r8535,l8535,,,,,231952xe" filled="f" strokeweight=".04936mm">
                  <v:path arrowok="t"/>
                </v:shape>
                <v:shape id="Graphic 342" o:spid="_x0000_s1367" style="position:absolute;left:62544;top:3727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" path="m58521,l,,,231952r58521,l58521,xe" fillcolor="navy" stroked="f">
                  <v:path arrowok="t"/>
                </v:shape>
                <v:shape id="Graphic 343" o:spid="_x0000_s1368" style="position:absolute;left:62544;top:3727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" path="m,231952r58521,l58521,,,,,231952xe" filled="f" strokecolor="navy" strokeweight=".14pt">
                  <v:path arrowok="t"/>
                </v:shape>
                <v:shape id="Graphic 344" o:spid="_x0000_s1369" style="position:absolute;left:63441;top:3727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" path="m8535,l,,,231952r8535,l8535,xe" fillcolor="black" stroked="f">
                  <v:path arrowok="t"/>
                </v:shape>
                <v:shape id="Graphic 345" o:spid="_x0000_s1370" style="position:absolute;left:63441;top:3727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" path="m,231952r8535,l8535,,,,,231952xe" filled="f" strokeweight=".04936mm">
                  <v:path arrowok="t"/>
                </v:shape>
                <v:shape id="Graphic 346" o:spid="_x0000_s1371" style="position:absolute;left:62544;top:3960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" path="m58521,l,,,231952r58521,l58521,xe" fillcolor="navy" stroked="f">
                  <v:path arrowok="t"/>
                </v:shape>
                <v:shape id="Graphic 347" o:spid="_x0000_s1372" style="position:absolute;left:62544;top:3960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" path="m,231952r58521,l58521,,,,,231952xe" filled="f" strokecolor="navy" strokeweight=".14pt">
                  <v:path arrowok="t"/>
                </v:shape>
                <v:shape id="Graphic 348" o:spid="_x0000_s1373" style="position:absolute;left:63441;top:3960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" path="m8535,l,,,231952r8535,l8535,xe" fillcolor="black" stroked="f">
                  <v:path arrowok="t"/>
                </v:shape>
                <v:shape id="Graphic 349" o:spid="_x0000_s1374" style="position:absolute;left:63441;top:3960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" path="m,231952r8535,l8535,,,,,231952xe" filled="f" strokeweight=".04936mm">
                  <v:path arrowok="t"/>
                </v:shape>
                <v:shape id="Graphic 350" o:spid="_x0000_s1375" style="position:absolute;left:62544;top:4194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" path="m58521,l,,,231952r58521,l58521,xe" fillcolor="navy" stroked="f">
                  <v:path arrowok="t"/>
                </v:shape>
                <v:shape id="Graphic 351" o:spid="_x0000_s1376" style="position:absolute;left:62544;top:4194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" path="m,231952r58521,l58521,,,,,231952xe" filled="f" strokecolor="navy" strokeweight=".14pt">
                  <v:path arrowok="t"/>
                </v:shape>
                <v:shape id="Graphic 352" o:spid="_x0000_s1377" style="position:absolute;left:63441;top:4194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" path="m8535,l,,,231952r8535,l8535,xe" fillcolor="black" stroked="f">
                  <v:path arrowok="t"/>
                </v:shape>
                <v:shape id="Graphic 353" o:spid="_x0000_s1378" style="position:absolute;left:63441;top:4194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" path="m,231952r8535,l8535,,,,,231952xe" filled="f" strokeweight=".04936mm">
                  <v:path arrowok="t"/>
                </v:shape>
                <v:shape id="Graphic 354" o:spid="_x0000_s1379" style="position:absolute;left:62544;top:44272;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" path="m58521,l,,,231952r58521,l58521,xe" fillcolor="navy" stroked="f">
                  <v:path arrowok="t"/>
                </v:shape>
                <v:shape id="Graphic 355" o:spid="_x0000_s1380" style="position:absolute;left:62544;top:44272;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" path="m,231952r58521,l58521,,,,,231952xe" filled="f" strokecolor="navy" strokeweight=".14pt">
                  <v:path arrowok="t"/>
                </v:shape>
                <v:shape id="Graphic 356" o:spid="_x0000_s1381" style="position:absolute;left:63441;top:44272;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" path="m8535,l,,,231952r8535,l8535,xe" fillcolor="black" stroked="f">
                  <v:path arrowok="t"/>
                </v:shape>
                <v:shape id="Graphic 357" o:spid="_x0000_s1382" style="position:absolute;left:63441;top:44272;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" path="m,231952r8535,l8535,,,,,231952xe" filled="f" strokeweight=".04936mm">
                  <v:path arrowok="t"/>
                </v:shape>
                <v:shape id="Graphic 358" o:spid="_x0000_s1383" style="position:absolute;left:62544;top:46606;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" path="m58521,l,,,231648r58521,l58521,xe" fillcolor="navy" stroked="f">
                  <v:path arrowok="t"/>
                </v:shape>
                <v:shape id="Graphic 359" o:spid="_x0000_s1384" style="position:absolute;left:62544;top:46606;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" path="m,231648r58521,l58521,,,,,231648xe" filled="f" strokecolor="navy" strokeweight=".14pt">
                  <v:path arrowok="t"/>
                </v:shape>
                <v:shape id="Graphic 360" o:spid="_x0000_s1385" style="position:absolute;left:63441;top:46606;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" path="m8535,l,,,231648r8535,l8535,xe" fillcolor="black" stroked="f">
                  <v:path arrowok="t"/>
                </v:shape>
                <v:shape id="Graphic 361" o:spid="_x0000_s1386" style="position:absolute;left:63441;top:46606;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" path="m,231648r8535,l8535,,,,,231648xe" filled="f" strokeweight=".14pt">
                  <v:path arrowok="t"/>
                </v:shape>
                <v:shape id="Graphic 362" o:spid="_x0000_s1387" style="position:absolute;left:62544;top:48938;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" path="m58521,l,,,231648r58521,l58521,xe" fillcolor="navy" stroked="f">
                  <v:path arrowok="t"/>
                </v:shape>
                <v:shape id="Graphic 363" o:spid="_x0000_s1388" style="position:absolute;left:62544;top:48938;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" path="m,231648r58521,l58521,,,,,231648xe" filled="f" strokecolor="navy" strokeweight=".14pt">
                  <v:path arrowok="t"/>
                </v:shape>
                <v:shape id="Graphic 364" o:spid="_x0000_s1389" style="position:absolute;left:63441;top:48938;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" path="m8535,l,,,231648r8535,l8535,xe" fillcolor="black" stroked="f">
                  <v:path arrowok="t"/>
                </v:shape>
                <v:shape id="Graphic 365" o:spid="_x0000_s1390" style="position:absolute;left:63441;top:48938;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" path="m,231648r8535,l8535,,,,,231648xe" filled="f" strokeweight=".14pt">
                  <v:path arrowok="t"/>
                </v:shape>
                <v:shape id="Graphic 366" o:spid="_x0000_s1391" style="position:absolute;left:62544;top:5127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" path="m58521,l,,,231952r58521,l58521,xe" fillcolor="navy" stroked="f">
                  <v:path arrowok="t"/>
                </v:shape>
                <v:shape id="Graphic 367" o:spid="_x0000_s1392" style="position:absolute;left:62544;top:5127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" path="m,231952r58521,l58521,,,,,231952xe" filled="f" strokecolor="navy" strokeweight=".14pt">
                  <v:path arrowok="t"/>
                </v:shape>
                <v:shape id="Graphic 368" o:spid="_x0000_s1393" style="position:absolute;left:63441;top:5127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" path="m8535,l,,,231952r8535,l8535,xe" fillcolor="black" stroked="f">
                  <v:path arrowok="t"/>
                </v:shape>
                <v:shape id="Graphic 369" o:spid="_x0000_s1394" style="position:absolute;left:63441;top:5127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" path="m,231952r8535,l8535,,,,,231952xe" filled="f" strokeweight=".04936mm">
                  <v:path arrowok="t"/>
                </v:shape>
                <v:shape id="Graphic 370" o:spid="_x0000_s1395" style="position:absolute;left:62544;top:53602;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" path="m58521,l,,,231952r58521,l58521,xe" fillcolor="navy" stroked="f">
                  <v:path arrowok="t"/>
                </v:shape>
                <v:shape id="Graphic 371" o:spid="_x0000_s1396" style="position:absolute;left:62544;top:53602;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" path="m,231952r58521,l58521,,,,,231952xe" filled="f" strokecolor="navy" strokeweight=".14pt">
                  <v:path arrowok="t"/>
                </v:shape>
                <v:shape id="Graphic 372" o:spid="_x0000_s1397" style="position:absolute;left:63441;top:53602;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" path="m8535,l,,,231952r8535,l8535,xe" fillcolor="black" stroked="f">
                  <v:path arrowok="t"/>
                </v:shape>
                <v:shape id="Graphic 373" o:spid="_x0000_s1398" style="position:absolute;left:63441;top:53602;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" path="m,231952r8535,l8535,,,,,231952xe" filled="f" strokeweight=".04936mm">
                  <v:path arrowok="t"/>
                </v:shape>
                <v:shape id="Graphic 374" o:spid="_x0000_s1399" style="position:absolute;left:62544;top:55934;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" path="m58521,l,,,231952r58521,l58521,xe" fillcolor="navy" stroked="f">
                  <v:path arrowok="t"/>
                </v:shape>
                <v:shape id="Graphic 375" o:spid="_x0000_s1400" style="position:absolute;left:62544;top:55934;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" path="m,231952r58521,l58521,,,,,231952xe" filled="f" strokecolor="navy" strokeweight=".14pt">
                  <v:path arrowok="t"/>
                </v:shape>
                <v:shape id="Graphic 376" o:spid="_x0000_s1401" style="position:absolute;left:63441;top:55934;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" path="m8535,l,,,231952r8535,l8535,xe" fillcolor="black" stroked="f">
                  <v:path arrowok="t"/>
                </v:shape>
                <v:shape id="Graphic 377" o:spid="_x0000_s1402" style="position:absolute;left:63441;top:55934;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" path="m,231952r8535,l8535,,,,,231952xe" filled="f" strokeweight=".04936mm">
                  <v:path arrowok="t"/>
                </v:shape>
                <v:shape id="Graphic 378" o:spid="_x0000_s1403" style="position:absolute;left:62544;top:5826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" path="m58521,l,,,231952r58521,l58521,xe" fillcolor="navy" stroked="f">
                  <v:path arrowok="t"/>
                </v:shape>
                <v:shape id="Graphic 379" o:spid="_x0000_s1404" style="position:absolute;left:62544;top:5826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" path="m,231952r58521,l58521,,,,,231952xe" filled="f" strokecolor="navy" strokeweight=".14pt">
                  <v:path arrowok="t"/>
                </v:shape>
                <v:shape id="Graphic 380" o:spid="_x0000_s1405" style="position:absolute;left:63441;top:5826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" path="m8535,l,,,231952r8535,l8535,xe" fillcolor="black" stroked="f">
                  <v:path arrowok="t"/>
                </v:shape>
                <v:shape id="Graphic 381" o:spid="_x0000_s1406" style="position:absolute;left:63441;top:5826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" path="m,231952r8535,l8535,,,,,231952xe" filled="f" strokeweight=".04936mm">
                  <v:path arrowok="t"/>
                </v:shape>
                <v:shape id="Graphic 382" o:spid="_x0000_s1407" style="position:absolute;left:62544;top:6059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" path="m58521,l,,,233476r58521,l58521,xe" fillcolor="navy" stroked="f">
                  <v:path arrowok="t"/>
                </v:shape>
                <v:shape id="Graphic 383" o:spid="_x0000_s1408" style="position:absolute;left:62544;top:6059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" path="m,233476r58521,l58521,,,,,233476xe" filled="f" strokecolor="navy" strokeweight=".04936mm">
                  <v:path arrowok="t"/>
                </v:shape>
                <v:shape id="Graphic 384" o:spid="_x0000_s1409" style="position:absolute;left:63441;top:60598;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" path="m8535,l,,,233476r8535,l8535,xe" fillcolor="black" stroked="f">
                  <v:path arrowok="t"/>
                </v:shape>
                <v:shape id="Graphic 385" o:spid="_x0000_s1410" style="position:absolute;left:63441;top:60598;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" path="m,233476r8535,l8535,,,,,233476xe" filled="f" strokeweight=".14pt">
                  <v:path arrowok="t"/>
                </v:shape>
                <v:shape id="Graphic 386" o:spid="_x0000_s1411" style="position:absolute;left:62544;top:6294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" path="m58521,l,,,233476r58521,l58521,xe" fillcolor="navy" stroked="f">
                  <v:path arrowok="t"/>
                </v:shape>
                <v:shape id="Graphic 387" o:spid="_x0000_s1412" style="position:absolute;left:62544;top:6294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" path="m,233476r58521,l58521,,,,,233476xe" filled="f" strokecolor="navy" strokeweight=".04936mm">
                  <v:path arrowok="t"/>
                </v:shape>
                <v:shape id="Graphic 388" o:spid="_x0000_s1413" style="position:absolute;left:63441;top:62945;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acwgAAANwAAAAPAAAAZHJzL2Rvd25yZXYueG1sRE9NawIx&#10;EL0X/A9hCr3VbC0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AY5BacwgAAANwAAAAPAAAA&#10;AAAAAAAAAAAAAAcCAABkcnMvZG93bnJldi54bWxQSwUGAAAAAAMAAwC3AAAA9gIAAAAA&#10;" path="m8535,l,,,233476r8535,l8535,xe" fillcolor="black" stroked="f">
                  <v:path arrowok="t"/>
                </v:shape>
                <v:shape id="Graphic 389" o:spid="_x0000_s1414" style="position:absolute;left:63441;top:62945;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SxAAAANwAAAAPAAAAZHJzL2Rvd25yZXYueG1sRI9Bi8Iw&#10;FITvgv8hPMGbplUQ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H+xfNLEAAAA3AAAAA8A&#10;AAAAAAAAAAAAAAAABwIAAGRycy9kb3ducmV2LnhtbFBLBQYAAAAAAwADALcAAAD4AgAAAAA=&#10;" path="m,233476r8535,l8535,,,,,233476xe" filled="f" strokeweight=".14pt">
                  <v:path arrowok="t"/>
                </v:shape>
                <v:shape id="Graphic 390" o:spid="_x0000_s1415" style="position:absolute;left:62544;top:6529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" path="m58521,l,,,233171r58521,l58521,xe" fillcolor="navy" stroked="f">
                  <v:path arrowok="t"/>
                </v:shape>
                <v:shape id="Graphic 391" o:spid="_x0000_s1416" style="position:absolute;left:62544;top:6529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" path="m,233171r58521,l58521,,,,,233171xe" filled="f" strokecolor="navy" strokeweight=".14pt">
                  <v:path arrowok="t"/>
                </v:shape>
                <v:shape id="Graphic 392" o:spid="_x0000_s1417" style="position:absolute;left:63441;top:65295;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berxAAAANwAAAAPAAAAZHJzL2Rvd25yZXYueG1sRI9fa8Iw&#10;FMXfB/sO4Qp7m6kd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PzVt6vEAAAA3AAAAA8A&#10;AAAAAAAAAAAAAAAABwIAAGRycy9kb3ducmV2LnhtbFBLBQYAAAAAAwADALcAAAD4AgAAAAA=&#10;" path="m8535,l,,,233171r8535,l8535,xe" fillcolor="black" stroked="f">
                  <v:path arrowok="t"/>
                </v:shape>
                <v:shape id="Graphic 393" o:spid="_x0000_s1418" style="position:absolute;left:63441;top:65295;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" path="m,233171r8535,l8535,,,,,233171xe" filled="f" strokeweight=".14pt">
                  <v:path arrowok="t"/>
                </v:shape>
                <v:shape id="Graphic 394" o:spid="_x0000_s1419" style="position:absolute;left:62544;top:67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" path="m58521,l,,,233171r58521,l58521,xe" fillcolor="navy" stroked="f">
                  <v:path arrowok="t"/>
                </v:shape>
                <v:shape id="Graphic 395" o:spid="_x0000_s1420" style="position:absolute;left:62544;top:67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" path="m,233171r58521,l58521,,,,,233171xe" filled="f" strokecolor="navy" strokeweight=".14pt">
                  <v:path arrowok="t"/>
                </v:shape>
                <v:shape id="Graphic 396" o:spid="_x0000_s1421" style="position:absolute;left:63441;top:6764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GoxAAAANwAAAAPAAAAZHJzL2Rvd25yZXYueG1sRI9fa8Iw&#10;FMXfhX2HcAe+aTo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IPusajEAAAA3AAAAA8A&#10;AAAAAAAAAAAAAAAABwIAAGRycy9kb3ducmV2LnhtbFBLBQYAAAAAAwADALcAAAD4AgAAAAA=&#10;" path="m8535,l,,,233171r8535,l8535,xe" fillcolor="black" stroked="f">
                  <v:path arrowok="t"/>
                </v:shape>
                <v:shape id="Graphic 397" o:spid="_x0000_s1422" style="position:absolute;left:63441;top:6764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vmxQAAANwAAAAPAAAAZHJzL2Rvd25yZXYueG1sRI9Ba8JA&#10;FITvgv9heYXedBML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Dku9vmxQAAANwAAAAP&#10;AAAAAAAAAAAAAAAAAAcCAABkcnMvZG93bnJldi54bWxQSwUGAAAAAAMAAwC3AAAA+QIAAAAA&#10;" path="m,233171r8535,l8535,,,,,233171xe" filled="f" strokeweight=".14pt">
                  <v:path arrowok="t"/>
                </v:shape>
                <v:shape id="Graphic 398" o:spid="_x0000_s1423" style="position:absolute;left:62544;top:69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" path="m58521,l,,,233172r58521,l58521,xe" fillcolor="navy" stroked="f">
                  <v:path arrowok="t"/>
                </v:shape>
                <v:shape id="Graphic 399" o:spid="_x0000_s1424" style="position:absolute;left:62544;top:69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" path="m,233172r58521,l58521,,,,,233172xe" filled="f" strokecolor="navy" strokeweight=".14pt">
                  <v:path arrowok="t"/>
                </v:shape>
                <v:shape id="Graphic 400" o:spid="_x0000_s1425" style="position:absolute;left:63441;top:6998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9SlwQAAANwAAAAPAAAAZHJzL2Rvd25yZXYueG1sRE9NSwMx&#10;EL0L/ocwgjebtIj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Evr1KXBAAAA3AAAAA8AAAAA&#10;AAAAAAAAAAAABwIAAGRycy9kb3ducmV2LnhtbFBLBQYAAAAAAwADALcAAAD1AgAAAAA=&#10;" path="m8535,l,,,233172r8535,l8535,xe" fillcolor="black" stroked="f">
                  <v:path arrowok="t"/>
                </v:shape>
                <v:shape id="Graphic 401" o:spid="_x0000_s1426" style="position:absolute;left:63441;top:6998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" path="m,233172r8535,l8535,,,,,233172xe" filled="f" strokeweight=".14pt">
                  <v:path arrowok="t"/>
                </v:shape>
                <v:shape id="Graphic 402" o:spid="_x0000_s1427" style="position:absolute;left:62544;top:7233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" path="m58521,l,,,233172r58521,l58521,xe" fillcolor="navy" stroked="f">
                  <v:path arrowok="t"/>
                </v:shape>
                <v:shape id="Graphic 403" o:spid="_x0000_s1428" style="position:absolute;left:62544;top:7233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" path="m,233172r58521,l58521,,,,,233172xe" filled="f" strokecolor="navy" strokeweight=".14pt">
                  <v:path arrowok="t"/>
                </v:shape>
                <v:shape id="Graphic 404" o:spid="_x0000_s1429" style="position:absolute;left:63441;top:7233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" path="m8535,l,,,233172r8535,l8535,xe" fillcolor="black" stroked="f">
                  <v:path arrowok="t"/>
                </v:shape>
                <v:shape id="Graphic 405" o:spid="_x0000_s1430" style="position:absolute;left:63441;top:7233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" path="m,233172r8535,l8535,,,,,233172xe" filled="f" strokeweight=".14pt">
                  <v:path arrowok="t"/>
                </v:shape>
                <v:shape id="Graphic 406" o:spid="_x0000_s1431" style="position:absolute;left:62544;top:7468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" path="m58521,l,,,233476r58521,l58521,xe" fillcolor="navy" stroked="f">
                  <v:path arrowok="t"/>
                </v:shape>
                <v:shape id="Graphic 407" o:spid="_x0000_s1432" style="position:absolute;left:62544;top:7468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" path="m,233476r58521,l58521,,,,,233476xe" filled="f" strokecolor="navy" strokeweight=".14pt">
                  <v:path arrowok="t"/>
                </v:shape>
                <v:shape id="Graphic 408" o:spid="_x0000_s1433" style="position:absolute;left:63441;top:746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ijwQAAANwAAAAPAAAAZHJzL2Rvd25yZXYueG1sRE9NSwMx&#10;EL0L/ocwgjebtIj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LWd2KPBAAAA3AAAAA8AAAAA&#10;AAAAAAAAAAAABwIAAGRycy9kb3ducmV2LnhtbFBLBQYAAAAAAwADALcAAAD1AgAAAAA=&#10;" path="m8535,l,,,233476r8535,l8535,xe" fillcolor="black" stroked="f">
                  <v:path arrowok="t"/>
                </v:shape>
                <v:shape id="Graphic 409" o:spid="_x0000_s1434" style="position:absolute;left:63441;top:746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LtxQAAANwAAAAPAAAAZHJzL2Rvd25yZXYueG1sRI9Ba8JA&#10;FITvgv9heUJvZhMp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DSyLLtxQAAANwAAAAP&#10;AAAAAAAAAAAAAAAAAAcCAABkcnMvZG93bnJldi54bWxQSwUGAAAAAAMAAwC3AAAA+QIAAAAA&#10;" path="m,233476r8535,l8535,,,,,233476xe" filled="f" strokeweight=".14pt">
                  <v:path arrowok="t"/>
                </v:shape>
                <v:shape id="Graphic 410" o:spid="_x0000_s1435" style="position:absolute;left:62544;top:7702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" path="m58521,l,,,233476r58521,l58521,xe" fillcolor="navy" stroked="f">
                  <v:path arrowok="t"/>
                </v:shape>
                <v:shape id="Graphic 411" o:spid="_x0000_s1436" style="position:absolute;left:62544;top:7702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" path="m,233476r58521,l58521,,,,,233476xe" filled="f" strokecolor="navy" strokeweight=".14pt">
                  <v:path arrowok="t"/>
                </v:shape>
                <v:shape id="Graphic 412" o:spid="_x0000_s1437" style="position:absolute;left:63441;top:770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mUxAAAANwAAAAPAAAAZHJzL2Rvd25yZXYueG1sRI9fa8Iw&#10;FMXfB36HcAXfZmoR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FGseZTEAAAA3AAAAA8A&#10;AAAAAAAAAAAAAAAABwIAAGRycy9kb3ducmV2LnhtbFBLBQYAAAAAAwADALcAAAD4AgAAAAA=&#10;" path="m8535,l,,,233476r8535,l8535,xe" fillcolor="black" stroked="f">
                  <v:path arrowok="t"/>
                </v:shape>
                <v:shape id="Graphic 413" o:spid="_x0000_s1438" style="position:absolute;left:63441;top:770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" path="m,233476r8535,l8535,,,,,233476xe" filled="f" strokeweight=".14pt">
                  <v:path arrowok="t"/>
                </v:shape>
                <v:shape id="Graphic 414" o:spid="_x0000_s1439" style="position:absolute;left:62544;top:793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" path="m58521,l,,,233476r58521,l58521,xe" fillcolor="navy" stroked="f">
                  <v:path arrowok="t"/>
                </v:shape>
                <v:shape id="Graphic 415" o:spid="_x0000_s1440" style="position:absolute;left:62544;top:793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" path="m,233476r58521,l58521,,,,,233476xe" filled="f" strokecolor="navy" strokeweight=".04936mm">
                  <v:path arrowok="t"/>
                </v:shape>
                <v:shape id="Graphic 416" o:spid="_x0000_s1441" style="position:absolute;left:63441;top:793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XwwAAANwAAAAPAAAAZHJzL2Rvd25yZXYueG1sRI9fa8Iw&#10;FMXfB36HcAXfZqqI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Lpd/l8MAAADcAAAADwAA&#10;AAAAAAAAAAAAAAAHAgAAZHJzL2Rvd25yZXYueG1sUEsFBgAAAAADAAMAtwAAAPcCAAAAAA==&#10;" path="m8535,l,,,233476r8535,l8535,xe" fillcolor="black" stroked="f">
                  <v:path arrowok="t"/>
                </v:shape>
                <v:shape id="Graphic 417" o:spid="_x0000_s1442" style="position:absolute;left:63441;top:793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XZxAAAANwAAAAPAAAAZHJzL2Rvd25yZXYueG1sRI9Pi8Iw&#10;FMTvgt8hPMGbphXZ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EnCFdnEAAAA3AAAAA8A&#10;AAAAAAAAAAAAAAAABwIAAGRycy9kb3ducmV2LnhtbFBLBQYAAAAAAwADALcAAAD4AgAAAAA=&#10;" path="m,233476r8535,l8535,,,,,233476xe" filled="f" strokeweight=".14pt">
                  <v:path arrowok="t"/>
                </v:shape>
                <v:shape id="Graphic 418" o:spid="_x0000_s1443" style="position:absolute;left:62544;top:817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" path="m58521,l,,,233476r58521,l58521,xe" fillcolor="navy" stroked="f">
                  <v:path arrowok="t"/>
                </v:shape>
                <v:shape id="Graphic 419" o:spid="_x0000_s1444" style="position:absolute;left:62544;top:817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" path="m,233476r58521,l58521,,,,,233476xe" filled="f" strokecolor="navy" strokeweight=".14pt">
                  <v:path arrowok="t"/>
                </v:shape>
                <v:shape id="Graphic 420" o:spid="_x0000_s1445" style="position:absolute;left:63441;top:817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jFwgAAANwAAAAPAAAAZHJzL2Rvd25yZXYueG1sRE9NS8NA&#10;EL0L/odlBG920y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AAXojFwgAAANwAAAAPAAAA&#10;AAAAAAAAAAAAAAcCAABkcnMvZG93bnJldi54bWxQSwUGAAAAAAMAAwC3AAAA9gIAAAAA&#10;" path="m8535,l,,,233476r8535,l8535,xe" fillcolor="black" stroked="f">
                  <v:path arrowok="t"/>
                </v:shape>
                <v:shape id="Graphic 421" o:spid="_x0000_s1446" style="position:absolute;left:63441;top:817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LxAAAANwAAAAPAAAAZHJzL2Rvd25yZXYueG1sRI9Pi8Iw&#10;FMTvgt8hPMGbpi0i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GcL4ovEAAAA3AAAAA8A&#10;AAAAAAAAAAAAAAAABwIAAGRycy9kb3ducmV2LnhtbFBLBQYAAAAAAwADALcAAAD4AgAAAAA=&#10;" path="m,233476r8535,l8535,,,,,233476xe" filled="f" strokeweight=".14pt">
                  <v:path arrowok="t"/>
                </v:shape>
                <v:shape id="Graphic 422" o:spid="_x0000_s1447" style="position:absolute;left:62544;top:8407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" path="m58521,l,,,233476r58521,l58521,xe" fillcolor="navy" stroked="f">
                  <v:path arrowok="t"/>
                </v:shape>
                <v:shape id="Graphic 423" o:spid="_x0000_s1448" style="position:absolute;left:62544;top:8407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" path="m,233476r58521,l58521,,,,,233476xe" filled="f" strokecolor="navy" strokeweight=".14pt">
                  <v:path arrowok="t"/>
                </v:shape>
                <v:shape id="Graphic 424" o:spid="_x0000_s1449" style="position:absolute;left:63441;top:8407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" path="m8535,l,,,233476r8535,l8535,xe" fillcolor="black" stroked="f">
                  <v:path arrowok="t"/>
                </v:shape>
                <v:shape id="Graphic 425" o:spid="_x0000_s1450" style="position:absolute;left:63441;top:8407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SIxgAAANwAAAAPAAAAZHJzL2Rvd25yZXYueG1sRI9Pa8JA&#10;FMTvBb/D8gq9NZuEKp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GDDkiMYAAADcAAAA&#10;DwAAAAAAAAAAAAAAAAAHAgAAZHJzL2Rvd25yZXYueG1sUEsFBgAAAAADAAMAtwAAAPoCAAAAAA==&#10;" path="m,233476r8535,l8535,,,,,233476xe" filled="f" strokeweight=".14pt">
                  <v:path arrowok="t"/>
                </v:shape>
                <v:shape id="Graphic 426" o:spid="_x0000_s1451" style="position:absolute;left:62544;top:8642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" path="m58521,l,,,233171r58521,l58521,xe" fillcolor="navy" stroked="f">
                  <v:path arrowok="t"/>
                </v:shape>
                <v:shape id="Graphic 427" o:spid="_x0000_s1452" style="position:absolute;left:62544;top:8642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" path="m,233171r58521,l58521,,,,,233171xe" filled="f" strokecolor="navy" strokeweight=".14pt">
                  <v:path arrowok="t"/>
                </v:shape>
                <v:shape id="Graphic 428" o:spid="_x0000_s1453" style="position:absolute;left:63441;top:8642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DwgAAANwAAAAPAAAAZHJzL2Rvd25yZXYueG1sRE9NS8NA&#10;EL0L/odlBG920y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D+KITDwgAAANwAAAAPAAAA&#10;AAAAAAAAAAAAAAcCAABkcnMvZG93bnJldi54bWxQSwUGAAAAAAMAAwC3AAAA9gIAAAAA&#10;" path="m8535,l,,,233171r8535,l8535,xe" fillcolor="black" stroked="f">
                  <v:path arrowok="t"/>
                </v:shape>
                <v:shape id="Graphic 429" o:spid="_x0000_s1454" style="position:absolute;left:63441;top:8642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6NxAAAANwAAAAPAAAAZHJzL2Rvd25yZXYueG1sRI9Bi8Iw&#10;FITvgv8hPGFvmrYs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Jl97o3EAAAA3AAAAA8A&#10;AAAAAAAAAAAAAAAABwIAAGRycy9kb3ducmV2LnhtbFBLBQYAAAAAAwADALcAAAD4AgAAAAA=&#10;" path="m,233171r8535,l8535,,,,,233171xe" filled="f" strokeweight=".14pt">
                  <v:path arrowok="t"/>
                </v:shape>
                <v:shape id="Graphic 430" o:spid="_x0000_s1455" style="position:absolute;left:399;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" path="m58216,l,,,231952r58216,l58216,xe" fillcolor="navy" stroked="f">
                  <v:path arrowok="t"/>
                </v:shape>
                <v:shape id="Graphic 431" o:spid="_x0000_s1456" style="position:absolute;left:399;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" path="m,231952r58216,l58216,,,,,231952xe" filled="f" strokecolor="navy" strokeweight=".14pt">
                  <v:path arrowok="t"/>
                </v:shape>
                <v:shape id="Graphic 432" o:spid="_x0000_s1457" style="position:absolute;left:8;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" path="m7924,l,,,231952r7924,l7924,xe" fillcolor="black" stroked="f">
                  <v:path arrowok="t"/>
                </v:shape>
                <v:shape id="Graphic 433" o:spid="_x0000_s1458" style="position:absolute;left:8;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" path="m,231952r7924,l7924,,,,,231952xe" filled="f" strokeweight=".04936mm">
                  <v:path arrowok="t"/>
                </v:shape>
                <v:shape id="Graphic 434" o:spid="_x0000_s1459" style="position:absolute;left:399;top:462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" path="m58216,l,,,231952r58216,l58216,xe" fillcolor="navy" stroked="f">
                  <v:path arrowok="t"/>
                </v:shape>
                <v:shape id="Graphic 435" o:spid="_x0000_s1460" style="position:absolute;left:399;top:462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" path="m,231952r58216,l58216,,,,,231952xe" filled="f" strokecolor="navy" strokeweight=".14pt">
                  <v:path arrowok="t"/>
                </v:shape>
                <v:shape id="Graphic 436" o:spid="_x0000_s1461" style="position:absolute;left:8;top:462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" path="m7924,l,,,231952r7924,l7924,xe" fillcolor="black" stroked="f">
                  <v:path arrowok="t"/>
                </v:shape>
                <v:shape id="Graphic 437" o:spid="_x0000_s1462" style="position:absolute;left:8;top:462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" path="m,231952r7924,l7924,,,,,231952xe" filled="f" strokeweight=".04936mm">
                  <v:path arrowok="t"/>
                </v:shape>
                <v:shape id="Graphic 438" o:spid="_x0000_s1463" style="position:absolute;left:399;top:696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" path="m58216,l,,,231648r58216,l58216,xe" fillcolor="navy" stroked="f">
                  <v:path arrowok="t"/>
                </v:shape>
                <v:shape id="Graphic 439" o:spid="_x0000_s1464" style="position:absolute;left:399;top:696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" path="m,231648r58216,l58216,,,,,231648xe" filled="f" strokecolor="navy" strokeweight=".14pt">
                  <v:path arrowok="t"/>
                </v:shape>
                <v:shape id="Graphic 440" o:spid="_x0000_s1465" style="position:absolute;left:8;top:696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" path="m7924,l,,,231648r7924,l7924,xe" fillcolor="black" stroked="f">
                  <v:path arrowok="t"/>
                </v:shape>
                <v:shape id="Graphic 441" o:spid="_x0000_s1466" style="position:absolute;left:8;top:696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" path="m,231648r7924,l7924,,,,,231648xe" filled="f" strokeweight=".04936mm">
                  <v:path arrowok="t"/>
                </v:shape>
                <v:shape id="Graphic 442" o:spid="_x0000_s1467" style="position:absolute;left:399;top:9293;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" path="m58216,l,,,231648r58216,l58216,xe" fillcolor="navy" stroked="f">
                  <v:path arrowok="t"/>
                </v:shape>
                <v:shape id="Graphic 443" o:spid="_x0000_s1468" style="position:absolute;left:399;top:9293;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" path="m,231648r58216,l58216,,,,,231648xe" filled="f" strokecolor="navy" strokeweight=".14pt">
                  <v:path arrowok="t"/>
                </v:shape>
                <v:shape id="Graphic 444" o:spid="_x0000_s1469" style="position:absolute;left:8;top:9293;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" path="m7924,l,,,231648r7924,l7924,xe" fillcolor="black" stroked="f">
                  <v:path arrowok="t"/>
                </v:shape>
                <v:shape id="Graphic 445" o:spid="_x0000_s1470" style="position:absolute;left:8;top:9293;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" path="m,231648r7924,l7924,,,,,231648xe" filled="f" strokeweight=".04936mm">
                  <v:path arrowok="t"/>
                </v:shape>
                <v:shape id="Graphic 446" o:spid="_x0000_s1471" style="position:absolute;left:399;top:1162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" path="m58216,l,,,231952r58216,l58216,xe" fillcolor="navy" stroked="f">
                  <v:path arrowok="t"/>
                </v:shape>
                <v:shape id="Graphic 447" o:spid="_x0000_s1472" style="position:absolute;left:399;top:1162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" path="m,231952r58216,l58216,,,,,231952xe" filled="f" strokecolor="navy" strokeweight=".14pt">
                  <v:path arrowok="t"/>
                </v:shape>
                <v:shape id="Graphic 448" o:spid="_x0000_s1473" style="position:absolute;left:8;top:1162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" path="m7924,l,,,231952r7924,l7924,xe" fillcolor="black" stroked="f">
                  <v:path arrowok="t"/>
                </v:shape>
                <v:shape id="Graphic 449" o:spid="_x0000_s1474" style="position:absolute;left:8;top:1162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" path="m,231952r7924,l7924,,,,,231952xe" filled="f" strokeweight=".04936mm">
                  <v:path arrowok="t"/>
                </v:shape>
                <v:shape id="Graphic 450" o:spid="_x0000_s1475" style="position:absolute;left:399;top:1395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" path="m58216,l,,,231952r58216,l58216,xe" fillcolor="navy" stroked="f">
                  <v:path arrowok="t"/>
                </v:shape>
                <v:shape id="Graphic 451" o:spid="_x0000_s1476" style="position:absolute;left:399;top:1395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" path="m,231952r58216,l58216,,,,,231952xe" filled="f" strokecolor="navy" strokeweight=".14pt">
                  <v:path arrowok="t"/>
                </v:shape>
                <v:shape id="Graphic 452" o:spid="_x0000_s1477" style="position:absolute;left:8;top:1395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" path="m7924,l,,,231952r7924,l7924,xe" fillcolor="black" stroked="f">
                  <v:path arrowok="t"/>
                </v:shape>
                <v:shape id="Graphic 453" o:spid="_x0000_s1478" style="position:absolute;left:8;top:1395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" path="m,231952r7924,l7924,,,,,231952xe" filled="f" strokeweight=".04936mm">
                  <v:path arrowok="t"/>
                </v:shape>
                <v:shape id="Graphic 454" o:spid="_x0000_s1479" style="position:absolute;left:399;top:1628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" path="m58216,l,,,231952r58216,l58216,xe" fillcolor="navy" stroked="f">
                  <v:path arrowok="t"/>
                </v:shape>
                <v:shape id="Graphic 455" o:spid="_x0000_s1480" style="position:absolute;left:399;top:1628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" path="m,231952r58216,l58216,,,,,231952xe" filled="f" strokecolor="navy" strokeweight=".14pt">
                  <v:path arrowok="t"/>
                </v:shape>
                <v:shape id="Graphic 456" o:spid="_x0000_s1481" style="position:absolute;left:8;top:1628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" path="m7924,l,,,231952r7924,l7924,xe" fillcolor="black" stroked="f">
                  <v:path arrowok="t"/>
                </v:shape>
                <v:shape id="Graphic 457" o:spid="_x0000_s1482" style="position:absolute;left:8;top:1628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" path="m,231952r7924,l7924,,,,,231952xe" filled="f" strokeweight=".04936mm">
                  <v:path arrowok="t"/>
                </v:shape>
                <v:shape id="Graphic 458" o:spid="_x0000_s1483" style="position:absolute;left:399;top:1862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" path="m58216,l,,,231952r58216,l58216,xe" fillcolor="navy" stroked="f">
                  <v:path arrowok="t"/>
                </v:shape>
                <v:shape id="Graphic 459" o:spid="_x0000_s1484" style="position:absolute;left:399;top:1862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" path="m,231952r58216,l58216,,,,,231952xe" filled="f" strokecolor="navy" strokeweight=".14pt">
                  <v:path arrowok="t"/>
                </v:shape>
                <v:shape id="Graphic 460" o:spid="_x0000_s1485" style="position:absolute;left:8;top:1862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" path="m7924,l,,,231952r7924,l7924,xe" fillcolor="black" stroked="f">
                  <v:path arrowok="t"/>
                </v:shape>
                <v:shape id="Graphic 461" o:spid="_x0000_s1486" style="position:absolute;left:8;top:1862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" path="m,231952r7924,l7924,,,,,231952xe" filled="f" strokeweight=".04936mm">
                  <v:path arrowok="t"/>
                </v:shape>
                <v:shape id="Graphic 462" o:spid="_x0000_s1487" style="position:absolute;left:399;top:2095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" path="m58216,l,,,231952r58216,l58216,xe" fillcolor="navy" stroked="f">
                  <v:path arrowok="t"/>
                </v:shape>
                <v:shape id="Graphic 463" o:spid="_x0000_s1488" style="position:absolute;left:399;top:2095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" path="m,231952r58216,l58216,,,,,231952xe" filled="f" strokecolor="navy" strokeweight=".14pt">
                  <v:path arrowok="t"/>
                </v:shape>
                <v:shape id="Graphic 464" o:spid="_x0000_s1489" style="position:absolute;left:8;top:2095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" path="m7924,l,,,231952r7924,l7924,xe" fillcolor="black" stroked="f">
                  <v:path arrowok="t"/>
                </v:shape>
                <v:shape id="Graphic 465" o:spid="_x0000_s1490" style="position:absolute;left:8;top:2095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" path="m,231952r7924,l7924,,,,,231952xe" filled="f" strokeweight=".04936mm">
                  <v:path arrowok="t"/>
                </v:shape>
                <v:shape id="Graphic 466" o:spid="_x0000_s1491" style="position:absolute;left:399;top:2328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" path="m58216,l,,,231952r58216,l58216,xe" fillcolor="navy" stroked="f">
                  <v:path arrowok="t"/>
                </v:shape>
                <v:shape id="Graphic 467" o:spid="_x0000_s1492" style="position:absolute;left:399;top:2328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" path="m,231952r58216,l58216,,,,,231952xe" filled="f" strokecolor="navy" strokeweight=".14pt">
                  <v:path arrowok="t"/>
                </v:shape>
                <v:shape id="Graphic 468" o:spid="_x0000_s1493" style="position:absolute;left:8;top:2328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" path="m7924,l,,,231952r7924,l7924,xe" fillcolor="black" stroked="f">
                  <v:path arrowok="t"/>
                </v:shape>
                <v:shape id="Graphic 469" o:spid="_x0000_s1494" style="position:absolute;left:8;top:2328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" path="m,231952r7924,l7924,,,,,231952xe" filled="f" strokeweight=".04936mm">
                  <v:path arrowok="t"/>
                </v:shape>
                <v:shape id="Graphic 470" o:spid="_x0000_s1495" style="position:absolute;left:399;top:2561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" path="m58216,l,,,231648r58216,l58216,xe" fillcolor="navy" stroked="f">
                  <v:path arrowok="t"/>
                </v:shape>
                <v:shape id="Graphic 471" o:spid="_x0000_s1496" style="position:absolute;left:399;top:2561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" path="m,231648r58216,l58216,,,,,231648xe" filled="f" strokecolor="navy" strokeweight=".14pt">
                  <v:path arrowok="t"/>
                </v:shape>
                <v:shape id="Graphic 472" o:spid="_x0000_s1497" style="position:absolute;left:8;top:2561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" path="m7924,l,,,231648r7924,l7924,xe" fillcolor="black" stroked="f">
                  <v:path arrowok="t"/>
                </v:shape>
                <v:shape id="Graphic 473" o:spid="_x0000_s1498" style="position:absolute;left:8;top:2561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" path="m,231648r7924,l7924,,,,,231648xe" filled="f" strokeweight=".04936mm">
                  <v:path arrowok="t"/>
                </v:shape>
                <v:shape id="Graphic 474" o:spid="_x0000_s1499" style="position:absolute;left:399;top:2795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" path="m58216,l,,,231648r58216,l58216,xe" fillcolor="navy" stroked="f">
                  <v:path arrowok="t"/>
                </v:shape>
                <v:shape id="Graphic 475" o:spid="_x0000_s1500" style="position:absolute;left:399;top:2795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" path="m,231648r58216,l58216,,,,,231648xe" filled="f" strokecolor="navy" strokeweight=".14pt">
                  <v:path arrowok="t"/>
                </v:shape>
                <v:shape id="Graphic 476" o:spid="_x0000_s1501" style="position:absolute;left:8;top:279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" path="m7924,l,,,231648r7924,l7924,xe" fillcolor="black" stroked="f">
                  <v:path arrowok="t"/>
                </v:shape>
                <v:shape id="Graphic 477" o:spid="_x0000_s1502" style="position:absolute;left:8;top:279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" path="m,231648r7924,l7924,,,,,231648xe" filled="f" strokeweight=".04936mm">
                  <v:path arrowok="t"/>
                </v:shape>
                <v:shape id="Graphic 478" o:spid="_x0000_s1503" style="position:absolute;left:399;top:3028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" path="m58216,l,,,231647r58216,l58216,xe" fillcolor="navy" stroked="f">
                  <v:path arrowok="t"/>
                </v:shape>
                <v:shape id="Graphic 479" o:spid="_x0000_s1504" style="position:absolute;left:399;top:3028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" path="m,231647r58216,l58216,,,,,231647xe" filled="f" strokecolor="navy" strokeweight=".14pt">
                  <v:path arrowok="t"/>
                </v:shape>
                <v:shape id="Graphic 480" o:spid="_x0000_s1505" style="position:absolute;left:8;top:30282;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" path="m7924,l,,,231647r7924,l7924,xe" fillcolor="black" stroked="f">
                  <v:path arrowok="t"/>
                </v:shape>
                <v:shape id="Graphic 481" o:spid="_x0000_s1506" style="position:absolute;left:8;top:30282;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" path="m,231647r7924,l7924,,,,,231647xe" filled="f" strokeweight=".04936mm">
                  <v:path arrowok="t"/>
                </v:shape>
                <v:shape id="Graphic 482" o:spid="_x0000_s1507" style="position:absolute;left:399;top:3261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" path="m58216,l,,,231952r58216,l58216,xe" fillcolor="navy" stroked="f">
                  <v:path arrowok="t"/>
                </v:shape>
                <v:shape id="Graphic 483" o:spid="_x0000_s1508" style="position:absolute;left:399;top:3261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" path="m,231952r58216,l58216,,,,,231952xe" filled="f" strokecolor="navy" strokeweight=".14pt">
                  <v:path arrowok="t"/>
                </v:shape>
                <v:shape id="Graphic 484" o:spid="_x0000_s1509" style="position:absolute;left:8;top:326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" path="m7924,l,,,231952r7924,l7924,xe" fillcolor="black" stroked="f">
                  <v:path arrowok="t"/>
                </v:shape>
                <v:shape id="Graphic 485" o:spid="_x0000_s1510" style="position:absolute;left:8;top:326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" path="m,231952r7924,l7924,,,,,231952xe" filled="f" strokeweight=".04936mm">
                  <v:path arrowok="t"/>
                </v:shape>
                <v:shape id="Graphic 486" o:spid="_x0000_s1511" style="position:absolute;left:399;top:349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" path="m58216,l,,,231952r58216,l58216,xe" fillcolor="navy" stroked="f">
                  <v:path arrowok="t"/>
                </v:shape>
                <v:shape id="Graphic 487" o:spid="_x0000_s1512" style="position:absolute;left:399;top:349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" path="m,231952r58216,l58216,,,,,231952xe" filled="f" strokecolor="navy" strokeweight=".14pt">
                  <v:path arrowok="t"/>
                </v:shape>
                <v:shape id="Graphic 488" o:spid="_x0000_s1513" style="position:absolute;left:8;top:349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" path="m7924,l,,,231952r7924,l7924,xe" fillcolor="black" stroked="f">
                  <v:path arrowok="t"/>
                </v:shape>
                <v:shape id="Graphic 489" o:spid="_x0000_s1514" style="position:absolute;left:8;top:349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" path="m,231952r7924,l7924,,,,,231952xe" filled="f" strokeweight=".04936mm">
                  <v:path arrowok="t"/>
                </v:shape>
                <v:shape id="Graphic 490" o:spid="_x0000_s1515" style="position:absolute;left:399;top:372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" path="m58216,l,,,231952r58216,l58216,xe" fillcolor="navy" stroked="f">
                  <v:path arrowok="t"/>
                </v:shape>
                <v:shape id="Graphic 491" o:spid="_x0000_s1516" style="position:absolute;left:399;top:372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" path="m,231952r58216,l58216,,,,,231952xe" filled="f" strokecolor="navy" strokeweight=".14pt">
                  <v:path arrowok="t"/>
                </v:shape>
                <v:shape id="Graphic 492" o:spid="_x0000_s1517" style="position:absolute;left:8;top:372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" path="m7924,l,,,231952r7924,l7924,xe" fillcolor="black" stroked="f">
                  <v:path arrowok="t"/>
                </v:shape>
                <v:shape id="Graphic 493" o:spid="_x0000_s1518" style="position:absolute;left:8;top:372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" path="m,231952r7924,l7924,,,,,231952xe" filled="f" strokeweight=".04936mm">
                  <v:path arrowok="t"/>
                </v:shape>
                <v:shape id="Graphic 494" o:spid="_x0000_s1519" style="position:absolute;left:399;top:396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" path="m58216,l,,,231952r58216,l58216,xe" fillcolor="navy" stroked="f">
                  <v:path arrowok="t"/>
                </v:shape>
                <v:shape id="Graphic 495" o:spid="_x0000_s1520" style="position:absolute;left:399;top:396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" path="m,231952r58216,l58216,,,,,231952xe" filled="f" strokecolor="navy" strokeweight=".14pt">
                  <v:path arrowok="t"/>
                </v:shape>
                <v:shape id="Graphic 496" o:spid="_x0000_s1521" style="position:absolute;left:8;top:396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" path="m7924,l,,,231952r7924,l7924,xe" fillcolor="black" stroked="f">
                  <v:path arrowok="t"/>
                </v:shape>
                <v:shape id="Graphic 497" o:spid="_x0000_s1522" style="position:absolute;left:8;top:396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" path="m,231952r7924,l7924,,,,,231952xe" filled="f" strokeweight=".04936mm">
                  <v:path arrowok="t"/>
                </v:shape>
                <v:shape id="Graphic 498" o:spid="_x0000_s1523" style="position:absolute;left:399;top:419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" path="m58216,l,,,231952r58216,l58216,xe" fillcolor="navy" stroked="f">
                  <v:path arrowok="t"/>
                </v:shape>
                <v:shape id="Graphic 499" o:spid="_x0000_s1524" style="position:absolute;left:399;top:419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" path="m,231952r58216,l58216,,,,,231952xe" filled="f" strokecolor="navy" strokeweight=".14pt">
                  <v:path arrowok="t"/>
                </v:shape>
                <v:shape id="Graphic 500" o:spid="_x0000_s1525" style="position:absolute;left:8;top:419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" path="m7924,l,,,231952r7924,l7924,xe" fillcolor="black" stroked="f">
                  <v:path arrowok="t"/>
                </v:shape>
                <v:shape id="Graphic 501" o:spid="_x0000_s1526" style="position:absolute;left:8;top:419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" path="m,231952r7924,l7924,,,,,231952xe" filled="f" strokeweight=".04936mm">
                  <v:path arrowok="t"/>
                </v:shape>
                <v:shape id="Graphic 502" o:spid="_x0000_s1527" style="position:absolute;left:399;top:4427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" path="m58216,l,,,231952r58216,l58216,xe" fillcolor="navy" stroked="f">
                  <v:path arrowok="t"/>
                </v:shape>
                <v:shape id="Graphic 503" o:spid="_x0000_s1528" style="position:absolute;left:399;top:4427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" path="m,231952r58216,l58216,,,,,231952xe" filled="f" strokecolor="navy" strokeweight=".14pt">
                  <v:path arrowok="t"/>
                </v:shape>
                <v:shape id="Graphic 504" o:spid="_x0000_s1529" style="position:absolute;left:8;top:4427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" path="m7924,l,,,231952r7924,l7924,xe" fillcolor="black" stroked="f">
                  <v:path arrowok="t"/>
                </v:shape>
                <v:shape id="Graphic 505" o:spid="_x0000_s1530" style="position:absolute;left:8;top:4427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" path="m,231952r7924,l7924,,,,,231952xe" filled="f" strokeweight=".04936mm">
                  <v:path arrowok="t"/>
                </v:shape>
                <v:shape id="Graphic 506" o:spid="_x0000_s1531" style="position:absolute;left:399;top:46606;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" path="m58216,l,,,231648r58216,l58216,xe" fillcolor="navy" stroked="f">
                  <v:path arrowok="t"/>
                </v:shape>
                <v:shape id="Graphic 507" o:spid="_x0000_s1532" style="position:absolute;left:399;top:46606;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" path="m,231648r58216,l58216,,,,,231648xe" filled="f" strokecolor="navy" strokeweight=".14pt">
                  <v:path arrowok="t"/>
                </v:shape>
                <v:shape id="Graphic 508" o:spid="_x0000_s1533" style="position:absolute;left:8;top:46606;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" path="m7924,l,,,231648r7924,l7924,xe" fillcolor="black" stroked="f">
                  <v:path arrowok="t"/>
                </v:shape>
                <v:shape id="Graphic 509" o:spid="_x0000_s1534" style="position:absolute;left:8;top:46606;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" path="m,231648r7924,l7924,,,,,231648xe" filled="f" strokeweight=".04936mm">
                  <v:path arrowok="t"/>
                </v:shape>
                <v:shape id="Graphic 510" o:spid="_x0000_s1535" style="position:absolute;left:399;top:4893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" path="m58216,l,,,231648r58216,l58216,xe" fillcolor="navy" stroked="f">
                  <v:path arrowok="t"/>
                </v:shape>
                <v:shape id="Graphic 511" o:spid="_x0000_s1536" style="position:absolute;left:399;top:4893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" path="m,231648r58216,l58216,,,,,231648xe" filled="f" strokecolor="navy" strokeweight=".14pt">
                  <v:path arrowok="t"/>
                </v:shape>
                <v:shape id="Graphic 512" o:spid="_x0000_s1537" style="position:absolute;left:8;top:4893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" path="m7924,l,,,231648r7924,l7924,xe" fillcolor="black" stroked="f">
                  <v:path arrowok="t"/>
                </v:shape>
                <v:shape id="Graphic 513" o:spid="_x0000_s1538" style="position:absolute;left:8;top:4893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" path="m,231648r7924,l7924,,,,,231648xe" filled="f" strokeweight=".04936mm">
                  <v:path arrowok="t"/>
                </v:shape>
                <v:shape id="Graphic 514" o:spid="_x0000_s1539" style="position:absolute;left:399;top:5127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" path="m58216,l,,,231952r58216,l58216,xe" fillcolor="navy" stroked="f">
                  <v:path arrowok="t"/>
                </v:shape>
                <v:shape id="Graphic 515" o:spid="_x0000_s1540" style="position:absolute;left:399;top:5127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" path="m,231952r58216,l58216,,,,,231952xe" filled="f" strokecolor="navy" strokeweight=".14pt">
                  <v:path arrowok="t"/>
                </v:shape>
                <v:shape id="Graphic 516" o:spid="_x0000_s1541" style="position:absolute;left:8;top:5127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" path="m7924,l,,,231952r7924,l7924,xe" fillcolor="black" stroked="f">
                  <v:path arrowok="t"/>
                </v:shape>
                <v:shape id="Graphic 517" o:spid="_x0000_s1542" style="position:absolute;left:8;top:5127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" path="m,231952r7924,l7924,,,,,231952xe" filled="f" strokeweight=".04936mm">
                  <v:path arrowok="t"/>
                </v:shape>
                <v:shape id="Graphic 518" o:spid="_x0000_s1543" style="position:absolute;left:399;top:5360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" path="m58216,l,,,231952r58216,l58216,xe" fillcolor="navy" stroked="f">
                  <v:path arrowok="t"/>
                </v:shape>
                <v:shape id="Graphic 519" o:spid="_x0000_s1544" style="position:absolute;left:399;top:5360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" path="m,231952r58216,l58216,,,,,231952xe" filled="f" strokecolor="navy" strokeweight=".14pt">
                  <v:path arrowok="t"/>
                </v:shape>
                <v:shape id="Graphic 520" o:spid="_x0000_s1545" style="position:absolute;left:8;top:5360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" path="m7924,l,,,231952r7924,l7924,xe" fillcolor="black" stroked="f">
                  <v:path arrowok="t"/>
                </v:shape>
                <v:shape id="Graphic 521" o:spid="_x0000_s1546" style="position:absolute;left:8;top:5360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" path="m,231952r7924,l7924,,,,,231952xe" filled="f" strokeweight=".04936mm">
                  <v:path arrowok="t"/>
                </v:shape>
                <v:shape id="Graphic 522" o:spid="_x0000_s1547" style="position:absolute;left:399;top:5593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" path="m58216,l,,,231952r58216,l58216,xe" fillcolor="navy" stroked="f">
                  <v:path arrowok="t"/>
                </v:shape>
                <v:shape id="Graphic 523" o:spid="_x0000_s1548" style="position:absolute;left:399;top:5593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" path="m,231952r58216,l58216,,,,,231952xe" filled="f" strokecolor="navy" strokeweight=".14pt">
                  <v:path arrowok="t"/>
                </v:shape>
                <v:shape id="Graphic 524" o:spid="_x0000_s1549" style="position:absolute;left:8;top:5593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" path="m7924,l,,,231952r7924,l7924,xe" fillcolor="black" stroked="f">
                  <v:path arrowok="t"/>
                </v:shape>
                <v:shape id="Graphic 525" o:spid="_x0000_s1550" style="position:absolute;left:8;top:5593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" path="m,231952r7924,l7924,,,,,231952xe" filled="f" strokeweight=".04936mm">
                  <v:path arrowok="t"/>
                </v:shape>
                <v:shape id="Graphic 526" o:spid="_x0000_s1551" style="position:absolute;left:399;top:5826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" path="m58216,l,,,231952r58216,l58216,xe" fillcolor="navy" stroked="f">
                  <v:path arrowok="t"/>
                </v:shape>
                <v:shape id="Graphic 527" o:spid="_x0000_s1552" style="position:absolute;left:399;top:5826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" path="m,231952r58216,l58216,,,,,231952xe" filled="f" strokecolor="navy" strokeweight=".14pt">
                  <v:path arrowok="t"/>
                </v:shape>
                <v:shape id="Graphic 528" o:spid="_x0000_s1553" style="position:absolute;left:8;top:5826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" path="m7924,l,,,231952r7924,l7924,xe" fillcolor="black" stroked="f">
                  <v:path arrowok="t"/>
                </v:shape>
                <v:shape id="Graphic 529" o:spid="_x0000_s1554" style="position:absolute;left:8;top:5826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" path="m,231952r7924,l7924,,,,,231952xe" filled="f" strokeweight=".04936mm">
                  <v:path arrowok="t"/>
                </v:shape>
                <v:shape id="Graphic 530" o:spid="_x0000_s1555" style="position:absolute;left:399;top:6059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shwgAAANwAAAAPAAAAZHJzL2Rvd25yZXYueG1sRE/NaoNA&#10;EL4H+g7LFHqLaxsi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BsVCshwgAAANwAAAAPAAAA&#10;AAAAAAAAAAAAAAcCAABkcnMvZG93bnJldi54bWxQSwUGAAAAAAMAAwC3AAAA9gIAAAAA&#10;" path="m58216,l,,,233476r58216,l58216,xe" fillcolor="navy" stroked="f">
                  <v:path arrowok="t"/>
                </v:shape>
                <v:shape id="Graphic 531" o:spid="_x0000_s1556" style="position:absolute;left:399;top:6059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VWxAAAANwAAAAPAAAAZHJzL2Rvd25yZXYueG1sRI9Ba8JA&#10;FITvBf/D8oTe6iYWi0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FDA1VbEAAAA3AAAAA8A&#10;AAAAAAAAAAAAAAAABwIAAGRycy9kb3ducmV2LnhtbFBLBQYAAAAAAwADALcAAAD4AgAAAAA=&#10;" path="m,233476r58216,l58216,,,,,233476xe" filled="f" strokecolor="navy" strokeweight=".14pt">
                  <v:path arrowok="t"/>
                </v:shape>
                <v:shape id="Graphic 532" o:spid="_x0000_s1557" style="position:absolute;left:8;top:60598;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" path="m7924,l,,,233476r7924,l7924,xe" fillcolor="black" stroked="f">
                  <v:path arrowok="t"/>
                </v:shape>
                <v:shape id="Graphic 533" o:spid="_x0000_s1558" style="position:absolute;left:8;top:60598;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" path="m,233476r7924,l7924,,,,,233476xe" filled="f" strokeweight=".04936mm">
                  <v:path arrowok="t"/>
                </v:shape>
                <v:shape id="Graphic 534" o:spid="_x0000_s1559" style="position:absolute;left:399;top:6294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" path="m58216,l,,,233476r58216,l58216,xe" fillcolor="navy" stroked="f">
                  <v:path arrowok="t"/>
                </v:shape>
                <v:shape id="Graphic 535" o:spid="_x0000_s1560" style="position:absolute;left:399;top:6294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" path="m,233476r58216,l58216,,,,,233476xe" filled="f" strokecolor="navy" strokeweight=".14pt">
                  <v:path arrowok="t"/>
                </v:shape>
                <v:shape id="Graphic 536" o:spid="_x0000_s1561" style="position:absolute;left:8;top:62945;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" path="m7924,l,,,233476r7924,l7924,xe" fillcolor="black" stroked="f">
                  <v:path arrowok="t"/>
                </v:shape>
                <v:shape id="Graphic 537" o:spid="_x0000_s1562" style="position:absolute;left:8;top:62945;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" path="m,233476r7924,l7924,,,,,233476xe" filled="f" strokeweight=".04936mm">
                  <v:path arrowok="t"/>
                </v:shape>
                <v:shape id="Graphic 538" o:spid="_x0000_s1563" style="position:absolute;left:399;top:6529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cnwgAAANwAAAAPAAAAZHJzL2Rvd25yZXYueG1sRE/NaoNA&#10;EL4H+g7LFHqLaxsi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CSIicnwgAAANwAAAAPAAAA&#10;AAAAAAAAAAAAAAcCAABkcnMvZG93bnJldi54bWxQSwUGAAAAAAMAAwC3AAAA9gIAAAAA&#10;" path="m58216,l,,,233171r58216,l58216,xe" fillcolor="navy" stroked="f">
                  <v:path arrowok="t"/>
                </v:shape>
                <v:shape id="Graphic 539" o:spid="_x0000_s1564" style="position:absolute;left:399;top:6529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lQxQAAANwAAAAPAAAAZHJzL2Rvd25yZXYueG1sRI9Ba8JA&#10;FITvQv/D8gredGOk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CuttlQxQAAANwAAAAP&#10;AAAAAAAAAAAAAAAAAAcCAABkcnMvZG93bnJldi54bWxQSwUGAAAAAAMAAwC3AAAA+QIAAAAA&#10;" path="m,233171r58216,l58216,,,,,233171xe" filled="f" strokecolor="navy" strokeweight=".14pt">
                  <v:path arrowok="t"/>
                </v:shape>
                <v:shape id="Graphic 540" o:spid="_x0000_s1565" style="position:absolute;left:8;top:65295;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" path="m7924,l,,,233171r7924,l7924,xe" fillcolor="black" stroked="f">
                  <v:path arrowok="t"/>
                </v:shape>
                <v:shape id="Graphic 541" o:spid="_x0000_s1566" style="position:absolute;left:8;top:65295;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" path="m,233171r7924,l7924,,,,,233171xe" filled="f" strokeweight=".04936mm">
                  <v:path arrowok="t"/>
                </v:shape>
                <v:shape id="Graphic 542" o:spid="_x0000_s1567" style="position:absolute;left:399;top:67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" path="m58216,l,,,233171r58216,l58216,xe" fillcolor="navy" stroked="f">
                  <v:path arrowok="t"/>
                </v:shape>
                <v:shape id="Graphic 543" o:spid="_x0000_s1568" style="position:absolute;left:399;top:67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" path="m,233171r58216,l58216,,,,,233171xe" filled="f" strokecolor="navy" strokeweight=".14pt">
                  <v:path arrowok="t"/>
                </v:shape>
                <v:shape id="Graphic 544" o:spid="_x0000_s1569" style="position:absolute;left:8;top:6764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" path="m7924,l,,,233171r7924,l7924,xe" fillcolor="black" stroked="f">
                  <v:path arrowok="t"/>
                </v:shape>
                <v:shape id="Graphic 545" o:spid="_x0000_s1570" style="position:absolute;left:8;top:6764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" path="m,233171r7924,l7924,,,,,233171xe" filled="f" strokeweight=".04936mm">
                  <v:path arrowok="t"/>
                </v:shape>
                <v:shape id="Graphic 546" o:spid="_x0000_s1571" style="position:absolute;left:399;top:69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" path="m58216,l,,,233172r58216,l58216,xe" fillcolor="navy" stroked="f">
                  <v:path arrowok="t"/>
                </v:shape>
                <v:shape id="Graphic 547" o:spid="_x0000_s1572" style="position:absolute;left:399;top:69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" path="m,233172r58216,l58216,,,,,233172xe" filled="f" strokecolor="navy" strokeweight=".14pt">
                  <v:path arrowok="t"/>
                </v:shape>
                <v:shape id="Graphic 548" o:spid="_x0000_s1573" style="position:absolute;left:8;top:6998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" path="m7924,l,,,233172r7924,l7924,xe" fillcolor="black" stroked="f">
                  <v:path arrowok="t"/>
                </v:shape>
                <v:shape id="Graphic 549" o:spid="_x0000_s1574" style="position:absolute;left:8;top:6998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" path="m,233172r7924,l7924,,,,,233172xe" filled="f" strokeweight=".04936mm">
                  <v:path arrowok="t"/>
                </v:shape>
                <v:shape id="Graphic 550" o:spid="_x0000_s1575" style="position:absolute;left:399;top:7233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" path="m58216,l,,,233172r58216,l58216,xe" fillcolor="navy" stroked="f">
                  <v:path arrowok="t"/>
                </v:shape>
                <v:shape id="Graphic 551" o:spid="_x0000_s1576" style="position:absolute;left:399;top:7233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" path="m,233172r58216,l58216,,,,,233172xe" filled="f" strokecolor="navy" strokeweight=".14pt">
                  <v:path arrowok="t"/>
                </v:shape>
                <v:shape id="Graphic 552" o:spid="_x0000_s1577" style="position:absolute;left:8;top:7233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" path="m7924,l,,,233172r7924,l7924,xe" fillcolor="black" stroked="f">
                  <v:path arrowok="t"/>
                </v:shape>
                <v:shape id="Graphic 553" o:spid="_x0000_s1578" style="position:absolute;left:8;top:7233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" path="m,233172r7924,l7924,,,,,233172xe" filled="f" strokeweight=".04936mm">
                  <v:path arrowok="t"/>
                </v:shape>
                <v:shape id="Graphic 554" o:spid="_x0000_s1579" style="position:absolute;left:399;top:746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" path="m58216,l,,,233476r58216,l58216,xe" fillcolor="navy" stroked="f">
                  <v:path arrowok="t"/>
                </v:shape>
                <v:shape id="Graphic 555" o:spid="_x0000_s1580" style="position:absolute;left:399;top:746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" path="m,233476r58216,l58216,,,,,233476xe" filled="f" strokecolor="navy" strokeweight=".14pt">
                  <v:path arrowok="t"/>
                </v:shape>
                <v:shape id="Graphic 556" o:spid="_x0000_s1581" style="position:absolute;left:8;top:7468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" path="m7924,l,,,233476r7924,l7924,xe" fillcolor="black" stroked="f">
                  <v:path arrowok="t"/>
                </v:shape>
                <v:shape id="Graphic 557" o:spid="_x0000_s1582" style="position:absolute;left:8;top:7468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" path="m,233476r7924,l7924,,,,,233476xe" filled="f" strokeweight=".04936mm">
                  <v:path arrowok="t"/>
                </v:shape>
                <v:shape id="Graphic 558" o:spid="_x0000_s1583" style="position:absolute;left:399;top:770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" path="m58216,l,,,233476r58216,l58216,xe" fillcolor="navy" stroked="f">
                  <v:path arrowok="t"/>
                </v:shape>
                <v:shape id="Graphic 559" o:spid="_x0000_s1584" style="position:absolute;left:399;top:770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" path="m,233476r58216,l58216,,,,,233476xe" filled="f" strokecolor="navy" strokeweight=".14pt">
                  <v:path arrowok="t"/>
                </v:shape>
                <v:shape id="Graphic 560" o:spid="_x0000_s1585" style="position:absolute;left:8;top:770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" path="m7924,l,,,233476r7924,l7924,xe" fillcolor="black" stroked="f">
                  <v:path arrowok="t"/>
                </v:shape>
                <v:shape id="Graphic 561" o:spid="_x0000_s1586" style="position:absolute;left:8;top:7702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" path="m,233476r7924,l7924,,,,,233476xe" filled="f" strokeweight=".04936mm">
                  <v:path arrowok="t"/>
                </v:shape>
                <v:shape id="Graphic 562" o:spid="_x0000_s1587" style="position:absolute;left:399;top:793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" path="m58216,l,,,233476r58216,l58216,xe" fillcolor="navy" stroked="f">
                  <v:path arrowok="t"/>
                </v:shape>
                <v:shape id="Graphic 563" o:spid="_x0000_s1588" style="position:absolute;left:399;top:793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" path="m,233476r58216,l58216,,,,,233476xe" filled="f" strokecolor="navy" strokeweight=".14pt">
                  <v:path arrowok="t"/>
                </v:shape>
                <v:shape id="Graphic 564" o:spid="_x0000_s1589" style="position:absolute;left:8;top:7937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" path="m7924,l,,,233476r7924,l7924,xe" fillcolor="black" stroked="f">
                  <v:path arrowok="t"/>
                </v:shape>
                <v:shape id="Graphic 565" o:spid="_x0000_s1590" style="position:absolute;left:8;top:7937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" path="m,233476r7924,l7924,,,,,233476xe" filled="f" strokeweight=".04936mm">
                  <v:path arrowok="t"/>
                </v:shape>
                <v:shape id="Graphic 566" o:spid="_x0000_s1591" style="position:absolute;left:399;top:817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" path="m58216,l,,,233476r58216,l58216,xe" fillcolor="navy" stroked="f">
                  <v:path arrowok="t"/>
                </v:shape>
                <v:shape id="Graphic 567" o:spid="_x0000_s1592" style="position:absolute;left:399;top:817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" path="m,233476r58216,l58216,,,,,233476xe" filled="f" strokecolor="navy" strokeweight=".14pt">
                  <v:path arrowok="t"/>
                </v:shape>
                <v:shape id="Graphic 568" o:spid="_x0000_s1593" style="position:absolute;left:8;top:8172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" path="m7924,l,,,233476r7924,l7924,xe" fillcolor="black" stroked="f">
                  <v:path arrowok="t"/>
                </v:shape>
                <v:shape id="Graphic 569" o:spid="_x0000_s1594" style="position:absolute;left:8;top:8172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" path="m,233476r7924,l7924,,,,,233476xe" filled="f" strokeweight=".04936mm">
                  <v:path arrowok="t"/>
                </v:shape>
                <v:shape id="Graphic 570" o:spid="_x0000_s1595" style="position:absolute;left:399;top:8407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LhwgAAANwAAAAPAAAAZHJzL2Rvd25yZXYueG1sRE/LasJA&#10;FN0X/IfhCu6aiZX6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D6PpLhwgAAANwAAAAPAAAA&#10;AAAAAAAAAAAAAAcCAABkcnMvZG93bnJldi54bWxQSwUGAAAAAAMAAwC3AAAA9gIAAAAA&#10;" path="m58216,l,,,233476r58216,l58216,xe" fillcolor="navy" stroked="f">
                  <v:path arrowok="t"/>
                </v:shape>
                <v:shape id="Graphic 571" o:spid="_x0000_s1596" style="position:absolute;left:399;top:8407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myWxAAAANwAAAAPAAAAZHJzL2Rvd25yZXYueG1sRI9Ba8JA&#10;FITvBf/D8oTe6iZCrU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MaqbJbEAAAA3AAAAA8A&#10;AAAAAAAAAAAAAAAABwIAAGRycy9kb3ducmV2LnhtbFBLBQYAAAAAAwADALcAAAD4AgAAAAA=&#10;" path="m,233476r58216,l58216,,,,,233476xe" filled="f" strokecolor="navy" strokeweight=".14pt">
                  <v:path arrowok="t"/>
                </v:shape>
                <v:shape id="Graphic 572" o:spid="_x0000_s1597" style="position:absolute;left:8;top:8407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" path="m7924,l,,,233476r7924,l7924,xe" fillcolor="black" stroked="f">
                  <v:path arrowok="t"/>
                </v:shape>
                <v:shape id="Graphic 573" o:spid="_x0000_s1598" style="position:absolute;left:8;top:8407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" path="m,233476r7924,l7924,,,,,233476xe" filled="f" strokeweight=".04936mm">
                  <v:path arrowok="t"/>
                </v:shape>
                <v:shape id="Graphic 574" o:spid="_x0000_s1599" style="position:absolute;left:399;top:8642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" path="m58216,l,,,233171r58216,l58216,xe" fillcolor="navy" stroked="f">
                  <v:path arrowok="t"/>
                </v:shape>
                <v:shape id="Graphic 575" o:spid="_x0000_s1600" style="position:absolute;left:399;top:8642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" path="m,233171r58216,l58216,,,,,233171xe" filled="f" strokecolor="navy" strokeweight=".14pt">
                  <v:path arrowok="t"/>
                </v:shape>
                <v:shape id="Graphic 576" o:spid="_x0000_s1601" style="position:absolute;left:8;top:8642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" path="m7924,l,,,233171r7924,l7924,xe" fillcolor="black" stroked="f">
                  <v:path arrowok="t"/>
                </v:shape>
                <v:shape id="Graphic 577" o:spid="_x0000_s1602" style="position:absolute;left:8;top:8642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" path="m,233171r7924,l7924,,,,,233171xe" filled="f" strokeweight=".04936mm">
                  <v:path arrowok="t"/>
                </v:shape>
                <w10:wrap anchorx="page" anchory="page"/>
              </v:group>
            </w:pict>
          </mc:Fallback>
        </mc:AlternateContent>
      </w:r>
    </w:p>
    <w:p w14:paraId="22E84BA8" w14:textId="77777777" w:rsidR="001631D6" w:rsidRDefault="00000000">
      <w:pPr>
        <w:spacing w:line="278" w:lineRule="auto"/>
        <w:ind w:left="558" w:right="980"/>
        <w:jc w:val="center"/>
        <w:rPr>
          <w:b/>
          <w:sz w:val="30"/>
        </w:rPr>
      </w:pPr>
      <w:r>
        <w:rPr>
          <w:b/>
          <w:sz w:val="30"/>
        </w:rPr>
        <w:t>TRƯỜNG</w:t>
      </w:r>
      <w:r>
        <w:rPr>
          <w:b/>
          <w:spacing w:val="-10"/>
          <w:sz w:val="30"/>
        </w:rPr>
        <w:t xml:space="preserve"> </w:t>
      </w:r>
      <w:r>
        <w:rPr>
          <w:b/>
          <w:sz w:val="30"/>
        </w:rPr>
        <w:t>ĐẠI</w:t>
      </w:r>
      <w:r>
        <w:rPr>
          <w:b/>
          <w:spacing w:val="-9"/>
          <w:sz w:val="30"/>
        </w:rPr>
        <w:t xml:space="preserve"> </w:t>
      </w:r>
      <w:r>
        <w:rPr>
          <w:b/>
          <w:sz w:val="30"/>
        </w:rPr>
        <w:t>HỌC</w:t>
      </w:r>
      <w:r>
        <w:rPr>
          <w:b/>
          <w:spacing w:val="-10"/>
          <w:sz w:val="30"/>
        </w:rPr>
        <w:t xml:space="preserve"> </w:t>
      </w:r>
      <w:r>
        <w:rPr>
          <w:b/>
          <w:sz w:val="30"/>
        </w:rPr>
        <w:t>GIAO</w:t>
      </w:r>
      <w:r>
        <w:rPr>
          <w:b/>
          <w:spacing w:val="-12"/>
          <w:sz w:val="30"/>
        </w:rPr>
        <w:t xml:space="preserve"> </w:t>
      </w:r>
      <w:r>
        <w:rPr>
          <w:b/>
          <w:sz w:val="30"/>
        </w:rPr>
        <w:t>THÔNG</w:t>
      </w:r>
      <w:r>
        <w:rPr>
          <w:b/>
          <w:spacing w:val="-13"/>
          <w:sz w:val="30"/>
        </w:rPr>
        <w:t xml:space="preserve"> </w:t>
      </w:r>
      <w:r>
        <w:rPr>
          <w:b/>
          <w:sz w:val="30"/>
        </w:rPr>
        <w:t>VẬN</w:t>
      </w:r>
      <w:r>
        <w:rPr>
          <w:b/>
          <w:spacing w:val="-14"/>
          <w:sz w:val="30"/>
        </w:rPr>
        <w:t xml:space="preserve"> </w:t>
      </w:r>
      <w:r>
        <w:rPr>
          <w:b/>
          <w:sz w:val="30"/>
        </w:rPr>
        <w:t>TẢI</w:t>
      </w:r>
      <w:r>
        <w:rPr>
          <w:b/>
          <w:spacing w:val="-13"/>
          <w:sz w:val="30"/>
        </w:rPr>
        <w:t xml:space="preserve"> </w:t>
      </w:r>
      <w:r>
        <w:rPr>
          <w:b/>
          <w:sz w:val="30"/>
        </w:rPr>
        <w:t>TP.HCM VIỆN ĐÀO TẠO CHẤT LƯỢNG CAO</w:t>
      </w:r>
    </w:p>
    <w:p w14:paraId="44AB2008" w14:textId="77777777" w:rsidR="001631D6" w:rsidRDefault="001631D6">
      <w:pPr>
        <w:pStyle w:val="BodyText"/>
        <w:rPr>
          <w:b/>
          <w:sz w:val="20"/>
        </w:rPr>
      </w:pPr>
    </w:p>
    <w:p w14:paraId="73F8AEFE" w14:textId="77777777" w:rsidR="001631D6" w:rsidRDefault="00000000">
      <w:pPr>
        <w:pStyle w:val="BodyText"/>
        <w:spacing w:before="226"/>
        <w:rPr>
          <w:b/>
          <w:sz w:val="20"/>
        </w:rPr>
      </w:pPr>
      <w:r>
        <w:rPr>
          <w:b/>
          <w:noProof/>
          <w:sz w:val="20"/>
        </w:rPr>
        <w:drawing>
          <wp:anchor distT="0" distB="0" distL="0" distR="0" simplePos="0" relativeHeight="251660288" behindDoc="1" locked="0" layoutInCell="1" allowOverlap="1" wp14:anchorId="2B0A3CAA" wp14:editId="42C607FF">
            <wp:simplePos x="0" y="0"/>
            <wp:positionH relativeFrom="page">
              <wp:posOffset>1799590</wp:posOffset>
            </wp:positionH>
            <wp:positionV relativeFrom="paragraph">
              <wp:posOffset>304800</wp:posOffset>
            </wp:positionV>
            <wp:extent cx="4126865" cy="921385"/>
            <wp:effectExtent l="0" t="0" r="0" b="0"/>
            <wp:wrapTopAndBottom/>
            <wp:docPr id="578" name="Image 578"/>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8" cstate="print"/>
                    <a:stretch>
                      <a:fillRect/>
                    </a:stretch>
                  </pic:blipFill>
                  <pic:spPr>
                    <a:xfrm>
                      <a:off x="0" y="0"/>
                      <a:ext cx="4126900" cy="921257"/>
                    </a:xfrm>
                    <a:prstGeom prst="rect">
                      <a:avLst/>
                    </a:prstGeom>
                  </pic:spPr>
                </pic:pic>
              </a:graphicData>
            </a:graphic>
          </wp:anchor>
        </w:drawing>
      </w:r>
    </w:p>
    <w:p w14:paraId="265E292E" w14:textId="77777777" w:rsidR="001631D6" w:rsidRDefault="001631D6">
      <w:pPr>
        <w:pStyle w:val="BodyText"/>
        <w:rPr>
          <w:b/>
          <w:sz w:val="30"/>
        </w:rPr>
      </w:pPr>
    </w:p>
    <w:p w14:paraId="055E9A90" w14:textId="77777777" w:rsidR="001631D6" w:rsidRDefault="001631D6">
      <w:pPr>
        <w:pStyle w:val="BodyText"/>
        <w:spacing w:before="91"/>
        <w:rPr>
          <w:b/>
          <w:sz w:val="30"/>
        </w:rPr>
      </w:pPr>
    </w:p>
    <w:p w14:paraId="195C396B" w14:textId="77777777" w:rsidR="001631D6" w:rsidRDefault="00000000">
      <w:pPr>
        <w:spacing w:before="1"/>
        <w:ind w:left="558" w:right="981"/>
        <w:jc w:val="center"/>
        <w:rPr>
          <w:b/>
          <w:sz w:val="32"/>
        </w:rPr>
      </w:pPr>
      <w:r>
        <w:rPr>
          <w:b/>
          <w:sz w:val="32"/>
        </w:rPr>
        <w:t>BÀI</w:t>
      </w:r>
      <w:r>
        <w:rPr>
          <w:b/>
          <w:spacing w:val="-8"/>
          <w:sz w:val="32"/>
        </w:rPr>
        <w:t xml:space="preserve"> </w:t>
      </w:r>
      <w:r>
        <w:rPr>
          <w:b/>
          <w:sz w:val="32"/>
        </w:rPr>
        <w:t>BÁO</w:t>
      </w:r>
      <w:r>
        <w:rPr>
          <w:b/>
          <w:spacing w:val="-7"/>
          <w:sz w:val="32"/>
        </w:rPr>
        <w:t xml:space="preserve"> </w:t>
      </w:r>
      <w:r>
        <w:rPr>
          <w:b/>
          <w:spacing w:val="-5"/>
          <w:sz w:val="32"/>
        </w:rPr>
        <w:t>CÁO</w:t>
      </w:r>
    </w:p>
    <w:p w14:paraId="02136CB5" w14:textId="77777777" w:rsidR="001631D6" w:rsidRDefault="00000000">
      <w:pPr>
        <w:spacing w:before="56"/>
        <w:ind w:left="559" w:right="980"/>
        <w:jc w:val="center"/>
        <w:rPr>
          <w:b/>
          <w:sz w:val="32"/>
        </w:rPr>
      </w:pPr>
      <w:r>
        <w:rPr>
          <w:b/>
          <w:sz w:val="32"/>
        </w:rPr>
        <w:t>MÔN:</w:t>
      </w:r>
      <w:r>
        <w:rPr>
          <w:b/>
          <w:spacing w:val="-13"/>
          <w:sz w:val="32"/>
        </w:rPr>
        <w:t xml:space="preserve"> </w:t>
      </w:r>
      <w:r>
        <w:rPr>
          <w:b/>
          <w:sz w:val="32"/>
        </w:rPr>
        <w:t>LẬP</w:t>
      </w:r>
      <w:r>
        <w:rPr>
          <w:b/>
          <w:spacing w:val="-24"/>
          <w:sz w:val="32"/>
        </w:rPr>
        <w:t xml:space="preserve"> </w:t>
      </w:r>
      <w:r>
        <w:rPr>
          <w:b/>
          <w:sz w:val="32"/>
        </w:rPr>
        <w:t>TRÌNH</w:t>
      </w:r>
      <w:r>
        <w:rPr>
          <w:b/>
          <w:spacing w:val="-15"/>
          <w:sz w:val="32"/>
        </w:rPr>
        <w:t xml:space="preserve"> </w:t>
      </w:r>
      <w:r>
        <w:rPr>
          <w:b/>
          <w:sz w:val="32"/>
        </w:rPr>
        <w:t>THIẾT</w:t>
      </w:r>
      <w:r>
        <w:rPr>
          <w:b/>
          <w:spacing w:val="-14"/>
          <w:sz w:val="32"/>
        </w:rPr>
        <w:t xml:space="preserve"> </w:t>
      </w:r>
      <w:r>
        <w:rPr>
          <w:b/>
          <w:sz w:val="32"/>
        </w:rPr>
        <w:t>BỊ</w:t>
      </w:r>
      <w:r>
        <w:rPr>
          <w:b/>
          <w:spacing w:val="-6"/>
          <w:sz w:val="32"/>
        </w:rPr>
        <w:t xml:space="preserve"> </w:t>
      </w:r>
      <w:r>
        <w:rPr>
          <w:b/>
          <w:sz w:val="32"/>
        </w:rPr>
        <w:t>DI</w:t>
      </w:r>
      <w:r>
        <w:rPr>
          <w:b/>
          <w:spacing w:val="-6"/>
          <w:sz w:val="32"/>
        </w:rPr>
        <w:t xml:space="preserve"> </w:t>
      </w:r>
      <w:r>
        <w:rPr>
          <w:b/>
          <w:spacing w:val="-4"/>
          <w:sz w:val="32"/>
        </w:rPr>
        <w:t>ĐỘNG</w:t>
      </w:r>
    </w:p>
    <w:p w14:paraId="3E3DFD06" w14:textId="77777777" w:rsidR="001631D6" w:rsidRDefault="00000000">
      <w:pPr>
        <w:spacing w:before="55" w:line="276" w:lineRule="auto"/>
        <w:ind w:left="558" w:right="981"/>
        <w:jc w:val="center"/>
        <w:rPr>
          <w:b/>
          <w:sz w:val="32"/>
        </w:rPr>
      </w:pPr>
      <w:r>
        <w:rPr>
          <w:b/>
          <w:color w:val="FF0000"/>
          <w:sz w:val="32"/>
        </w:rPr>
        <w:t>ĐỀ</w:t>
      </w:r>
      <w:r>
        <w:rPr>
          <w:b/>
          <w:color w:val="FF0000"/>
          <w:spacing w:val="-8"/>
          <w:sz w:val="32"/>
        </w:rPr>
        <w:t xml:space="preserve"> </w:t>
      </w:r>
      <w:r>
        <w:rPr>
          <w:b/>
          <w:color w:val="FF0000"/>
          <w:sz w:val="32"/>
        </w:rPr>
        <w:t>TÀI:</w:t>
      </w:r>
      <w:r>
        <w:rPr>
          <w:b/>
          <w:color w:val="FF0000"/>
          <w:spacing w:val="-5"/>
          <w:sz w:val="32"/>
        </w:rPr>
        <w:t xml:space="preserve"> </w:t>
      </w:r>
      <w:r>
        <w:rPr>
          <w:b/>
          <w:color w:val="FF0000"/>
          <w:sz w:val="32"/>
        </w:rPr>
        <w:t>XÂY</w:t>
      </w:r>
      <w:r>
        <w:rPr>
          <w:b/>
          <w:color w:val="FF0000"/>
          <w:spacing w:val="-14"/>
          <w:sz w:val="32"/>
        </w:rPr>
        <w:t xml:space="preserve"> </w:t>
      </w:r>
      <w:r>
        <w:rPr>
          <w:b/>
          <w:color w:val="FF0000"/>
          <w:sz w:val="32"/>
        </w:rPr>
        <w:t>DỰNG</w:t>
      </w:r>
      <w:r>
        <w:rPr>
          <w:b/>
          <w:color w:val="FF0000"/>
          <w:spacing w:val="-3"/>
          <w:sz w:val="32"/>
        </w:rPr>
        <w:t xml:space="preserve"> </w:t>
      </w:r>
      <w:r>
        <w:rPr>
          <w:b/>
          <w:color w:val="FF0000"/>
          <w:sz w:val="32"/>
        </w:rPr>
        <w:t>ỨNG</w:t>
      </w:r>
      <w:r>
        <w:rPr>
          <w:b/>
          <w:color w:val="FF0000"/>
          <w:spacing w:val="-5"/>
          <w:sz w:val="32"/>
        </w:rPr>
        <w:t xml:space="preserve"> </w:t>
      </w:r>
      <w:r>
        <w:rPr>
          <w:b/>
          <w:color w:val="FF0000"/>
          <w:sz w:val="32"/>
        </w:rPr>
        <w:t>DỤNG</w:t>
      </w:r>
      <w:r>
        <w:rPr>
          <w:b/>
          <w:color w:val="FF0000"/>
          <w:spacing w:val="-5"/>
          <w:sz w:val="32"/>
        </w:rPr>
        <w:t xml:space="preserve"> </w:t>
      </w:r>
      <w:r>
        <w:rPr>
          <w:b/>
          <w:color w:val="FF0000"/>
          <w:sz w:val="32"/>
        </w:rPr>
        <w:t>ĐẶT</w:t>
      </w:r>
      <w:r>
        <w:rPr>
          <w:b/>
          <w:color w:val="FF0000"/>
          <w:spacing w:val="-8"/>
          <w:sz w:val="32"/>
        </w:rPr>
        <w:t xml:space="preserve"> </w:t>
      </w:r>
      <w:r>
        <w:rPr>
          <w:b/>
          <w:color w:val="FF0000"/>
          <w:sz w:val="32"/>
        </w:rPr>
        <w:t>BÀN,</w:t>
      </w:r>
      <w:r>
        <w:rPr>
          <w:b/>
          <w:color w:val="FF0000"/>
          <w:spacing w:val="-3"/>
          <w:sz w:val="32"/>
        </w:rPr>
        <w:t xml:space="preserve"> </w:t>
      </w:r>
      <w:r>
        <w:rPr>
          <w:b/>
          <w:color w:val="FF0000"/>
          <w:sz w:val="32"/>
        </w:rPr>
        <w:t>GỌI</w:t>
      </w:r>
      <w:r>
        <w:rPr>
          <w:b/>
          <w:color w:val="FF0000"/>
          <w:spacing w:val="-4"/>
          <w:sz w:val="32"/>
        </w:rPr>
        <w:t xml:space="preserve"> </w:t>
      </w:r>
      <w:r>
        <w:rPr>
          <w:b/>
          <w:color w:val="FF0000"/>
          <w:sz w:val="32"/>
        </w:rPr>
        <w:t>MÓN BẰNG MÃ QR TẠI BÀN VÀ QUẢN LÝ NHÀ HÀNG</w:t>
      </w:r>
    </w:p>
    <w:p w14:paraId="6B209B88" w14:textId="77777777" w:rsidR="001631D6" w:rsidRDefault="00000000">
      <w:pPr>
        <w:spacing w:before="1"/>
        <w:ind w:right="424"/>
        <w:jc w:val="center"/>
        <w:rPr>
          <w:b/>
          <w:sz w:val="32"/>
        </w:rPr>
      </w:pPr>
      <w:r>
        <w:rPr>
          <w:b/>
          <w:color w:val="FF0000"/>
          <w:sz w:val="32"/>
        </w:rPr>
        <w:t>TRÊN</w:t>
      </w:r>
      <w:r>
        <w:rPr>
          <w:b/>
          <w:color w:val="FF0000"/>
          <w:spacing w:val="-15"/>
          <w:sz w:val="32"/>
        </w:rPr>
        <w:t xml:space="preserve"> </w:t>
      </w:r>
      <w:r>
        <w:rPr>
          <w:b/>
          <w:color w:val="FF0000"/>
          <w:sz w:val="32"/>
        </w:rPr>
        <w:t>NỀN</w:t>
      </w:r>
      <w:r>
        <w:rPr>
          <w:b/>
          <w:color w:val="FF0000"/>
          <w:spacing w:val="-14"/>
          <w:sz w:val="32"/>
        </w:rPr>
        <w:t xml:space="preserve"> </w:t>
      </w:r>
      <w:r>
        <w:rPr>
          <w:b/>
          <w:color w:val="FF0000"/>
          <w:sz w:val="32"/>
        </w:rPr>
        <w:t>TẢNG</w:t>
      </w:r>
      <w:r>
        <w:rPr>
          <w:b/>
          <w:color w:val="FF0000"/>
          <w:spacing w:val="-20"/>
          <w:sz w:val="32"/>
        </w:rPr>
        <w:t xml:space="preserve"> </w:t>
      </w:r>
      <w:r>
        <w:rPr>
          <w:b/>
          <w:color w:val="FF0000"/>
          <w:spacing w:val="-2"/>
          <w:sz w:val="32"/>
        </w:rPr>
        <w:t>ANDROID</w:t>
      </w:r>
    </w:p>
    <w:p w14:paraId="5CFBA4C5" w14:textId="77777777" w:rsidR="001631D6" w:rsidRDefault="001631D6">
      <w:pPr>
        <w:pStyle w:val="BodyText"/>
        <w:rPr>
          <w:b/>
          <w:sz w:val="32"/>
        </w:rPr>
      </w:pPr>
    </w:p>
    <w:p w14:paraId="3CECF6DA" w14:textId="77777777" w:rsidR="001631D6" w:rsidRDefault="001631D6">
      <w:pPr>
        <w:pStyle w:val="BodyText"/>
        <w:rPr>
          <w:b/>
          <w:sz w:val="32"/>
        </w:rPr>
      </w:pPr>
    </w:p>
    <w:p w14:paraId="69C6E880" w14:textId="77777777" w:rsidR="001631D6" w:rsidRDefault="001631D6">
      <w:pPr>
        <w:pStyle w:val="BodyText"/>
        <w:spacing w:before="266"/>
        <w:rPr>
          <w:b/>
          <w:sz w:val="32"/>
        </w:rPr>
      </w:pPr>
    </w:p>
    <w:p w14:paraId="0ED27881" w14:textId="77777777" w:rsidR="001631D6" w:rsidRDefault="00000000">
      <w:pPr>
        <w:tabs>
          <w:tab w:val="left" w:pos="3223"/>
          <w:tab w:val="left" w:pos="3609"/>
        </w:tabs>
        <w:spacing w:before="1"/>
        <w:ind w:left="530"/>
        <w:rPr>
          <w:b/>
          <w:sz w:val="26"/>
          <w:lang w:val="vi-VN"/>
        </w:rPr>
      </w:pPr>
      <w:r>
        <w:rPr>
          <w:b/>
          <w:sz w:val="26"/>
        </w:rPr>
        <w:t>Giảng</w:t>
      </w:r>
      <w:r>
        <w:rPr>
          <w:b/>
          <w:spacing w:val="-8"/>
          <w:sz w:val="26"/>
        </w:rPr>
        <w:t xml:space="preserve"> </w:t>
      </w:r>
      <w:r>
        <w:rPr>
          <w:b/>
          <w:sz w:val="26"/>
        </w:rPr>
        <w:t>viên</w:t>
      </w:r>
      <w:r>
        <w:rPr>
          <w:b/>
          <w:spacing w:val="-7"/>
          <w:sz w:val="26"/>
        </w:rPr>
        <w:t xml:space="preserve"> </w:t>
      </w:r>
      <w:r>
        <w:rPr>
          <w:b/>
          <w:sz w:val="26"/>
        </w:rPr>
        <w:t>hướng</w:t>
      </w:r>
      <w:r>
        <w:rPr>
          <w:b/>
          <w:spacing w:val="-5"/>
          <w:sz w:val="26"/>
        </w:rPr>
        <w:t xml:space="preserve"> dẫn</w:t>
      </w:r>
      <w:r>
        <w:rPr>
          <w:b/>
          <w:sz w:val="26"/>
        </w:rPr>
        <w:tab/>
      </w:r>
      <w:r>
        <w:rPr>
          <w:spacing w:val="-10"/>
          <w:sz w:val="26"/>
        </w:rPr>
        <w:t>:</w:t>
      </w:r>
      <w:r>
        <w:rPr>
          <w:sz w:val="26"/>
        </w:rPr>
        <w:tab/>
      </w:r>
      <w:r>
        <w:rPr>
          <w:b/>
          <w:bCs/>
          <w:sz w:val="26"/>
          <w:lang w:val="vi-VN"/>
        </w:rPr>
        <w:t>Nguyễn Văn Chiến</w:t>
      </w:r>
    </w:p>
    <w:p w14:paraId="3B65A5F6" w14:textId="77777777" w:rsidR="001631D6" w:rsidRDefault="001631D6">
      <w:pPr>
        <w:pStyle w:val="BodyText"/>
        <w:spacing w:before="119"/>
        <w:rPr>
          <w:b/>
        </w:rPr>
      </w:pPr>
    </w:p>
    <w:p w14:paraId="459C9194" w14:textId="77777777" w:rsidR="001631D6" w:rsidRDefault="00000000">
      <w:pPr>
        <w:tabs>
          <w:tab w:val="left" w:pos="3223"/>
          <w:tab w:val="left" w:pos="3609"/>
          <w:tab w:val="left" w:pos="6631"/>
          <w:tab w:val="left" w:pos="7198"/>
        </w:tabs>
        <w:ind w:left="530"/>
        <w:rPr>
          <w:sz w:val="26"/>
        </w:rPr>
      </w:pPr>
      <w:r>
        <w:rPr>
          <w:b/>
          <w:sz w:val="26"/>
        </w:rPr>
        <w:t>Sinh</w:t>
      </w:r>
      <w:r>
        <w:rPr>
          <w:b/>
          <w:spacing w:val="-7"/>
          <w:sz w:val="26"/>
        </w:rPr>
        <w:t xml:space="preserve"> </w:t>
      </w:r>
      <w:r>
        <w:rPr>
          <w:b/>
          <w:sz w:val="26"/>
        </w:rPr>
        <w:t>viên</w:t>
      </w:r>
      <w:r>
        <w:rPr>
          <w:b/>
          <w:spacing w:val="-7"/>
          <w:sz w:val="26"/>
        </w:rPr>
        <w:t xml:space="preserve"> </w:t>
      </w:r>
      <w:r>
        <w:rPr>
          <w:b/>
          <w:sz w:val="26"/>
        </w:rPr>
        <w:t>thực</w:t>
      </w:r>
      <w:r>
        <w:rPr>
          <w:b/>
          <w:spacing w:val="-7"/>
          <w:sz w:val="26"/>
        </w:rPr>
        <w:t xml:space="preserve"> </w:t>
      </w:r>
      <w:r>
        <w:rPr>
          <w:b/>
          <w:spacing w:val="-4"/>
          <w:sz w:val="26"/>
        </w:rPr>
        <w:t>hiện</w:t>
      </w:r>
      <w:r>
        <w:rPr>
          <w:b/>
          <w:sz w:val="26"/>
        </w:rPr>
        <w:tab/>
      </w:r>
      <w:r>
        <w:rPr>
          <w:spacing w:val="-10"/>
          <w:sz w:val="26"/>
        </w:rPr>
        <w:t>:</w:t>
      </w:r>
      <w:r>
        <w:rPr>
          <w:sz w:val="26"/>
        </w:rPr>
        <w:tab/>
        <w:t>Nguyễn</w:t>
      </w:r>
      <w:r>
        <w:rPr>
          <w:spacing w:val="-7"/>
          <w:sz w:val="26"/>
        </w:rPr>
        <w:t xml:space="preserve"> </w:t>
      </w:r>
      <w:r>
        <w:rPr>
          <w:sz w:val="26"/>
        </w:rPr>
        <w:t>Anh</w:t>
      </w:r>
      <w:r>
        <w:rPr>
          <w:spacing w:val="-7"/>
          <w:sz w:val="26"/>
        </w:rPr>
        <w:t xml:space="preserve"> </w:t>
      </w:r>
      <w:r>
        <w:rPr>
          <w:spacing w:val="-5"/>
          <w:sz w:val="26"/>
        </w:rPr>
        <w:t>Huy</w:t>
      </w:r>
      <w:r>
        <w:rPr>
          <w:sz w:val="26"/>
        </w:rPr>
        <w:tab/>
      </w:r>
      <w:r>
        <w:rPr>
          <w:spacing w:val="-10"/>
          <w:sz w:val="26"/>
        </w:rPr>
        <w:t>:</w:t>
      </w:r>
      <w:r>
        <w:rPr>
          <w:sz w:val="26"/>
        </w:rPr>
        <w:tab/>
      </w:r>
      <w:r>
        <w:rPr>
          <w:spacing w:val="-2"/>
          <w:sz w:val="26"/>
        </w:rPr>
        <w:t>052205001707</w:t>
      </w:r>
    </w:p>
    <w:p w14:paraId="2289B1FC" w14:textId="77777777" w:rsidR="001631D6" w:rsidRDefault="001631D6">
      <w:pPr>
        <w:pStyle w:val="BodyText"/>
        <w:spacing w:before="120"/>
      </w:pPr>
    </w:p>
    <w:p w14:paraId="177DD482" w14:textId="77777777" w:rsidR="001631D6" w:rsidRDefault="00000000">
      <w:pPr>
        <w:pStyle w:val="BodyText"/>
        <w:tabs>
          <w:tab w:val="left" w:pos="3609"/>
          <w:tab w:val="left" w:pos="6631"/>
          <w:tab w:val="left" w:pos="7198"/>
        </w:tabs>
        <w:ind w:left="3223"/>
        <w:rPr>
          <w:lang w:val="vi-VN"/>
        </w:rPr>
      </w:pPr>
      <w:r>
        <w:rPr>
          <w:spacing w:val="-10"/>
        </w:rPr>
        <w:t>:</w:t>
      </w:r>
      <w:r>
        <w:tab/>
      </w:r>
      <w:r>
        <w:rPr>
          <w:lang w:val="vi-VN"/>
        </w:rPr>
        <w:t>Đinh Bình</w:t>
      </w:r>
      <w:r>
        <w:tab/>
      </w:r>
      <w:r>
        <w:rPr>
          <w:spacing w:val="-10"/>
        </w:rPr>
        <w:t>:</w:t>
      </w:r>
      <w:r>
        <w:tab/>
      </w:r>
      <w:r>
        <w:rPr>
          <w:lang w:val="vi-VN"/>
        </w:rPr>
        <w:t>060205000482</w:t>
      </w:r>
    </w:p>
    <w:p w14:paraId="514E4F66" w14:textId="77777777" w:rsidR="001631D6" w:rsidRDefault="001631D6">
      <w:pPr>
        <w:pStyle w:val="BodyText"/>
        <w:spacing w:before="122"/>
      </w:pPr>
    </w:p>
    <w:p w14:paraId="4448E388" w14:textId="77777777" w:rsidR="001631D6" w:rsidRDefault="00000000">
      <w:pPr>
        <w:pStyle w:val="BodyText"/>
        <w:tabs>
          <w:tab w:val="left" w:pos="3609"/>
          <w:tab w:val="left" w:pos="6631"/>
          <w:tab w:val="left" w:pos="7198"/>
        </w:tabs>
        <w:ind w:left="3223"/>
      </w:pPr>
      <w:r>
        <w:rPr>
          <w:spacing w:val="-10"/>
        </w:rPr>
        <w:t>:</w:t>
      </w:r>
      <w:r>
        <w:tab/>
        <w:t>Nguyễn</w:t>
      </w:r>
      <w:r>
        <w:rPr>
          <w:spacing w:val="-8"/>
        </w:rPr>
        <w:t xml:space="preserve"> </w:t>
      </w:r>
      <w:r>
        <w:t>Phước</w:t>
      </w:r>
      <w:r>
        <w:rPr>
          <w:spacing w:val="-7"/>
        </w:rPr>
        <w:t xml:space="preserve"> </w:t>
      </w:r>
      <w:r>
        <w:rPr>
          <w:spacing w:val="-2"/>
        </w:rPr>
        <w:t>Thịnh</w:t>
      </w:r>
      <w:r>
        <w:tab/>
      </w:r>
      <w:r>
        <w:rPr>
          <w:spacing w:val="-10"/>
        </w:rPr>
        <w:t>:</w:t>
      </w:r>
      <w:r>
        <w:tab/>
      </w:r>
      <w:r>
        <w:rPr>
          <w:spacing w:val="-2"/>
        </w:rPr>
        <w:t>087205016398</w:t>
      </w:r>
    </w:p>
    <w:p w14:paraId="3B4DAC54" w14:textId="77777777" w:rsidR="001631D6" w:rsidRDefault="001631D6">
      <w:pPr>
        <w:pStyle w:val="BodyText"/>
        <w:spacing w:before="120"/>
      </w:pPr>
    </w:p>
    <w:p w14:paraId="2DD8D6C7" w14:textId="77777777" w:rsidR="001631D6" w:rsidRDefault="00000000">
      <w:pPr>
        <w:pStyle w:val="BodyText"/>
        <w:tabs>
          <w:tab w:val="left" w:pos="3609"/>
          <w:tab w:val="left" w:pos="6631"/>
          <w:tab w:val="left" w:pos="7198"/>
        </w:tabs>
        <w:ind w:left="3223"/>
      </w:pPr>
      <w:r>
        <w:rPr>
          <w:spacing w:val="-10"/>
        </w:rPr>
        <w:t>:</w:t>
      </w:r>
      <w:r>
        <w:tab/>
        <w:t>Nguyễn</w:t>
      </w:r>
      <w:r>
        <w:rPr>
          <w:spacing w:val="-9"/>
        </w:rPr>
        <w:t xml:space="preserve"> </w:t>
      </w:r>
      <w:r>
        <w:t>Trường</w:t>
      </w:r>
      <w:r>
        <w:rPr>
          <w:spacing w:val="-8"/>
        </w:rPr>
        <w:t xml:space="preserve"> </w:t>
      </w:r>
      <w:r>
        <w:rPr>
          <w:spacing w:val="-5"/>
        </w:rPr>
        <w:t>Duy</w:t>
      </w:r>
      <w:r>
        <w:tab/>
      </w:r>
      <w:r>
        <w:rPr>
          <w:spacing w:val="-10"/>
        </w:rPr>
        <w:t>:</w:t>
      </w:r>
      <w:r>
        <w:tab/>
      </w:r>
      <w:r>
        <w:rPr>
          <w:spacing w:val="-2"/>
        </w:rPr>
        <w:t>082205007470</w:t>
      </w:r>
    </w:p>
    <w:p w14:paraId="72B455F9" w14:textId="77777777" w:rsidR="001631D6" w:rsidRDefault="001631D6">
      <w:pPr>
        <w:pStyle w:val="BodyText"/>
        <w:spacing w:before="120"/>
      </w:pPr>
    </w:p>
    <w:p w14:paraId="0B532ED1" w14:textId="77777777" w:rsidR="001631D6" w:rsidRDefault="00000000">
      <w:pPr>
        <w:pStyle w:val="BodyText"/>
        <w:tabs>
          <w:tab w:val="left" w:pos="3609"/>
          <w:tab w:val="left" w:pos="6631"/>
          <w:tab w:val="left" w:pos="7198"/>
        </w:tabs>
        <w:ind w:left="3223"/>
        <w:rPr>
          <w:lang w:val="vi-VN"/>
        </w:rPr>
      </w:pPr>
      <w:r>
        <w:rPr>
          <w:spacing w:val="-10"/>
        </w:rPr>
        <w:t>:</w:t>
      </w:r>
      <w:r>
        <w:tab/>
      </w:r>
      <w:r>
        <w:rPr>
          <w:lang w:val="vi-VN"/>
        </w:rPr>
        <w:t>Trần Minh Trí</w:t>
      </w:r>
      <w:r>
        <w:tab/>
      </w:r>
      <w:r>
        <w:rPr>
          <w:spacing w:val="-10"/>
        </w:rPr>
        <w:t>:</w:t>
      </w:r>
      <w:r>
        <w:tab/>
      </w:r>
      <w:r>
        <w:rPr>
          <w:lang w:val="vi-VN"/>
        </w:rPr>
        <w:t>082205015597</w:t>
      </w:r>
    </w:p>
    <w:p w14:paraId="1137B70F" w14:textId="77777777" w:rsidR="001631D6" w:rsidRDefault="001631D6">
      <w:pPr>
        <w:pStyle w:val="BodyText"/>
      </w:pPr>
    </w:p>
    <w:p w14:paraId="21767798" w14:textId="77777777" w:rsidR="001631D6" w:rsidRDefault="001631D6">
      <w:pPr>
        <w:pStyle w:val="BodyText"/>
      </w:pPr>
    </w:p>
    <w:p w14:paraId="58D6BE16" w14:textId="77777777" w:rsidR="001631D6" w:rsidRDefault="001631D6">
      <w:pPr>
        <w:pStyle w:val="BodyText"/>
      </w:pPr>
    </w:p>
    <w:p w14:paraId="414730DA" w14:textId="77777777" w:rsidR="001631D6" w:rsidRDefault="001631D6">
      <w:pPr>
        <w:pStyle w:val="BodyText"/>
      </w:pPr>
    </w:p>
    <w:p w14:paraId="6329F362" w14:textId="77777777" w:rsidR="001631D6" w:rsidRDefault="001631D6">
      <w:pPr>
        <w:pStyle w:val="BodyText"/>
      </w:pPr>
    </w:p>
    <w:p w14:paraId="5B6AEEC9" w14:textId="77777777" w:rsidR="001631D6" w:rsidRDefault="001631D6">
      <w:pPr>
        <w:pStyle w:val="BodyText"/>
        <w:spacing w:before="17"/>
      </w:pPr>
    </w:p>
    <w:p w14:paraId="30577C59" w14:textId="77777777" w:rsidR="001631D6" w:rsidRDefault="00000000">
      <w:pPr>
        <w:pStyle w:val="BodyText"/>
        <w:ind w:left="558" w:right="980"/>
        <w:jc w:val="center"/>
      </w:pPr>
      <w:r>
        <w:t>TP.</w:t>
      </w:r>
      <w:r>
        <w:rPr>
          <w:spacing w:val="-5"/>
        </w:rPr>
        <w:t xml:space="preserve"> </w:t>
      </w:r>
      <w:r>
        <w:t>Hồ</w:t>
      </w:r>
      <w:r>
        <w:rPr>
          <w:spacing w:val="-5"/>
        </w:rPr>
        <w:t xml:space="preserve"> </w:t>
      </w:r>
      <w:r>
        <w:t>Chí</w:t>
      </w:r>
      <w:r>
        <w:rPr>
          <w:spacing w:val="-5"/>
        </w:rPr>
        <w:t xml:space="preserve"> </w:t>
      </w:r>
      <w:r>
        <w:t>Minh,</w:t>
      </w:r>
      <w:r>
        <w:rPr>
          <w:spacing w:val="-5"/>
        </w:rPr>
        <w:t xml:space="preserve"> </w:t>
      </w:r>
      <w:r>
        <w:t>ngày</w:t>
      </w:r>
      <w:r>
        <w:rPr>
          <w:spacing w:val="-2"/>
        </w:rPr>
        <w:t xml:space="preserve"> </w:t>
      </w:r>
      <w:r>
        <w:t>05</w:t>
      </w:r>
      <w:r>
        <w:rPr>
          <w:spacing w:val="-5"/>
        </w:rPr>
        <w:t xml:space="preserve"> </w:t>
      </w:r>
      <w:r>
        <w:t>tháng</w:t>
      </w:r>
      <w:r>
        <w:rPr>
          <w:spacing w:val="-4"/>
        </w:rPr>
        <w:t xml:space="preserve"> </w:t>
      </w:r>
      <w:r>
        <w:t>07</w:t>
      </w:r>
      <w:r>
        <w:rPr>
          <w:spacing w:val="-5"/>
        </w:rPr>
        <w:t xml:space="preserve"> </w:t>
      </w:r>
      <w:r>
        <w:t>năm</w:t>
      </w:r>
      <w:r>
        <w:rPr>
          <w:spacing w:val="-3"/>
        </w:rPr>
        <w:t xml:space="preserve"> </w:t>
      </w:r>
      <w:r>
        <w:rPr>
          <w:spacing w:val="-4"/>
        </w:rPr>
        <w:t>2026</w:t>
      </w:r>
    </w:p>
    <w:p w14:paraId="274A2851" w14:textId="77777777" w:rsidR="001631D6" w:rsidRDefault="001631D6">
      <w:pPr>
        <w:pStyle w:val="BodyText"/>
        <w:jc w:val="center"/>
        <w:sectPr w:rsidR="001631D6">
          <w:type w:val="continuous"/>
          <w:pgSz w:w="12250" w:h="15850"/>
          <w:pgMar w:top="740" w:right="992" w:bottom="280" w:left="1700" w:header="720" w:footer="720" w:gutter="0"/>
          <w:cols w:space="720"/>
        </w:sectPr>
      </w:pPr>
    </w:p>
    <w:p w14:paraId="62F977ED" w14:textId="77777777" w:rsidR="001631D6" w:rsidRDefault="00000000">
      <w:pPr>
        <w:spacing w:before="70"/>
        <w:ind w:left="558" w:right="983"/>
        <w:jc w:val="center"/>
        <w:rPr>
          <w:b/>
          <w:sz w:val="26"/>
        </w:rPr>
      </w:pPr>
      <w:bookmarkStart w:id="0" w:name="_bookmark0"/>
      <w:bookmarkEnd w:id="0"/>
      <w:r>
        <w:rPr>
          <w:b/>
          <w:color w:val="0D2841"/>
          <w:sz w:val="26"/>
        </w:rPr>
        <w:lastRenderedPageBreak/>
        <w:t>LỜI</w:t>
      </w:r>
      <w:r>
        <w:rPr>
          <w:b/>
          <w:color w:val="0D2841"/>
          <w:spacing w:val="-7"/>
          <w:sz w:val="26"/>
        </w:rPr>
        <w:t xml:space="preserve"> </w:t>
      </w:r>
      <w:r>
        <w:rPr>
          <w:b/>
          <w:color w:val="0D2841"/>
          <w:sz w:val="26"/>
        </w:rPr>
        <w:t>MỞ</w:t>
      </w:r>
      <w:r>
        <w:rPr>
          <w:b/>
          <w:color w:val="0D2841"/>
          <w:spacing w:val="-4"/>
          <w:sz w:val="26"/>
        </w:rPr>
        <w:t xml:space="preserve"> </w:t>
      </w:r>
      <w:r>
        <w:rPr>
          <w:b/>
          <w:color w:val="0D2841"/>
          <w:spacing w:val="-5"/>
          <w:sz w:val="26"/>
        </w:rPr>
        <w:t>ĐẦU</w:t>
      </w:r>
    </w:p>
    <w:p w14:paraId="177AAA66" w14:textId="77777777" w:rsidR="001631D6" w:rsidRDefault="00000000">
      <w:pPr>
        <w:spacing w:before="162" w:line="278" w:lineRule="auto"/>
        <w:ind w:left="2" w:right="422" w:firstLine="64"/>
        <w:jc w:val="both"/>
        <w:rPr>
          <w:sz w:val="26"/>
        </w:rPr>
      </w:pPr>
      <w:r>
        <w:rPr>
          <w:sz w:val="26"/>
        </w:rPr>
        <w:t>Trong bối cảnh nền kinh tế số đang bùng nổ mạnh mẽ, nhóm chúng em nhận thấy xu hướng</w:t>
      </w:r>
      <w:r>
        <w:rPr>
          <w:spacing w:val="-9"/>
          <w:sz w:val="26"/>
        </w:rPr>
        <w:t xml:space="preserve"> </w:t>
      </w:r>
      <w:r>
        <w:rPr>
          <w:sz w:val="26"/>
        </w:rPr>
        <w:t>chuyển</w:t>
      </w:r>
      <w:r>
        <w:rPr>
          <w:spacing w:val="-9"/>
          <w:sz w:val="26"/>
        </w:rPr>
        <w:t xml:space="preserve"> </w:t>
      </w:r>
      <w:r>
        <w:rPr>
          <w:sz w:val="26"/>
        </w:rPr>
        <w:t>đổi</w:t>
      </w:r>
      <w:r>
        <w:rPr>
          <w:spacing w:val="-9"/>
          <w:sz w:val="26"/>
        </w:rPr>
        <w:t xml:space="preserve"> </w:t>
      </w:r>
      <w:r>
        <w:rPr>
          <w:sz w:val="26"/>
        </w:rPr>
        <w:t>số</w:t>
      </w:r>
      <w:r>
        <w:rPr>
          <w:spacing w:val="-9"/>
          <w:sz w:val="26"/>
        </w:rPr>
        <w:t xml:space="preserve"> </w:t>
      </w:r>
      <w:r>
        <w:rPr>
          <w:sz w:val="26"/>
        </w:rPr>
        <w:t>mạnh</w:t>
      </w:r>
      <w:r>
        <w:rPr>
          <w:spacing w:val="-9"/>
          <w:sz w:val="26"/>
        </w:rPr>
        <w:t xml:space="preserve"> </w:t>
      </w:r>
      <w:r>
        <w:rPr>
          <w:sz w:val="26"/>
        </w:rPr>
        <w:t>mẽ</w:t>
      </w:r>
      <w:r>
        <w:rPr>
          <w:spacing w:val="-9"/>
          <w:sz w:val="26"/>
        </w:rPr>
        <w:t xml:space="preserve"> </w:t>
      </w:r>
      <w:r>
        <w:rPr>
          <w:sz w:val="26"/>
        </w:rPr>
        <w:t>trong</w:t>
      </w:r>
      <w:r>
        <w:rPr>
          <w:spacing w:val="-9"/>
          <w:sz w:val="26"/>
        </w:rPr>
        <w:t xml:space="preserve"> </w:t>
      </w:r>
      <w:r>
        <w:rPr>
          <w:sz w:val="26"/>
        </w:rPr>
        <w:t>ngành</w:t>
      </w:r>
      <w:r>
        <w:rPr>
          <w:spacing w:val="-9"/>
          <w:sz w:val="26"/>
        </w:rPr>
        <w:t xml:space="preserve"> </w:t>
      </w:r>
      <w:r>
        <w:rPr>
          <w:sz w:val="26"/>
        </w:rPr>
        <w:t>dịch</w:t>
      </w:r>
      <w:r>
        <w:rPr>
          <w:spacing w:val="-9"/>
          <w:sz w:val="26"/>
        </w:rPr>
        <w:t xml:space="preserve"> </w:t>
      </w:r>
      <w:r>
        <w:rPr>
          <w:sz w:val="26"/>
        </w:rPr>
        <w:t>vụ</w:t>
      </w:r>
      <w:r>
        <w:rPr>
          <w:spacing w:val="-9"/>
          <w:sz w:val="26"/>
        </w:rPr>
        <w:t xml:space="preserve"> </w:t>
      </w:r>
      <w:r>
        <w:rPr>
          <w:sz w:val="26"/>
        </w:rPr>
        <w:t>ăn</w:t>
      </w:r>
      <w:r>
        <w:rPr>
          <w:spacing w:val="-9"/>
          <w:sz w:val="26"/>
        </w:rPr>
        <w:t xml:space="preserve"> </w:t>
      </w:r>
      <w:r>
        <w:rPr>
          <w:sz w:val="26"/>
        </w:rPr>
        <w:t>uống</w:t>
      </w:r>
      <w:r>
        <w:rPr>
          <w:spacing w:val="-9"/>
          <w:sz w:val="26"/>
        </w:rPr>
        <w:t xml:space="preserve"> </w:t>
      </w:r>
      <w:r>
        <w:rPr>
          <w:sz w:val="26"/>
        </w:rPr>
        <w:t>(F&amp;B)</w:t>
      </w:r>
      <w:r>
        <w:rPr>
          <w:spacing w:val="-9"/>
          <w:sz w:val="26"/>
        </w:rPr>
        <w:t xml:space="preserve"> </w:t>
      </w:r>
      <w:r>
        <w:rPr>
          <w:sz w:val="26"/>
        </w:rPr>
        <w:t>và</w:t>
      </w:r>
      <w:r>
        <w:rPr>
          <w:spacing w:val="-6"/>
          <w:sz w:val="26"/>
        </w:rPr>
        <w:t xml:space="preserve"> </w:t>
      </w:r>
      <w:r>
        <w:rPr>
          <w:sz w:val="26"/>
        </w:rPr>
        <w:t>sự</w:t>
      </w:r>
      <w:r>
        <w:rPr>
          <w:spacing w:val="-8"/>
          <w:sz w:val="26"/>
        </w:rPr>
        <w:t xml:space="preserve"> </w:t>
      </w:r>
      <w:r>
        <w:rPr>
          <w:sz w:val="26"/>
        </w:rPr>
        <w:t>tiện</w:t>
      </w:r>
      <w:r>
        <w:rPr>
          <w:spacing w:val="-9"/>
          <w:sz w:val="26"/>
        </w:rPr>
        <w:t xml:space="preserve"> </w:t>
      </w:r>
      <w:r>
        <w:rPr>
          <w:sz w:val="26"/>
        </w:rPr>
        <w:t>lợi</w:t>
      </w:r>
      <w:r>
        <w:rPr>
          <w:spacing w:val="-9"/>
          <w:sz w:val="26"/>
        </w:rPr>
        <w:t xml:space="preserve"> </w:t>
      </w:r>
      <w:r>
        <w:rPr>
          <w:sz w:val="26"/>
        </w:rPr>
        <w:t>của</w:t>
      </w:r>
      <w:r>
        <w:rPr>
          <w:spacing w:val="-9"/>
          <w:sz w:val="26"/>
        </w:rPr>
        <w:t xml:space="preserve"> </w:t>
      </w:r>
      <w:r>
        <w:rPr>
          <w:sz w:val="26"/>
        </w:rPr>
        <w:t>mô hình "</w:t>
      </w:r>
      <w:proofErr w:type="spellStart"/>
      <w:r>
        <w:rPr>
          <w:sz w:val="26"/>
        </w:rPr>
        <w:t>Smart</w:t>
      </w:r>
      <w:proofErr w:type="spellEnd"/>
      <w:r>
        <w:rPr>
          <w:sz w:val="26"/>
        </w:rPr>
        <w:t xml:space="preserve"> </w:t>
      </w:r>
      <w:proofErr w:type="spellStart"/>
      <w:r>
        <w:rPr>
          <w:sz w:val="26"/>
        </w:rPr>
        <w:t>Dining</w:t>
      </w:r>
      <w:proofErr w:type="spellEnd"/>
      <w:r>
        <w:rPr>
          <w:sz w:val="26"/>
        </w:rPr>
        <w:t xml:space="preserve">". Do đó nhóm đã quyết định lựa chọn và triển khai đề tài: </w:t>
      </w:r>
      <w:r>
        <w:rPr>
          <w:b/>
          <w:sz w:val="26"/>
        </w:rPr>
        <w:t>"Xây dựng</w:t>
      </w:r>
      <w:r>
        <w:rPr>
          <w:b/>
          <w:spacing w:val="-10"/>
          <w:sz w:val="26"/>
        </w:rPr>
        <w:t xml:space="preserve"> </w:t>
      </w:r>
      <w:r>
        <w:rPr>
          <w:b/>
          <w:sz w:val="26"/>
        </w:rPr>
        <w:t>ứng</w:t>
      </w:r>
      <w:r>
        <w:rPr>
          <w:b/>
          <w:spacing w:val="-10"/>
          <w:sz w:val="26"/>
        </w:rPr>
        <w:t xml:space="preserve"> </w:t>
      </w:r>
      <w:r>
        <w:rPr>
          <w:b/>
          <w:sz w:val="26"/>
        </w:rPr>
        <w:t>dụng</w:t>
      </w:r>
      <w:r>
        <w:rPr>
          <w:b/>
          <w:spacing w:val="-10"/>
          <w:sz w:val="26"/>
        </w:rPr>
        <w:t xml:space="preserve"> </w:t>
      </w:r>
      <w:r>
        <w:rPr>
          <w:b/>
          <w:sz w:val="26"/>
        </w:rPr>
        <w:t>đặt</w:t>
      </w:r>
      <w:r>
        <w:rPr>
          <w:b/>
          <w:spacing w:val="-10"/>
          <w:sz w:val="26"/>
        </w:rPr>
        <w:t xml:space="preserve"> </w:t>
      </w:r>
      <w:r>
        <w:rPr>
          <w:b/>
          <w:sz w:val="26"/>
        </w:rPr>
        <w:t>bàn,</w:t>
      </w:r>
      <w:r>
        <w:rPr>
          <w:b/>
          <w:spacing w:val="-10"/>
          <w:sz w:val="26"/>
        </w:rPr>
        <w:t xml:space="preserve"> </w:t>
      </w:r>
      <w:r>
        <w:rPr>
          <w:b/>
          <w:sz w:val="26"/>
        </w:rPr>
        <w:t>gọi</w:t>
      </w:r>
      <w:r>
        <w:rPr>
          <w:b/>
          <w:spacing w:val="-10"/>
          <w:sz w:val="26"/>
        </w:rPr>
        <w:t xml:space="preserve"> </w:t>
      </w:r>
      <w:r>
        <w:rPr>
          <w:b/>
          <w:sz w:val="26"/>
        </w:rPr>
        <w:t>món</w:t>
      </w:r>
      <w:r>
        <w:rPr>
          <w:b/>
          <w:spacing w:val="-10"/>
          <w:sz w:val="26"/>
        </w:rPr>
        <w:t xml:space="preserve"> </w:t>
      </w:r>
      <w:r>
        <w:rPr>
          <w:b/>
          <w:sz w:val="26"/>
        </w:rPr>
        <w:t>bằng</w:t>
      </w:r>
      <w:r>
        <w:rPr>
          <w:b/>
          <w:spacing w:val="-10"/>
          <w:sz w:val="26"/>
        </w:rPr>
        <w:t xml:space="preserve"> </w:t>
      </w:r>
      <w:r>
        <w:rPr>
          <w:b/>
          <w:sz w:val="26"/>
        </w:rPr>
        <w:t>mã</w:t>
      </w:r>
      <w:r>
        <w:rPr>
          <w:b/>
          <w:spacing w:val="-10"/>
          <w:sz w:val="26"/>
        </w:rPr>
        <w:t xml:space="preserve"> </w:t>
      </w:r>
      <w:r>
        <w:rPr>
          <w:b/>
          <w:sz w:val="26"/>
        </w:rPr>
        <w:t>QR</w:t>
      </w:r>
      <w:r>
        <w:rPr>
          <w:b/>
          <w:spacing w:val="-10"/>
          <w:sz w:val="26"/>
        </w:rPr>
        <w:t xml:space="preserve"> </w:t>
      </w:r>
      <w:r>
        <w:rPr>
          <w:b/>
          <w:sz w:val="26"/>
        </w:rPr>
        <w:t>tại</w:t>
      </w:r>
      <w:r>
        <w:rPr>
          <w:b/>
          <w:spacing w:val="-10"/>
          <w:sz w:val="26"/>
        </w:rPr>
        <w:t xml:space="preserve"> </w:t>
      </w:r>
      <w:r>
        <w:rPr>
          <w:b/>
          <w:sz w:val="26"/>
        </w:rPr>
        <w:t>bàn</w:t>
      </w:r>
      <w:r>
        <w:rPr>
          <w:b/>
          <w:spacing w:val="-10"/>
          <w:sz w:val="26"/>
        </w:rPr>
        <w:t xml:space="preserve"> </w:t>
      </w:r>
      <w:r>
        <w:rPr>
          <w:b/>
          <w:sz w:val="26"/>
        </w:rPr>
        <w:t>và</w:t>
      </w:r>
      <w:r>
        <w:rPr>
          <w:b/>
          <w:spacing w:val="-10"/>
          <w:sz w:val="26"/>
        </w:rPr>
        <w:t xml:space="preserve"> </w:t>
      </w:r>
      <w:r>
        <w:rPr>
          <w:b/>
          <w:sz w:val="26"/>
        </w:rPr>
        <w:t>quản</w:t>
      </w:r>
      <w:r>
        <w:rPr>
          <w:b/>
          <w:spacing w:val="-10"/>
          <w:sz w:val="26"/>
        </w:rPr>
        <w:t xml:space="preserve"> </w:t>
      </w:r>
      <w:r>
        <w:rPr>
          <w:b/>
          <w:sz w:val="26"/>
        </w:rPr>
        <w:t>lý</w:t>
      </w:r>
      <w:r>
        <w:rPr>
          <w:b/>
          <w:spacing w:val="-10"/>
          <w:sz w:val="26"/>
        </w:rPr>
        <w:t xml:space="preserve"> </w:t>
      </w:r>
      <w:r>
        <w:rPr>
          <w:b/>
          <w:sz w:val="26"/>
        </w:rPr>
        <w:t>nhà</w:t>
      </w:r>
      <w:r>
        <w:rPr>
          <w:b/>
          <w:spacing w:val="-10"/>
          <w:sz w:val="26"/>
        </w:rPr>
        <w:t xml:space="preserve"> </w:t>
      </w:r>
      <w:r>
        <w:rPr>
          <w:b/>
          <w:sz w:val="26"/>
        </w:rPr>
        <w:t>hàng</w:t>
      </w:r>
      <w:r>
        <w:rPr>
          <w:b/>
          <w:spacing w:val="-10"/>
          <w:sz w:val="26"/>
        </w:rPr>
        <w:t xml:space="preserve"> </w:t>
      </w:r>
      <w:r>
        <w:rPr>
          <w:b/>
          <w:sz w:val="26"/>
        </w:rPr>
        <w:t>trên</w:t>
      </w:r>
      <w:r>
        <w:rPr>
          <w:b/>
          <w:spacing w:val="-7"/>
          <w:sz w:val="26"/>
        </w:rPr>
        <w:t xml:space="preserve"> </w:t>
      </w:r>
      <w:r>
        <w:rPr>
          <w:b/>
          <w:sz w:val="26"/>
        </w:rPr>
        <w:t>nền tảng</w:t>
      </w:r>
      <w:r>
        <w:rPr>
          <w:b/>
          <w:spacing w:val="-6"/>
          <w:sz w:val="26"/>
        </w:rPr>
        <w:t xml:space="preserve"> </w:t>
      </w:r>
      <w:proofErr w:type="spellStart"/>
      <w:r>
        <w:rPr>
          <w:b/>
          <w:sz w:val="26"/>
        </w:rPr>
        <w:t>Android</w:t>
      </w:r>
      <w:proofErr w:type="spellEnd"/>
      <w:r>
        <w:rPr>
          <w:b/>
          <w:sz w:val="26"/>
        </w:rPr>
        <w:t>"</w:t>
      </w:r>
      <w:r>
        <w:rPr>
          <w:sz w:val="26"/>
        </w:rPr>
        <w:t>.</w:t>
      </w:r>
    </w:p>
    <w:p w14:paraId="57E7C2BA" w14:textId="77777777" w:rsidR="001631D6" w:rsidRDefault="00000000">
      <w:pPr>
        <w:pStyle w:val="BodyText"/>
        <w:spacing w:before="157" w:line="278" w:lineRule="auto"/>
        <w:ind w:left="2" w:right="428" w:firstLine="64"/>
        <w:jc w:val="both"/>
      </w:pPr>
      <w:r>
        <w:t>Dự án này tập trung giải quyết bài toán tối ưu hóa quy trình phục vụ. Khách hàng khi đến nhà hàng có thể chủ động quét mã QR định danh tại bàn để đặt bàn, xem thực đơn và gọi</w:t>
      </w:r>
      <w:r>
        <w:rPr>
          <w:spacing w:val="-1"/>
        </w:rPr>
        <w:t xml:space="preserve"> </w:t>
      </w:r>
      <w:r>
        <w:t>món</w:t>
      </w:r>
      <w:r>
        <w:rPr>
          <w:spacing w:val="-1"/>
        </w:rPr>
        <w:t xml:space="preserve"> </w:t>
      </w:r>
      <w:r>
        <w:t>trực tiếp</w:t>
      </w:r>
      <w:r>
        <w:rPr>
          <w:spacing w:val="-1"/>
        </w:rPr>
        <w:t xml:space="preserve"> </w:t>
      </w:r>
      <w:r>
        <w:t>qua thiết</w:t>
      </w:r>
      <w:r>
        <w:rPr>
          <w:spacing w:val="-1"/>
        </w:rPr>
        <w:t xml:space="preserve"> </w:t>
      </w:r>
      <w:r>
        <w:t>bị</w:t>
      </w:r>
      <w:r>
        <w:rPr>
          <w:spacing w:val="-1"/>
        </w:rPr>
        <w:t xml:space="preserve"> </w:t>
      </w:r>
      <w:r>
        <w:t>di</w:t>
      </w:r>
      <w:r>
        <w:rPr>
          <w:spacing w:val="-1"/>
        </w:rPr>
        <w:t xml:space="preserve"> </w:t>
      </w:r>
      <w:r>
        <w:t>động.</w:t>
      </w:r>
      <w:r>
        <w:rPr>
          <w:spacing w:val="-1"/>
        </w:rPr>
        <w:t xml:space="preserve"> </w:t>
      </w:r>
      <w:r>
        <w:t>Đồng</w:t>
      </w:r>
      <w:r>
        <w:rPr>
          <w:spacing w:val="-1"/>
        </w:rPr>
        <w:t xml:space="preserve"> </w:t>
      </w:r>
      <w:r>
        <w:t>thời,</w:t>
      </w:r>
      <w:r>
        <w:rPr>
          <w:spacing w:val="-1"/>
        </w:rPr>
        <w:t xml:space="preserve"> </w:t>
      </w:r>
      <w:r>
        <w:t>hệ thống</w:t>
      </w:r>
      <w:r>
        <w:rPr>
          <w:spacing w:val="-1"/>
        </w:rPr>
        <w:t xml:space="preserve"> </w:t>
      </w:r>
      <w:r>
        <w:t>đồng</w:t>
      </w:r>
      <w:r>
        <w:rPr>
          <w:spacing w:val="-1"/>
        </w:rPr>
        <w:t xml:space="preserve"> </w:t>
      </w:r>
      <w:r>
        <w:t>bộ</w:t>
      </w:r>
      <w:r>
        <w:rPr>
          <w:spacing w:val="-1"/>
        </w:rPr>
        <w:t xml:space="preserve"> </w:t>
      </w:r>
      <w:r>
        <w:t>dữ liệu</w:t>
      </w:r>
      <w:r>
        <w:rPr>
          <w:spacing w:val="-1"/>
        </w:rPr>
        <w:t xml:space="preserve"> </w:t>
      </w:r>
      <w:r>
        <w:t>thời</w:t>
      </w:r>
      <w:r>
        <w:rPr>
          <w:spacing w:val="-1"/>
        </w:rPr>
        <w:t xml:space="preserve"> </w:t>
      </w:r>
      <w:r>
        <w:t>gian thực</w:t>
      </w:r>
      <w:r>
        <w:rPr>
          <w:spacing w:val="-5"/>
        </w:rPr>
        <w:t xml:space="preserve"> </w:t>
      </w:r>
      <w:r>
        <w:t>xuống</w:t>
      </w:r>
      <w:r>
        <w:rPr>
          <w:spacing w:val="-5"/>
        </w:rPr>
        <w:t xml:space="preserve"> </w:t>
      </w:r>
      <w:r>
        <w:t>phân</w:t>
      </w:r>
      <w:r>
        <w:rPr>
          <w:spacing w:val="-5"/>
        </w:rPr>
        <w:t xml:space="preserve"> </w:t>
      </w:r>
      <w:r>
        <w:t>hệ</w:t>
      </w:r>
      <w:r>
        <w:rPr>
          <w:spacing w:val="-5"/>
        </w:rPr>
        <w:t xml:space="preserve"> </w:t>
      </w:r>
      <w:r>
        <w:t>của</w:t>
      </w:r>
      <w:r>
        <w:rPr>
          <w:spacing w:val="-5"/>
        </w:rPr>
        <w:t xml:space="preserve"> </w:t>
      </w:r>
      <w:r>
        <w:t>nhân</w:t>
      </w:r>
      <w:r>
        <w:rPr>
          <w:spacing w:val="-5"/>
        </w:rPr>
        <w:t xml:space="preserve"> </w:t>
      </w:r>
      <w:r>
        <w:t>viên</w:t>
      </w:r>
      <w:r>
        <w:rPr>
          <w:spacing w:val="-3"/>
        </w:rPr>
        <w:t xml:space="preserve"> </w:t>
      </w:r>
      <w:r>
        <w:t>(</w:t>
      </w:r>
      <w:proofErr w:type="spellStart"/>
      <w:r>
        <w:t>Staff</w:t>
      </w:r>
      <w:proofErr w:type="spellEnd"/>
      <w:r>
        <w:t>)</w:t>
      </w:r>
      <w:r>
        <w:rPr>
          <w:spacing w:val="-3"/>
        </w:rPr>
        <w:t xml:space="preserve"> </w:t>
      </w:r>
      <w:r>
        <w:t>và</w:t>
      </w:r>
      <w:r>
        <w:rPr>
          <w:spacing w:val="-5"/>
        </w:rPr>
        <w:t xml:space="preserve"> </w:t>
      </w:r>
      <w:r>
        <w:t>quản</w:t>
      </w:r>
      <w:r>
        <w:rPr>
          <w:spacing w:val="-5"/>
        </w:rPr>
        <w:t xml:space="preserve"> </w:t>
      </w:r>
      <w:r>
        <w:t>lý</w:t>
      </w:r>
      <w:r>
        <w:rPr>
          <w:spacing w:val="-5"/>
        </w:rPr>
        <w:t xml:space="preserve"> </w:t>
      </w:r>
      <w:r>
        <w:t>(</w:t>
      </w:r>
      <w:proofErr w:type="spellStart"/>
      <w:r>
        <w:t>Admin</w:t>
      </w:r>
      <w:proofErr w:type="spellEnd"/>
      <w:r>
        <w:t>),</w:t>
      </w:r>
      <w:r>
        <w:rPr>
          <w:spacing w:val="-5"/>
        </w:rPr>
        <w:t xml:space="preserve"> </w:t>
      </w:r>
      <w:r>
        <w:t>giúp</w:t>
      </w:r>
      <w:r>
        <w:rPr>
          <w:spacing w:val="-5"/>
        </w:rPr>
        <w:t xml:space="preserve"> </w:t>
      </w:r>
      <w:r>
        <w:t>việc</w:t>
      </w:r>
      <w:r>
        <w:rPr>
          <w:spacing w:val="-5"/>
        </w:rPr>
        <w:t xml:space="preserve"> </w:t>
      </w:r>
      <w:r>
        <w:t>gom</w:t>
      </w:r>
      <w:r>
        <w:rPr>
          <w:spacing w:val="-5"/>
        </w:rPr>
        <w:t xml:space="preserve"> </w:t>
      </w:r>
      <w:r>
        <w:t>đơn,</w:t>
      </w:r>
      <w:r>
        <w:rPr>
          <w:spacing w:val="-5"/>
        </w:rPr>
        <w:t xml:space="preserve"> </w:t>
      </w:r>
      <w:r>
        <w:t>xử</w:t>
      </w:r>
      <w:r>
        <w:rPr>
          <w:spacing w:val="-4"/>
        </w:rPr>
        <w:t xml:space="preserve"> </w:t>
      </w:r>
      <w:r>
        <w:t>lý hóa đơn, tính tiền thừa hay hiển thị QR thanh toán trở nên chính xác và nhanh chóng.</w:t>
      </w:r>
    </w:p>
    <w:p w14:paraId="712631D5" w14:textId="77777777" w:rsidR="001631D6" w:rsidRDefault="00000000">
      <w:pPr>
        <w:pStyle w:val="BodyText"/>
        <w:spacing w:before="158" w:line="278" w:lineRule="auto"/>
        <w:ind w:left="2" w:right="424" w:firstLine="64"/>
        <w:jc w:val="both"/>
      </w:pPr>
      <w:r>
        <w:t>Dù</w:t>
      </w:r>
      <w:r>
        <w:rPr>
          <w:spacing w:val="-1"/>
        </w:rPr>
        <w:t xml:space="preserve"> </w:t>
      </w:r>
      <w:r>
        <w:t>đã cố gắng</w:t>
      </w:r>
      <w:r>
        <w:rPr>
          <w:spacing w:val="-1"/>
        </w:rPr>
        <w:t xml:space="preserve"> </w:t>
      </w:r>
      <w:r>
        <w:t>đầu tư thời</w:t>
      </w:r>
      <w:r>
        <w:rPr>
          <w:spacing w:val="-1"/>
        </w:rPr>
        <w:t xml:space="preserve"> </w:t>
      </w:r>
      <w:r>
        <w:t>gian</w:t>
      </w:r>
      <w:r>
        <w:rPr>
          <w:spacing w:val="-1"/>
        </w:rPr>
        <w:t xml:space="preserve"> </w:t>
      </w:r>
      <w:r>
        <w:t>và công sức để hoàn thiện tốt</w:t>
      </w:r>
      <w:r>
        <w:rPr>
          <w:spacing w:val="-1"/>
        </w:rPr>
        <w:t xml:space="preserve"> </w:t>
      </w:r>
      <w:r>
        <w:t>nhất các tính</w:t>
      </w:r>
      <w:r>
        <w:rPr>
          <w:spacing w:val="-1"/>
        </w:rPr>
        <w:t xml:space="preserve"> </w:t>
      </w:r>
      <w:r>
        <w:t>năng cốt</w:t>
      </w:r>
      <w:r>
        <w:rPr>
          <w:spacing w:val="-1"/>
        </w:rPr>
        <w:t xml:space="preserve"> </w:t>
      </w:r>
      <w:r>
        <w:t>lõi của</w:t>
      </w:r>
      <w:r>
        <w:rPr>
          <w:spacing w:val="-7"/>
        </w:rPr>
        <w:t xml:space="preserve"> </w:t>
      </w:r>
      <w:r>
        <w:t>ứng</w:t>
      </w:r>
      <w:r>
        <w:rPr>
          <w:spacing w:val="-8"/>
        </w:rPr>
        <w:t xml:space="preserve"> </w:t>
      </w:r>
      <w:r>
        <w:t>dụng,</w:t>
      </w:r>
      <w:r>
        <w:rPr>
          <w:spacing w:val="-8"/>
        </w:rPr>
        <w:t xml:space="preserve"> </w:t>
      </w:r>
      <w:r>
        <w:t>song</w:t>
      </w:r>
      <w:r>
        <w:rPr>
          <w:spacing w:val="-8"/>
        </w:rPr>
        <w:t xml:space="preserve"> </w:t>
      </w:r>
      <w:r>
        <w:t>do</w:t>
      </w:r>
      <w:r>
        <w:rPr>
          <w:spacing w:val="-5"/>
        </w:rPr>
        <w:t xml:space="preserve"> </w:t>
      </w:r>
      <w:r>
        <w:t>kiến</w:t>
      </w:r>
      <w:r>
        <w:rPr>
          <w:spacing w:val="-7"/>
        </w:rPr>
        <w:t xml:space="preserve"> </w:t>
      </w:r>
      <w:r>
        <w:t>thức</w:t>
      </w:r>
      <w:r>
        <w:rPr>
          <w:spacing w:val="-7"/>
        </w:rPr>
        <w:t xml:space="preserve"> </w:t>
      </w:r>
      <w:r>
        <w:t>và</w:t>
      </w:r>
      <w:r>
        <w:rPr>
          <w:spacing w:val="-5"/>
        </w:rPr>
        <w:t xml:space="preserve"> </w:t>
      </w:r>
      <w:r>
        <w:t>kinh</w:t>
      </w:r>
      <w:r>
        <w:rPr>
          <w:spacing w:val="-5"/>
        </w:rPr>
        <w:t xml:space="preserve"> </w:t>
      </w:r>
      <w:r>
        <w:t>nghiệm</w:t>
      </w:r>
      <w:r>
        <w:rPr>
          <w:spacing w:val="-8"/>
        </w:rPr>
        <w:t xml:space="preserve"> </w:t>
      </w:r>
      <w:r>
        <w:t>thực</w:t>
      </w:r>
      <w:r>
        <w:rPr>
          <w:spacing w:val="-7"/>
        </w:rPr>
        <w:t xml:space="preserve"> </w:t>
      </w:r>
      <w:r>
        <w:t>tế</w:t>
      </w:r>
      <w:r>
        <w:rPr>
          <w:spacing w:val="-7"/>
        </w:rPr>
        <w:t xml:space="preserve"> </w:t>
      </w:r>
      <w:r>
        <w:t>của</w:t>
      </w:r>
      <w:r>
        <w:rPr>
          <w:spacing w:val="-7"/>
        </w:rPr>
        <w:t xml:space="preserve"> </w:t>
      </w:r>
      <w:r>
        <w:t>nhóm</w:t>
      </w:r>
      <w:r>
        <w:rPr>
          <w:spacing w:val="-8"/>
        </w:rPr>
        <w:t xml:space="preserve"> </w:t>
      </w:r>
      <w:r>
        <w:t>còn</w:t>
      </w:r>
      <w:r>
        <w:rPr>
          <w:spacing w:val="-8"/>
        </w:rPr>
        <w:t xml:space="preserve"> </w:t>
      </w:r>
      <w:r>
        <w:t>hạn</w:t>
      </w:r>
      <w:r>
        <w:rPr>
          <w:spacing w:val="-7"/>
        </w:rPr>
        <w:t xml:space="preserve"> </w:t>
      </w:r>
      <w:r>
        <w:t>chế,</w:t>
      </w:r>
      <w:r>
        <w:rPr>
          <w:spacing w:val="-2"/>
        </w:rPr>
        <w:t xml:space="preserve"> </w:t>
      </w:r>
      <w:r>
        <w:t>nên</w:t>
      </w:r>
      <w:r>
        <w:rPr>
          <w:spacing w:val="-5"/>
        </w:rPr>
        <w:t xml:space="preserve"> </w:t>
      </w:r>
      <w:r>
        <w:t>khó tránh khỏi những thiếu sót. Chúng em rất mong nhận được những lời khuyên, ý kiến đóng góp quý báu từ thầy và các bạn để sản phẩm ngày càng hoàn thiện hơn.</w:t>
      </w:r>
    </w:p>
    <w:p w14:paraId="6152B788" w14:textId="77777777" w:rsidR="001631D6" w:rsidRDefault="00000000">
      <w:pPr>
        <w:spacing w:before="278"/>
        <w:ind w:left="66"/>
        <w:jc w:val="both"/>
        <w:rPr>
          <w:i/>
          <w:sz w:val="26"/>
        </w:rPr>
      </w:pPr>
      <w:r>
        <w:rPr>
          <w:i/>
          <w:sz w:val="26"/>
        </w:rPr>
        <w:t>Em</w:t>
      </w:r>
      <w:r>
        <w:rPr>
          <w:i/>
          <w:spacing w:val="-5"/>
          <w:sz w:val="26"/>
        </w:rPr>
        <w:t xml:space="preserve"> </w:t>
      </w:r>
      <w:r>
        <w:rPr>
          <w:i/>
          <w:sz w:val="26"/>
        </w:rPr>
        <w:t>xin</w:t>
      </w:r>
      <w:r>
        <w:rPr>
          <w:i/>
          <w:spacing w:val="-5"/>
          <w:sz w:val="26"/>
        </w:rPr>
        <w:t xml:space="preserve"> </w:t>
      </w:r>
      <w:r>
        <w:rPr>
          <w:i/>
          <w:sz w:val="26"/>
        </w:rPr>
        <w:t>chân</w:t>
      </w:r>
      <w:r>
        <w:rPr>
          <w:i/>
          <w:spacing w:val="-4"/>
          <w:sz w:val="26"/>
        </w:rPr>
        <w:t xml:space="preserve"> </w:t>
      </w:r>
      <w:r>
        <w:rPr>
          <w:i/>
          <w:sz w:val="26"/>
        </w:rPr>
        <w:t>thành</w:t>
      </w:r>
      <w:r>
        <w:rPr>
          <w:i/>
          <w:spacing w:val="-5"/>
          <w:sz w:val="26"/>
        </w:rPr>
        <w:t xml:space="preserve"> </w:t>
      </w:r>
      <w:r>
        <w:rPr>
          <w:i/>
          <w:sz w:val="26"/>
        </w:rPr>
        <w:t>cảm</w:t>
      </w:r>
      <w:r>
        <w:rPr>
          <w:i/>
          <w:spacing w:val="-4"/>
          <w:sz w:val="26"/>
        </w:rPr>
        <w:t xml:space="preserve"> </w:t>
      </w:r>
      <w:r>
        <w:rPr>
          <w:i/>
          <w:spacing w:val="-5"/>
          <w:sz w:val="26"/>
        </w:rPr>
        <w:t>ơn!</w:t>
      </w:r>
    </w:p>
    <w:p w14:paraId="3D57BFB0" w14:textId="77777777" w:rsidR="001631D6" w:rsidRDefault="001631D6">
      <w:pPr>
        <w:jc w:val="both"/>
        <w:rPr>
          <w:i/>
          <w:sz w:val="26"/>
        </w:rPr>
        <w:sectPr w:rsidR="001631D6">
          <w:pgSz w:w="12250" w:h="15850"/>
          <w:pgMar w:top="1060" w:right="992" w:bottom="280" w:left="1700" w:header="720" w:footer="720" w:gutter="0"/>
          <w:cols w:space="720"/>
        </w:sectPr>
      </w:pPr>
    </w:p>
    <w:p w14:paraId="6A619043" w14:textId="77777777" w:rsidR="001631D6" w:rsidRDefault="00000000">
      <w:pPr>
        <w:spacing w:before="70"/>
        <w:ind w:left="558" w:right="980"/>
        <w:jc w:val="center"/>
        <w:rPr>
          <w:b/>
          <w:sz w:val="26"/>
        </w:rPr>
      </w:pPr>
      <w:bookmarkStart w:id="1" w:name="_bookmark1"/>
      <w:bookmarkEnd w:id="1"/>
      <w:r>
        <w:rPr>
          <w:b/>
          <w:color w:val="0D2841"/>
          <w:sz w:val="26"/>
        </w:rPr>
        <w:lastRenderedPageBreak/>
        <w:t>BẢNG</w:t>
      </w:r>
      <w:r>
        <w:rPr>
          <w:b/>
          <w:color w:val="0D2841"/>
          <w:spacing w:val="-9"/>
          <w:sz w:val="26"/>
        </w:rPr>
        <w:t xml:space="preserve"> </w:t>
      </w:r>
      <w:r>
        <w:rPr>
          <w:b/>
          <w:color w:val="0D2841"/>
          <w:sz w:val="26"/>
        </w:rPr>
        <w:t>PHÂN</w:t>
      </w:r>
      <w:r>
        <w:rPr>
          <w:b/>
          <w:color w:val="0D2841"/>
          <w:spacing w:val="-9"/>
          <w:sz w:val="26"/>
        </w:rPr>
        <w:t xml:space="preserve"> </w:t>
      </w:r>
      <w:r>
        <w:rPr>
          <w:b/>
          <w:color w:val="0D2841"/>
          <w:sz w:val="26"/>
        </w:rPr>
        <w:t>CÔNG</w:t>
      </w:r>
      <w:r>
        <w:rPr>
          <w:b/>
          <w:color w:val="0D2841"/>
          <w:spacing w:val="-7"/>
          <w:sz w:val="26"/>
        </w:rPr>
        <w:t xml:space="preserve"> </w:t>
      </w:r>
      <w:r>
        <w:rPr>
          <w:b/>
          <w:color w:val="0D2841"/>
          <w:sz w:val="26"/>
        </w:rPr>
        <w:t>NHIỆM</w:t>
      </w:r>
      <w:r>
        <w:rPr>
          <w:b/>
          <w:color w:val="0D2841"/>
          <w:spacing w:val="-10"/>
          <w:sz w:val="26"/>
        </w:rPr>
        <w:t xml:space="preserve"> </w:t>
      </w:r>
      <w:r>
        <w:rPr>
          <w:b/>
          <w:color w:val="0D2841"/>
          <w:spacing w:val="-5"/>
          <w:sz w:val="26"/>
        </w:rPr>
        <w:t>VỤ</w:t>
      </w:r>
    </w:p>
    <w:p w14:paraId="3BE84590" w14:textId="77777777" w:rsidR="001631D6" w:rsidRDefault="001631D6">
      <w:pPr>
        <w:pStyle w:val="BodyText"/>
        <w:spacing w:before="1"/>
        <w:rPr>
          <w:b/>
          <w:sz w:val="14"/>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1688"/>
        <w:gridCol w:w="1776"/>
        <w:gridCol w:w="3349"/>
        <w:gridCol w:w="1594"/>
      </w:tblGrid>
      <w:tr w:rsidR="001631D6" w14:paraId="7E99A491" w14:textId="77777777">
        <w:trPr>
          <w:trHeight w:val="597"/>
        </w:trPr>
        <w:tc>
          <w:tcPr>
            <w:tcW w:w="708" w:type="dxa"/>
          </w:tcPr>
          <w:p w14:paraId="58C17C61" w14:textId="77777777" w:rsidR="001631D6" w:rsidRDefault="00000000">
            <w:pPr>
              <w:pStyle w:val="TableParagraph"/>
              <w:spacing w:line="298" w:lineRule="exact"/>
              <w:rPr>
                <w:b/>
                <w:sz w:val="26"/>
              </w:rPr>
            </w:pPr>
            <w:r>
              <w:rPr>
                <w:b/>
                <w:spacing w:val="-5"/>
                <w:sz w:val="26"/>
              </w:rPr>
              <w:t>STT</w:t>
            </w:r>
          </w:p>
        </w:tc>
        <w:tc>
          <w:tcPr>
            <w:tcW w:w="1688" w:type="dxa"/>
          </w:tcPr>
          <w:p w14:paraId="11CD71A1" w14:textId="77777777" w:rsidR="001631D6" w:rsidRDefault="00000000">
            <w:pPr>
              <w:pStyle w:val="TableParagraph"/>
              <w:spacing w:line="298" w:lineRule="exact"/>
              <w:ind w:left="309"/>
              <w:rPr>
                <w:b/>
                <w:sz w:val="26"/>
              </w:rPr>
            </w:pPr>
            <w:r>
              <w:rPr>
                <w:b/>
                <w:sz w:val="26"/>
              </w:rPr>
              <w:t>Họ</w:t>
            </w:r>
            <w:r>
              <w:rPr>
                <w:b/>
                <w:spacing w:val="-5"/>
                <w:sz w:val="26"/>
              </w:rPr>
              <w:t xml:space="preserve"> </w:t>
            </w:r>
            <w:r>
              <w:rPr>
                <w:b/>
                <w:sz w:val="26"/>
              </w:rPr>
              <w:t>và</w:t>
            </w:r>
            <w:r>
              <w:rPr>
                <w:b/>
                <w:spacing w:val="-4"/>
                <w:sz w:val="26"/>
              </w:rPr>
              <w:t xml:space="preserve"> </w:t>
            </w:r>
            <w:r>
              <w:rPr>
                <w:b/>
                <w:spacing w:val="-5"/>
                <w:sz w:val="26"/>
              </w:rPr>
              <w:t>tên</w:t>
            </w:r>
          </w:p>
        </w:tc>
        <w:tc>
          <w:tcPr>
            <w:tcW w:w="1776" w:type="dxa"/>
          </w:tcPr>
          <w:p w14:paraId="118CDF8B" w14:textId="77777777" w:rsidR="001631D6" w:rsidRDefault="00000000">
            <w:pPr>
              <w:pStyle w:val="TableParagraph"/>
              <w:spacing w:line="298" w:lineRule="exact"/>
              <w:ind w:left="6" w:right="2"/>
              <w:jc w:val="center"/>
              <w:rPr>
                <w:b/>
                <w:sz w:val="26"/>
              </w:rPr>
            </w:pPr>
            <w:r>
              <w:rPr>
                <w:b/>
                <w:spacing w:val="-4"/>
                <w:sz w:val="26"/>
              </w:rPr>
              <w:t>MSSV</w:t>
            </w:r>
          </w:p>
        </w:tc>
        <w:tc>
          <w:tcPr>
            <w:tcW w:w="3349" w:type="dxa"/>
          </w:tcPr>
          <w:p w14:paraId="646897DC" w14:textId="77777777" w:rsidR="001631D6" w:rsidRDefault="00000000">
            <w:pPr>
              <w:pStyle w:val="TableParagraph"/>
              <w:spacing w:line="298" w:lineRule="exact"/>
              <w:ind w:left="6"/>
              <w:jc w:val="center"/>
              <w:rPr>
                <w:b/>
                <w:sz w:val="26"/>
              </w:rPr>
            </w:pPr>
            <w:r>
              <w:rPr>
                <w:b/>
                <w:sz w:val="26"/>
              </w:rPr>
              <w:t>Nhiệm</w:t>
            </w:r>
            <w:r>
              <w:rPr>
                <w:b/>
                <w:spacing w:val="-7"/>
                <w:sz w:val="26"/>
              </w:rPr>
              <w:t xml:space="preserve"> </w:t>
            </w:r>
            <w:r>
              <w:rPr>
                <w:b/>
                <w:spacing w:val="-5"/>
                <w:sz w:val="26"/>
              </w:rPr>
              <w:t>vụ</w:t>
            </w:r>
          </w:p>
        </w:tc>
        <w:tc>
          <w:tcPr>
            <w:tcW w:w="1594" w:type="dxa"/>
          </w:tcPr>
          <w:p w14:paraId="1B96ADE3" w14:textId="77777777" w:rsidR="001631D6" w:rsidRDefault="00000000">
            <w:pPr>
              <w:pStyle w:val="TableParagraph"/>
              <w:spacing w:line="300" w:lineRule="exact"/>
              <w:ind w:left="162" w:right="154" w:firstLine="206"/>
              <w:rPr>
                <w:b/>
                <w:sz w:val="26"/>
              </w:rPr>
            </w:pPr>
            <w:r>
              <w:rPr>
                <w:b/>
                <w:sz w:val="26"/>
              </w:rPr>
              <w:t>Mức độ hoàn</w:t>
            </w:r>
            <w:r>
              <w:rPr>
                <w:b/>
                <w:spacing w:val="-17"/>
                <w:sz w:val="26"/>
              </w:rPr>
              <w:t xml:space="preserve"> </w:t>
            </w:r>
            <w:r>
              <w:rPr>
                <w:b/>
                <w:sz w:val="26"/>
              </w:rPr>
              <w:t>thành</w:t>
            </w:r>
          </w:p>
        </w:tc>
      </w:tr>
      <w:tr w:rsidR="001631D6" w14:paraId="4B459AF1" w14:textId="77777777">
        <w:trPr>
          <w:trHeight w:val="4425"/>
        </w:trPr>
        <w:tc>
          <w:tcPr>
            <w:tcW w:w="708" w:type="dxa"/>
          </w:tcPr>
          <w:p w14:paraId="674B5D56" w14:textId="77777777" w:rsidR="001631D6" w:rsidRDefault="00000000">
            <w:pPr>
              <w:pStyle w:val="TableParagraph"/>
              <w:spacing w:line="298" w:lineRule="exact"/>
              <w:rPr>
                <w:sz w:val="26"/>
              </w:rPr>
            </w:pPr>
            <w:r>
              <w:rPr>
                <w:spacing w:val="-10"/>
                <w:sz w:val="26"/>
              </w:rPr>
              <w:t>1</w:t>
            </w:r>
          </w:p>
        </w:tc>
        <w:tc>
          <w:tcPr>
            <w:tcW w:w="1688" w:type="dxa"/>
          </w:tcPr>
          <w:p w14:paraId="5148A673" w14:textId="77777777" w:rsidR="001631D6" w:rsidRDefault="00000000">
            <w:pPr>
              <w:pStyle w:val="TableParagraph"/>
              <w:ind w:right="160"/>
              <w:rPr>
                <w:sz w:val="26"/>
              </w:rPr>
            </w:pPr>
            <w:r>
              <w:rPr>
                <w:sz w:val="26"/>
              </w:rPr>
              <w:t>Nguyễn Anh Huy</w:t>
            </w:r>
            <w:r>
              <w:rPr>
                <w:spacing w:val="-17"/>
                <w:sz w:val="26"/>
              </w:rPr>
              <w:t xml:space="preserve"> </w:t>
            </w:r>
            <w:r>
              <w:rPr>
                <w:sz w:val="26"/>
              </w:rPr>
              <w:t>(</w:t>
            </w:r>
            <w:proofErr w:type="spellStart"/>
            <w:r>
              <w:rPr>
                <w:sz w:val="26"/>
              </w:rPr>
              <w:t>Leader</w:t>
            </w:r>
            <w:proofErr w:type="spellEnd"/>
            <w:r>
              <w:rPr>
                <w:sz w:val="26"/>
              </w:rPr>
              <w:t>)</w:t>
            </w:r>
          </w:p>
        </w:tc>
        <w:tc>
          <w:tcPr>
            <w:tcW w:w="1776" w:type="dxa"/>
          </w:tcPr>
          <w:p w14:paraId="6B266D6E" w14:textId="77777777" w:rsidR="001631D6" w:rsidRDefault="00000000">
            <w:pPr>
              <w:pStyle w:val="TableParagraph"/>
              <w:spacing w:line="298" w:lineRule="exact"/>
              <w:ind w:left="6"/>
              <w:jc w:val="center"/>
              <w:rPr>
                <w:sz w:val="26"/>
              </w:rPr>
            </w:pPr>
            <w:r>
              <w:rPr>
                <w:spacing w:val="-2"/>
                <w:sz w:val="26"/>
              </w:rPr>
              <w:t>052205001707</w:t>
            </w:r>
          </w:p>
        </w:tc>
        <w:tc>
          <w:tcPr>
            <w:tcW w:w="3349" w:type="dxa"/>
          </w:tcPr>
          <w:p w14:paraId="3C410521" w14:textId="77777777" w:rsidR="001631D6" w:rsidRDefault="00000000">
            <w:pPr>
              <w:pStyle w:val="TableParagraph"/>
              <w:numPr>
                <w:ilvl w:val="0"/>
                <w:numId w:val="1"/>
              </w:numPr>
              <w:tabs>
                <w:tab w:val="left" w:pos="296"/>
              </w:tabs>
              <w:ind w:right="100" w:firstLine="0"/>
              <w:jc w:val="both"/>
              <w:rPr>
                <w:sz w:val="26"/>
              </w:rPr>
            </w:pPr>
            <w:r>
              <w:rPr>
                <w:sz w:val="26"/>
              </w:rPr>
              <w:t xml:space="preserve">Thiết kế </w:t>
            </w:r>
            <w:proofErr w:type="spellStart"/>
            <w:r>
              <w:rPr>
                <w:sz w:val="26"/>
              </w:rPr>
              <w:t>Database</w:t>
            </w:r>
            <w:proofErr w:type="spellEnd"/>
            <w:r>
              <w:rPr>
                <w:sz w:val="26"/>
              </w:rPr>
              <w:t xml:space="preserve"> tổng thể cho dự án.</w:t>
            </w:r>
          </w:p>
          <w:p w14:paraId="256E99AF" w14:textId="77777777" w:rsidR="001631D6" w:rsidRDefault="00000000">
            <w:pPr>
              <w:pStyle w:val="TableParagraph"/>
              <w:numPr>
                <w:ilvl w:val="0"/>
                <w:numId w:val="1"/>
              </w:numPr>
              <w:tabs>
                <w:tab w:val="left" w:pos="255"/>
              </w:tabs>
              <w:spacing w:before="279"/>
              <w:ind w:right="100" w:firstLine="0"/>
              <w:jc w:val="both"/>
              <w:rPr>
                <w:sz w:val="26"/>
              </w:rPr>
            </w:pPr>
            <w:r>
              <w:rPr>
                <w:sz w:val="26"/>
              </w:rPr>
              <w:t>Xây</w:t>
            </w:r>
            <w:r>
              <w:rPr>
                <w:spacing w:val="-11"/>
                <w:sz w:val="26"/>
              </w:rPr>
              <w:t xml:space="preserve"> </w:t>
            </w:r>
            <w:r>
              <w:rPr>
                <w:sz w:val="26"/>
              </w:rPr>
              <w:t>dựng</w:t>
            </w:r>
            <w:r>
              <w:rPr>
                <w:spacing w:val="-11"/>
                <w:sz w:val="26"/>
              </w:rPr>
              <w:t xml:space="preserve"> </w:t>
            </w:r>
            <w:r>
              <w:rPr>
                <w:sz w:val="26"/>
              </w:rPr>
              <w:t>hệ</w:t>
            </w:r>
            <w:r>
              <w:rPr>
                <w:spacing w:val="-12"/>
                <w:sz w:val="26"/>
              </w:rPr>
              <w:t xml:space="preserve"> </w:t>
            </w:r>
            <w:r>
              <w:rPr>
                <w:sz w:val="26"/>
              </w:rPr>
              <w:t>thống</w:t>
            </w:r>
            <w:r>
              <w:rPr>
                <w:spacing w:val="-11"/>
                <w:sz w:val="26"/>
              </w:rPr>
              <w:t xml:space="preserve"> </w:t>
            </w:r>
            <w:proofErr w:type="spellStart"/>
            <w:r>
              <w:rPr>
                <w:sz w:val="26"/>
              </w:rPr>
              <w:t>RESTful</w:t>
            </w:r>
            <w:proofErr w:type="spellEnd"/>
            <w:r>
              <w:rPr>
                <w:sz w:val="26"/>
              </w:rPr>
              <w:t xml:space="preserve"> API (</w:t>
            </w:r>
            <w:proofErr w:type="spellStart"/>
            <w:r>
              <w:rPr>
                <w:sz w:val="26"/>
              </w:rPr>
              <w:t>Auth</w:t>
            </w:r>
            <w:proofErr w:type="spellEnd"/>
            <w:r>
              <w:rPr>
                <w:sz w:val="26"/>
              </w:rPr>
              <w:t xml:space="preserve">, </w:t>
            </w:r>
            <w:proofErr w:type="spellStart"/>
            <w:r>
              <w:rPr>
                <w:sz w:val="26"/>
              </w:rPr>
              <w:t>Users</w:t>
            </w:r>
            <w:proofErr w:type="spellEnd"/>
            <w:r>
              <w:rPr>
                <w:sz w:val="26"/>
              </w:rPr>
              <w:t xml:space="preserve">, </w:t>
            </w:r>
            <w:proofErr w:type="spellStart"/>
            <w:r>
              <w:rPr>
                <w:sz w:val="26"/>
              </w:rPr>
              <w:t>Products</w:t>
            </w:r>
            <w:proofErr w:type="spellEnd"/>
            <w:r>
              <w:rPr>
                <w:sz w:val="26"/>
              </w:rPr>
              <w:t xml:space="preserve">, </w:t>
            </w:r>
            <w:proofErr w:type="spellStart"/>
            <w:r>
              <w:rPr>
                <w:sz w:val="26"/>
              </w:rPr>
              <w:t>Categories</w:t>
            </w:r>
            <w:proofErr w:type="spellEnd"/>
            <w:r>
              <w:rPr>
                <w:sz w:val="26"/>
              </w:rPr>
              <w:t xml:space="preserve">, </w:t>
            </w:r>
            <w:proofErr w:type="spellStart"/>
            <w:r>
              <w:rPr>
                <w:sz w:val="26"/>
              </w:rPr>
              <w:t>Tables</w:t>
            </w:r>
            <w:proofErr w:type="spellEnd"/>
            <w:r>
              <w:rPr>
                <w:sz w:val="26"/>
              </w:rPr>
              <w:t xml:space="preserve">, </w:t>
            </w:r>
            <w:proofErr w:type="spellStart"/>
            <w:r>
              <w:rPr>
                <w:sz w:val="26"/>
              </w:rPr>
              <w:t>Orders</w:t>
            </w:r>
            <w:proofErr w:type="spellEnd"/>
            <w:r>
              <w:rPr>
                <w:sz w:val="26"/>
              </w:rPr>
              <w:t xml:space="preserve">, </w:t>
            </w:r>
            <w:proofErr w:type="spellStart"/>
            <w:r>
              <w:rPr>
                <w:sz w:val="26"/>
              </w:rPr>
              <w:t>Reservations</w:t>
            </w:r>
            <w:proofErr w:type="spellEnd"/>
            <w:r>
              <w:rPr>
                <w:sz w:val="26"/>
              </w:rPr>
              <w:t xml:space="preserve">, </w:t>
            </w:r>
            <w:proofErr w:type="spellStart"/>
            <w:r>
              <w:rPr>
                <w:sz w:val="26"/>
              </w:rPr>
              <w:t>Reviews</w:t>
            </w:r>
            <w:proofErr w:type="spellEnd"/>
            <w:r>
              <w:rPr>
                <w:sz w:val="26"/>
              </w:rPr>
              <w:t>).</w:t>
            </w:r>
          </w:p>
          <w:p w14:paraId="1F0A881F" w14:textId="77777777" w:rsidR="001631D6" w:rsidRDefault="00000000">
            <w:pPr>
              <w:pStyle w:val="TableParagraph"/>
              <w:numPr>
                <w:ilvl w:val="0"/>
                <w:numId w:val="1"/>
              </w:numPr>
              <w:tabs>
                <w:tab w:val="left" w:pos="320"/>
              </w:tabs>
              <w:spacing w:before="281"/>
              <w:ind w:right="101" w:firstLine="0"/>
              <w:jc w:val="both"/>
              <w:rPr>
                <w:sz w:val="26"/>
              </w:rPr>
            </w:pPr>
            <w:r>
              <w:rPr>
                <w:sz w:val="26"/>
              </w:rPr>
              <w:t xml:space="preserve">Tích hợp cổng thanh toán </w:t>
            </w:r>
            <w:proofErr w:type="spellStart"/>
            <w:r>
              <w:rPr>
                <w:sz w:val="26"/>
              </w:rPr>
              <w:t>PayOS</w:t>
            </w:r>
            <w:proofErr w:type="spellEnd"/>
            <w:r>
              <w:rPr>
                <w:sz w:val="26"/>
              </w:rPr>
              <w:t xml:space="preserve"> và chức năng quét mã QR định danh tại bàn.</w:t>
            </w:r>
          </w:p>
          <w:p w14:paraId="7214D3EB" w14:textId="77777777" w:rsidR="001631D6" w:rsidRDefault="00000000">
            <w:pPr>
              <w:pStyle w:val="TableParagraph"/>
              <w:numPr>
                <w:ilvl w:val="0"/>
                <w:numId w:val="1"/>
              </w:numPr>
              <w:tabs>
                <w:tab w:val="left" w:pos="559"/>
                <w:tab w:val="left" w:pos="1485"/>
                <w:tab w:val="left" w:pos="2297"/>
              </w:tabs>
              <w:spacing w:before="279"/>
              <w:ind w:left="559" w:hanging="452"/>
              <w:rPr>
                <w:sz w:val="26"/>
              </w:rPr>
            </w:pPr>
            <w:r>
              <w:rPr>
                <w:spacing w:val="-2"/>
                <w:sz w:val="26"/>
              </w:rPr>
              <w:t>Triển</w:t>
            </w:r>
            <w:r>
              <w:rPr>
                <w:sz w:val="26"/>
              </w:rPr>
              <w:tab/>
            </w:r>
            <w:r>
              <w:rPr>
                <w:spacing w:val="-4"/>
                <w:sz w:val="26"/>
              </w:rPr>
              <w:t>khai</w:t>
            </w:r>
            <w:r>
              <w:rPr>
                <w:sz w:val="26"/>
              </w:rPr>
              <w:tab/>
            </w:r>
            <w:r>
              <w:rPr>
                <w:spacing w:val="-2"/>
                <w:sz w:val="26"/>
              </w:rPr>
              <w:t>(</w:t>
            </w:r>
            <w:proofErr w:type="spellStart"/>
            <w:r>
              <w:rPr>
                <w:spacing w:val="-2"/>
                <w:sz w:val="26"/>
              </w:rPr>
              <w:t>Deploy</w:t>
            </w:r>
            <w:proofErr w:type="spellEnd"/>
            <w:r>
              <w:rPr>
                <w:spacing w:val="-2"/>
                <w:sz w:val="26"/>
              </w:rPr>
              <w:t>)</w:t>
            </w:r>
          </w:p>
          <w:p w14:paraId="2412C33A" w14:textId="77777777" w:rsidR="001631D6" w:rsidRDefault="00000000">
            <w:pPr>
              <w:pStyle w:val="TableParagraph"/>
              <w:spacing w:line="298" w:lineRule="exact"/>
              <w:ind w:right="101"/>
              <w:jc w:val="both"/>
              <w:rPr>
                <w:sz w:val="26"/>
              </w:rPr>
            </w:pPr>
            <w:proofErr w:type="spellStart"/>
            <w:r>
              <w:rPr>
                <w:sz w:val="26"/>
              </w:rPr>
              <w:t>Backend</w:t>
            </w:r>
            <w:proofErr w:type="spellEnd"/>
            <w:r>
              <w:rPr>
                <w:sz w:val="26"/>
              </w:rPr>
              <w:t xml:space="preserve"> lên máy chủ đám mây </w:t>
            </w:r>
            <w:proofErr w:type="spellStart"/>
            <w:r>
              <w:rPr>
                <w:sz w:val="26"/>
              </w:rPr>
              <w:t>Amazon</w:t>
            </w:r>
            <w:proofErr w:type="spellEnd"/>
            <w:r>
              <w:rPr>
                <w:sz w:val="26"/>
              </w:rPr>
              <w:t xml:space="preserve"> EC2</w:t>
            </w:r>
          </w:p>
        </w:tc>
        <w:tc>
          <w:tcPr>
            <w:tcW w:w="1594" w:type="dxa"/>
          </w:tcPr>
          <w:p w14:paraId="7ED84E6D" w14:textId="77777777" w:rsidR="001631D6" w:rsidRDefault="00000000">
            <w:pPr>
              <w:pStyle w:val="TableParagraph"/>
              <w:spacing w:line="298" w:lineRule="exact"/>
              <w:rPr>
                <w:sz w:val="26"/>
              </w:rPr>
            </w:pPr>
            <w:r>
              <w:rPr>
                <w:spacing w:val="-4"/>
                <w:sz w:val="26"/>
              </w:rPr>
              <w:t>100%</w:t>
            </w:r>
          </w:p>
        </w:tc>
      </w:tr>
      <w:tr w:rsidR="001631D6" w14:paraId="36CBD82F" w14:textId="77777777">
        <w:trPr>
          <w:trHeight w:val="3530"/>
        </w:trPr>
        <w:tc>
          <w:tcPr>
            <w:tcW w:w="708" w:type="dxa"/>
          </w:tcPr>
          <w:p w14:paraId="4855E664" w14:textId="77777777" w:rsidR="001631D6" w:rsidRDefault="00000000">
            <w:pPr>
              <w:pStyle w:val="TableParagraph"/>
              <w:spacing w:before="2"/>
              <w:rPr>
                <w:sz w:val="26"/>
              </w:rPr>
            </w:pPr>
            <w:r>
              <w:rPr>
                <w:spacing w:val="-10"/>
                <w:sz w:val="26"/>
              </w:rPr>
              <w:t>2</w:t>
            </w:r>
          </w:p>
        </w:tc>
        <w:tc>
          <w:tcPr>
            <w:tcW w:w="1688" w:type="dxa"/>
          </w:tcPr>
          <w:p w14:paraId="2274782D" w14:textId="77777777" w:rsidR="001631D6" w:rsidRDefault="00000000">
            <w:pPr>
              <w:pStyle w:val="TableParagraph"/>
              <w:spacing w:before="2"/>
              <w:ind w:right="489"/>
              <w:rPr>
                <w:sz w:val="26"/>
                <w:szCs w:val="26"/>
              </w:rPr>
            </w:pPr>
            <w:r>
              <w:rPr>
                <w:sz w:val="26"/>
                <w:szCs w:val="26"/>
                <w:lang w:val="vi-VN"/>
              </w:rPr>
              <w:t>Đinh Bình</w:t>
            </w:r>
          </w:p>
        </w:tc>
        <w:tc>
          <w:tcPr>
            <w:tcW w:w="1776" w:type="dxa"/>
          </w:tcPr>
          <w:p w14:paraId="693314C3" w14:textId="77777777" w:rsidR="001631D6" w:rsidRDefault="00000000">
            <w:pPr>
              <w:pStyle w:val="TableParagraph"/>
              <w:spacing w:before="2"/>
              <w:ind w:left="6"/>
              <w:jc w:val="center"/>
              <w:rPr>
                <w:sz w:val="26"/>
                <w:lang w:val="vi-VN"/>
              </w:rPr>
            </w:pPr>
            <w:r>
              <w:rPr>
                <w:sz w:val="26"/>
                <w:lang w:val="vi-VN"/>
              </w:rPr>
              <w:t>060205000482</w:t>
            </w:r>
          </w:p>
        </w:tc>
        <w:tc>
          <w:tcPr>
            <w:tcW w:w="3349" w:type="dxa"/>
          </w:tcPr>
          <w:p w14:paraId="67B06271" w14:textId="77777777" w:rsidR="001631D6" w:rsidRDefault="00000000">
            <w:pPr>
              <w:pStyle w:val="TableParagraph"/>
              <w:numPr>
                <w:ilvl w:val="0"/>
                <w:numId w:val="2"/>
              </w:numPr>
              <w:tabs>
                <w:tab w:val="left" w:pos="279"/>
              </w:tabs>
              <w:spacing w:before="2"/>
              <w:ind w:right="101" w:firstLine="0"/>
              <w:jc w:val="both"/>
              <w:rPr>
                <w:sz w:val="26"/>
              </w:rPr>
            </w:pPr>
            <w:r>
              <w:rPr>
                <w:sz w:val="26"/>
              </w:rPr>
              <w:t xml:space="preserve">Thiết kế giao diện hệ thống quản trị trên </w:t>
            </w:r>
            <w:proofErr w:type="spellStart"/>
            <w:r>
              <w:rPr>
                <w:sz w:val="26"/>
              </w:rPr>
              <w:t>Figma</w:t>
            </w:r>
            <w:proofErr w:type="spellEnd"/>
            <w:r>
              <w:rPr>
                <w:sz w:val="26"/>
              </w:rPr>
              <w:t xml:space="preserve"> (</w:t>
            </w:r>
            <w:proofErr w:type="spellStart"/>
            <w:r>
              <w:rPr>
                <w:sz w:val="26"/>
              </w:rPr>
              <w:t>Page</w:t>
            </w:r>
            <w:proofErr w:type="spellEnd"/>
            <w:r>
              <w:rPr>
                <w:sz w:val="26"/>
              </w:rPr>
              <w:t xml:space="preserve">: </w:t>
            </w:r>
            <w:proofErr w:type="spellStart"/>
            <w:r>
              <w:rPr>
                <w:spacing w:val="-2"/>
                <w:sz w:val="26"/>
              </w:rPr>
              <w:t>Admin</w:t>
            </w:r>
            <w:proofErr w:type="spellEnd"/>
            <w:r>
              <w:rPr>
                <w:spacing w:val="-2"/>
                <w:sz w:val="26"/>
              </w:rPr>
              <w:t>).</w:t>
            </w:r>
          </w:p>
          <w:p w14:paraId="74BD6E93" w14:textId="77777777" w:rsidR="001631D6" w:rsidRDefault="00000000">
            <w:pPr>
              <w:pStyle w:val="TableParagraph"/>
              <w:numPr>
                <w:ilvl w:val="0"/>
                <w:numId w:val="2"/>
              </w:numPr>
              <w:tabs>
                <w:tab w:val="left" w:pos="313"/>
              </w:tabs>
              <w:spacing w:before="279"/>
              <w:ind w:right="101" w:firstLine="0"/>
              <w:jc w:val="both"/>
              <w:rPr>
                <w:sz w:val="26"/>
              </w:rPr>
            </w:pPr>
            <w:r>
              <w:rPr>
                <w:sz w:val="26"/>
              </w:rPr>
              <w:t xml:space="preserve">Lập trình phân hệ </w:t>
            </w:r>
            <w:proofErr w:type="spellStart"/>
            <w:r>
              <w:rPr>
                <w:sz w:val="26"/>
              </w:rPr>
              <w:t>Admin</w:t>
            </w:r>
            <w:proofErr w:type="spellEnd"/>
            <w:r>
              <w:rPr>
                <w:sz w:val="26"/>
              </w:rPr>
              <w:t>: Quản lý danh mục sản phẩm, quản lý bàn ăn.</w:t>
            </w:r>
          </w:p>
          <w:p w14:paraId="22480254" w14:textId="77777777" w:rsidR="001631D6" w:rsidRDefault="00000000">
            <w:pPr>
              <w:pStyle w:val="TableParagraph"/>
              <w:numPr>
                <w:ilvl w:val="0"/>
                <w:numId w:val="2"/>
              </w:numPr>
              <w:tabs>
                <w:tab w:val="left" w:pos="296"/>
              </w:tabs>
              <w:spacing w:before="282"/>
              <w:ind w:right="100" w:firstLine="0"/>
              <w:jc w:val="both"/>
              <w:rPr>
                <w:sz w:val="26"/>
              </w:rPr>
            </w:pPr>
            <w:r>
              <w:rPr>
                <w:sz w:val="26"/>
              </w:rPr>
              <w:t>Lập trình phân hệ Phục vụ (STAFF): Quản lý đơn hàng.</w:t>
            </w:r>
          </w:p>
          <w:p w14:paraId="3F8E0CFC" w14:textId="77777777" w:rsidR="001631D6" w:rsidRDefault="00000000">
            <w:pPr>
              <w:pStyle w:val="TableParagraph"/>
              <w:numPr>
                <w:ilvl w:val="0"/>
                <w:numId w:val="2"/>
              </w:numPr>
              <w:tabs>
                <w:tab w:val="left" w:pos="258"/>
              </w:tabs>
              <w:spacing w:before="278" w:line="278" w:lineRule="exact"/>
              <w:ind w:left="258" w:hanging="151"/>
              <w:jc w:val="both"/>
              <w:rPr>
                <w:sz w:val="26"/>
              </w:rPr>
            </w:pPr>
            <w:r>
              <w:rPr>
                <w:sz w:val="26"/>
              </w:rPr>
              <w:t>Làm</w:t>
            </w:r>
            <w:r>
              <w:rPr>
                <w:spacing w:val="-6"/>
                <w:sz w:val="26"/>
              </w:rPr>
              <w:t xml:space="preserve"> </w:t>
            </w:r>
            <w:r>
              <w:rPr>
                <w:sz w:val="26"/>
              </w:rPr>
              <w:t>báo</w:t>
            </w:r>
            <w:r>
              <w:rPr>
                <w:spacing w:val="-4"/>
                <w:sz w:val="26"/>
              </w:rPr>
              <w:t xml:space="preserve"> </w:t>
            </w:r>
            <w:r>
              <w:rPr>
                <w:sz w:val="26"/>
              </w:rPr>
              <w:t>cáo</w:t>
            </w:r>
            <w:r>
              <w:rPr>
                <w:spacing w:val="-5"/>
                <w:sz w:val="26"/>
              </w:rPr>
              <w:t xml:space="preserve"> </w:t>
            </w:r>
            <w:r>
              <w:rPr>
                <w:sz w:val="26"/>
              </w:rPr>
              <w:t>Word,</w:t>
            </w:r>
            <w:r>
              <w:rPr>
                <w:spacing w:val="-2"/>
                <w:sz w:val="26"/>
              </w:rPr>
              <w:t xml:space="preserve"> </w:t>
            </w:r>
            <w:proofErr w:type="spellStart"/>
            <w:r>
              <w:rPr>
                <w:spacing w:val="-2"/>
                <w:sz w:val="26"/>
              </w:rPr>
              <w:t>Slide</w:t>
            </w:r>
            <w:proofErr w:type="spellEnd"/>
          </w:p>
        </w:tc>
        <w:tc>
          <w:tcPr>
            <w:tcW w:w="1594" w:type="dxa"/>
          </w:tcPr>
          <w:p w14:paraId="4794E96D" w14:textId="77777777" w:rsidR="001631D6" w:rsidRDefault="00000000">
            <w:pPr>
              <w:pStyle w:val="TableParagraph"/>
              <w:spacing w:before="2"/>
              <w:rPr>
                <w:sz w:val="26"/>
              </w:rPr>
            </w:pPr>
            <w:r>
              <w:rPr>
                <w:spacing w:val="-4"/>
                <w:sz w:val="26"/>
              </w:rPr>
              <w:t>100%</w:t>
            </w:r>
          </w:p>
        </w:tc>
      </w:tr>
      <w:tr w:rsidR="001631D6" w14:paraId="0C8EC0C2" w14:textId="77777777">
        <w:trPr>
          <w:trHeight w:val="2971"/>
        </w:trPr>
        <w:tc>
          <w:tcPr>
            <w:tcW w:w="708" w:type="dxa"/>
          </w:tcPr>
          <w:p w14:paraId="453157E5" w14:textId="77777777" w:rsidR="001631D6" w:rsidRDefault="00000000">
            <w:pPr>
              <w:pStyle w:val="TableParagraph"/>
              <w:spacing w:before="2"/>
              <w:rPr>
                <w:sz w:val="26"/>
              </w:rPr>
            </w:pPr>
            <w:r>
              <w:rPr>
                <w:spacing w:val="-10"/>
                <w:sz w:val="26"/>
              </w:rPr>
              <w:t>3</w:t>
            </w:r>
          </w:p>
        </w:tc>
        <w:tc>
          <w:tcPr>
            <w:tcW w:w="1688" w:type="dxa"/>
          </w:tcPr>
          <w:p w14:paraId="1105B759" w14:textId="77777777" w:rsidR="001631D6" w:rsidRDefault="00000000">
            <w:pPr>
              <w:pStyle w:val="TableParagraph"/>
              <w:spacing w:before="2"/>
              <w:ind w:right="213"/>
              <w:rPr>
                <w:sz w:val="26"/>
              </w:rPr>
            </w:pPr>
            <w:r>
              <w:rPr>
                <w:spacing w:val="-2"/>
                <w:sz w:val="26"/>
              </w:rPr>
              <w:t xml:space="preserve">Nguyễn </w:t>
            </w:r>
            <w:r>
              <w:rPr>
                <w:sz w:val="26"/>
              </w:rPr>
              <w:t>Phước</w:t>
            </w:r>
            <w:r>
              <w:rPr>
                <w:spacing w:val="-17"/>
                <w:sz w:val="26"/>
              </w:rPr>
              <w:t xml:space="preserve"> </w:t>
            </w:r>
            <w:r>
              <w:rPr>
                <w:sz w:val="26"/>
              </w:rPr>
              <w:t>Thịnh</w:t>
            </w:r>
          </w:p>
        </w:tc>
        <w:tc>
          <w:tcPr>
            <w:tcW w:w="1776" w:type="dxa"/>
          </w:tcPr>
          <w:p w14:paraId="23578BEE" w14:textId="77777777" w:rsidR="001631D6" w:rsidRDefault="00000000">
            <w:pPr>
              <w:pStyle w:val="TableParagraph"/>
              <w:spacing w:before="2"/>
              <w:ind w:left="6"/>
              <w:jc w:val="center"/>
              <w:rPr>
                <w:sz w:val="26"/>
              </w:rPr>
            </w:pPr>
            <w:r>
              <w:rPr>
                <w:spacing w:val="-2"/>
                <w:sz w:val="26"/>
              </w:rPr>
              <w:t>087205016398</w:t>
            </w:r>
          </w:p>
        </w:tc>
        <w:tc>
          <w:tcPr>
            <w:tcW w:w="3349" w:type="dxa"/>
          </w:tcPr>
          <w:p w14:paraId="709FDE95" w14:textId="77777777" w:rsidR="001631D6" w:rsidRDefault="00000000">
            <w:pPr>
              <w:pStyle w:val="TableParagraph"/>
              <w:numPr>
                <w:ilvl w:val="0"/>
                <w:numId w:val="3"/>
              </w:numPr>
              <w:tabs>
                <w:tab w:val="left" w:pos="337"/>
              </w:tabs>
              <w:spacing w:before="2"/>
              <w:ind w:right="100" w:firstLine="0"/>
              <w:jc w:val="both"/>
              <w:rPr>
                <w:sz w:val="26"/>
              </w:rPr>
            </w:pPr>
            <w:r>
              <w:rPr>
                <w:sz w:val="26"/>
              </w:rPr>
              <w:t>Lập trình phân hệ Khách hàng</w:t>
            </w:r>
            <w:r>
              <w:rPr>
                <w:spacing w:val="-17"/>
                <w:sz w:val="26"/>
              </w:rPr>
              <w:t xml:space="preserve"> </w:t>
            </w:r>
            <w:r>
              <w:rPr>
                <w:sz w:val="26"/>
              </w:rPr>
              <w:t>(USER):</w:t>
            </w:r>
            <w:r>
              <w:rPr>
                <w:spacing w:val="-16"/>
                <w:sz w:val="26"/>
              </w:rPr>
              <w:t xml:space="preserve"> </w:t>
            </w:r>
            <w:r>
              <w:rPr>
                <w:sz w:val="26"/>
              </w:rPr>
              <w:t>Màn</w:t>
            </w:r>
            <w:r>
              <w:rPr>
                <w:spacing w:val="-16"/>
                <w:sz w:val="26"/>
              </w:rPr>
              <w:t xml:space="preserve"> </w:t>
            </w:r>
            <w:r>
              <w:rPr>
                <w:sz w:val="26"/>
              </w:rPr>
              <w:t>hình</w:t>
            </w:r>
            <w:r>
              <w:rPr>
                <w:spacing w:val="-16"/>
                <w:sz w:val="26"/>
              </w:rPr>
              <w:t xml:space="preserve"> </w:t>
            </w:r>
            <w:r>
              <w:rPr>
                <w:sz w:val="26"/>
              </w:rPr>
              <w:t>Đăng ký/Đăng</w:t>
            </w:r>
            <w:r>
              <w:rPr>
                <w:spacing w:val="-17"/>
                <w:sz w:val="26"/>
              </w:rPr>
              <w:t xml:space="preserve"> </w:t>
            </w:r>
            <w:r>
              <w:rPr>
                <w:sz w:val="26"/>
              </w:rPr>
              <w:t>nhập,</w:t>
            </w:r>
            <w:r>
              <w:rPr>
                <w:spacing w:val="-16"/>
                <w:sz w:val="26"/>
              </w:rPr>
              <w:t xml:space="preserve"> </w:t>
            </w:r>
            <w:r>
              <w:rPr>
                <w:sz w:val="26"/>
              </w:rPr>
              <w:t>Trang</w:t>
            </w:r>
            <w:r>
              <w:rPr>
                <w:spacing w:val="-16"/>
                <w:sz w:val="26"/>
              </w:rPr>
              <w:t xml:space="preserve"> </w:t>
            </w:r>
            <w:r>
              <w:rPr>
                <w:sz w:val="26"/>
              </w:rPr>
              <w:t>chủ</w:t>
            </w:r>
            <w:r>
              <w:rPr>
                <w:spacing w:val="-16"/>
                <w:sz w:val="26"/>
              </w:rPr>
              <w:t xml:space="preserve"> </w:t>
            </w:r>
            <w:r>
              <w:rPr>
                <w:sz w:val="26"/>
              </w:rPr>
              <w:t xml:space="preserve">thực đơn, Gọi món ăn trực tuyến </w:t>
            </w:r>
            <w:r>
              <w:rPr>
                <w:spacing w:val="-2"/>
                <w:sz w:val="26"/>
              </w:rPr>
              <w:t>(</w:t>
            </w:r>
            <w:proofErr w:type="spellStart"/>
            <w:r>
              <w:rPr>
                <w:spacing w:val="-2"/>
                <w:sz w:val="26"/>
              </w:rPr>
              <w:t>Order</w:t>
            </w:r>
            <w:proofErr w:type="spellEnd"/>
            <w:r>
              <w:rPr>
                <w:spacing w:val="-2"/>
                <w:sz w:val="26"/>
              </w:rPr>
              <w:t>).</w:t>
            </w:r>
          </w:p>
          <w:p w14:paraId="402AF204" w14:textId="77777777" w:rsidR="001631D6" w:rsidRDefault="00000000">
            <w:pPr>
              <w:pStyle w:val="TableParagraph"/>
              <w:numPr>
                <w:ilvl w:val="0"/>
                <w:numId w:val="3"/>
              </w:numPr>
              <w:tabs>
                <w:tab w:val="left" w:pos="284"/>
              </w:tabs>
              <w:spacing w:before="281"/>
              <w:ind w:right="100" w:firstLine="0"/>
              <w:rPr>
                <w:sz w:val="26"/>
              </w:rPr>
            </w:pPr>
            <w:r>
              <w:rPr>
                <w:sz w:val="26"/>
              </w:rPr>
              <w:t>Lập trình các tính năng mở rộng</w:t>
            </w:r>
            <w:r>
              <w:rPr>
                <w:spacing w:val="13"/>
                <w:sz w:val="26"/>
              </w:rPr>
              <w:t xml:space="preserve"> </w:t>
            </w:r>
            <w:r>
              <w:rPr>
                <w:sz w:val="26"/>
              </w:rPr>
              <w:t>phân</w:t>
            </w:r>
            <w:r>
              <w:rPr>
                <w:spacing w:val="13"/>
                <w:sz w:val="26"/>
              </w:rPr>
              <w:t xml:space="preserve"> </w:t>
            </w:r>
            <w:r>
              <w:rPr>
                <w:sz w:val="26"/>
              </w:rPr>
              <w:t>hệ</w:t>
            </w:r>
            <w:r>
              <w:rPr>
                <w:spacing w:val="15"/>
                <w:sz w:val="26"/>
              </w:rPr>
              <w:t xml:space="preserve"> </w:t>
            </w:r>
            <w:r>
              <w:rPr>
                <w:sz w:val="26"/>
              </w:rPr>
              <w:t>USER:</w:t>
            </w:r>
            <w:r>
              <w:rPr>
                <w:spacing w:val="16"/>
                <w:sz w:val="26"/>
              </w:rPr>
              <w:t xml:space="preserve"> </w:t>
            </w:r>
            <w:r>
              <w:rPr>
                <w:sz w:val="26"/>
              </w:rPr>
              <w:t>Đặt</w:t>
            </w:r>
            <w:r>
              <w:rPr>
                <w:spacing w:val="14"/>
                <w:sz w:val="26"/>
              </w:rPr>
              <w:t xml:space="preserve"> </w:t>
            </w:r>
            <w:r>
              <w:rPr>
                <w:spacing w:val="-5"/>
                <w:sz w:val="26"/>
              </w:rPr>
              <w:t>bàn</w:t>
            </w:r>
          </w:p>
          <w:p w14:paraId="4A934EE8" w14:textId="77777777" w:rsidR="001631D6" w:rsidRDefault="00000000">
            <w:pPr>
              <w:pStyle w:val="TableParagraph"/>
              <w:spacing w:line="298" w:lineRule="exact"/>
              <w:rPr>
                <w:sz w:val="26"/>
              </w:rPr>
            </w:pPr>
            <w:r>
              <w:rPr>
                <w:sz w:val="26"/>
              </w:rPr>
              <w:t>trước,</w:t>
            </w:r>
            <w:r>
              <w:rPr>
                <w:spacing w:val="-5"/>
                <w:sz w:val="26"/>
              </w:rPr>
              <w:t xml:space="preserve"> </w:t>
            </w:r>
            <w:r>
              <w:rPr>
                <w:sz w:val="26"/>
              </w:rPr>
              <w:t>Đánh</w:t>
            </w:r>
            <w:r>
              <w:rPr>
                <w:spacing w:val="-5"/>
                <w:sz w:val="26"/>
              </w:rPr>
              <w:t xml:space="preserve"> </w:t>
            </w:r>
            <w:r>
              <w:rPr>
                <w:sz w:val="26"/>
              </w:rPr>
              <w:t>giá</w:t>
            </w:r>
            <w:r>
              <w:rPr>
                <w:spacing w:val="-5"/>
                <w:sz w:val="26"/>
              </w:rPr>
              <w:t xml:space="preserve"> </w:t>
            </w:r>
            <w:r>
              <w:rPr>
                <w:sz w:val="26"/>
              </w:rPr>
              <w:t>chất</w:t>
            </w:r>
            <w:r>
              <w:rPr>
                <w:spacing w:val="-5"/>
                <w:sz w:val="26"/>
              </w:rPr>
              <w:t xml:space="preserve"> </w:t>
            </w:r>
            <w:r>
              <w:rPr>
                <w:sz w:val="26"/>
              </w:rPr>
              <w:t>lượng</w:t>
            </w:r>
            <w:r>
              <w:rPr>
                <w:spacing w:val="-6"/>
                <w:sz w:val="26"/>
              </w:rPr>
              <w:t xml:space="preserve"> </w:t>
            </w:r>
            <w:r>
              <w:rPr>
                <w:sz w:val="26"/>
              </w:rPr>
              <w:t>và Liên hệ.</w:t>
            </w:r>
          </w:p>
        </w:tc>
        <w:tc>
          <w:tcPr>
            <w:tcW w:w="1594" w:type="dxa"/>
          </w:tcPr>
          <w:p w14:paraId="1046F0C0" w14:textId="77777777" w:rsidR="001631D6" w:rsidRDefault="00000000">
            <w:pPr>
              <w:pStyle w:val="TableParagraph"/>
              <w:spacing w:before="2"/>
              <w:rPr>
                <w:sz w:val="26"/>
              </w:rPr>
            </w:pPr>
            <w:r>
              <w:rPr>
                <w:spacing w:val="-4"/>
                <w:sz w:val="26"/>
              </w:rPr>
              <w:t>100%</w:t>
            </w:r>
          </w:p>
        </w:tc>
      </w:tr>
      <w:tr w:rsidR="001631D6" w14:paraId="69D65F68" w14:textId="77777777">
        <w:trPr>
          <w:trHeight w:val="1178"/>
        </w:trPr>
        <w:tc>
          <w:tcPr>
            <w:tcW w:w="708" w:type="dxa"/>
          </w:tcPr>
          <w:p w14:paraId="5B857F22" w14:textId="77777777" w:rsidR="001631D6" w:rsidRDefault="00000000">
            <w:pPr>
              <w:pStyle w:val="TableParagraph"/>
              <w:spacing w:before="1"/>
              <w:rPr>
                <w:sz w:val="26"/>
              </w:rPr>
            </w:pPr>
            <w:r>
              <w:rPr>
                <w:spacing w:val="-10"/>
                <w:sz w:val="26"/>
              </w:rPr>
              <w:t>4</w:t>
            </w:r>
          </w:p>
        </w:tc>
        <w:tc>
          <w:tcPr>
            <w:tcW w:w="1688" w:type="dxa"/>
          </w:tcPr>
          <w:p w14:paraId="2B6B1F15" w14:textId="77777777" w:rsidR="001631D6" w:rsidRDefault="00000000">
            <w:pPr>
              <w:pStyle w:val="TableParagraph"/>
              <w:spacing w:before="1"/>
              <w:ind w:right="271"/>
              <w:rPr>
                <w:sz w:val="26"/>
              </w:rPr>
            </w:pPr>
            <w:r>
              <w:rPr>
                <w:spacing w:val="-2"/>
                <w:sz w:val="26"/>
              </w:rPr>
              <w:t xml:space="preserve">Nguyễn </w:t>
            </w:r>
            <w:r>
              <w:rPr>
                <w:sz w:val="26"/>
              </w:rPr>
              <w:t>Trường</w:t>
            </w:r>
            <w:r>
              <w:rPr>
                <w:spacing w:val="-17"/>
                <w:sz w:val="26"/>
              </w:rPr>
              <w:t xml:space="preserve"> </w:t>
            </w:r>
            <w:r>
              <w:rPr>
                <w:sz w:val="26"/>
              </w:rPr>
              <w:t>Duy</w:t>
            </w:r>
          </w:p>
        </w:tc>
        <w:tc>
          <w:tcPr>
            <w:tcW w:w="1776" w:type="dxa"/>
          </w:tcPr>
          <w:p w14:paraId="47943967" w14:textId="77777777" w:rsidR="001631D6" w:rsidRDefault="00000000">
            <w:pPr>
              <w:pStyle w:val="TableParagraph"/>
              <w:spacing w:before="1"/>
              <w:ind w:left="6"/>
              <w:jc w:val="center"/>
              <w:rPr>
                <w:sz w:val="26"/>
              </w:rPr>
            </w:pPr>
            <w:r>
              <w:rPr>
                <w:spacing w:val="-2"/>
                <w:sz w:val="26"/>
              </w:rPr>
              <w:t>082205007470</w:t>
            </w:r>
          </w:p>
        </w:tc>
        <w:tc>
          <w:tcPr>
            <w:tcW w:w="3349" w:type="dxa"/>
          </w:tcPr>
          <w:p w14:paraId="1C6AF6EB" w14:textId="77777777" w:rsidR="001631D6" w:rsidRDefault="00000000">
            <w:pPr>
              <w:pStyle w:val="TableParagraph"/>
              <w:spacing w:before="1"/>
              <w:ind w:right="101"/>
              <w:jc w:val="both"/>
              <w:rPr>
                <w:sz w:val="26"/>
              </w:rPr>
            </w:pPr>
            <w:r>
              <w:rPr>
                <w:sz w:val="26"/>
              </w:rPr>
              <w:t xml:space="preserve">- Thiết kế giao diện hệ thống quản trị trên </w:t>
            </w:r>
            <w:proofErr w:type="spellStart"/>
            <w:r>
              <w:rPr>
                <w:sz w:val="26"/>
              </w:rPr>
              <w:t>Figma</w:t>
            </w:r>
            <w:proofErr w:type="spellEnd"/>
            <w:r>
              <w:rPr>
                <w:sz w:val="26"/>
              </w:rPr>
              <w:t xml:space="preserve"> (</w:t>
            </w:r>
            <w:proofErr w:type="spellStart"/>
            <w:r>
              <w:rPr>
                <w:sz w:val="26"/>
              </w:rPr>
              <w:t>Page</w:t>
            </w:r>
            <w:proofErr w:type="spellEnd"/>
            <w:r>
              <w:rPr>
                <w:sz w:val="26"/>
              </w:rPr>
              <w:t xml:space="preserve">: </w:t>
            </w:r>
            <w:proofErr w:type="spellStart"/>
            <w:r>
              <w:rPr>
                <w:spacing w:val="-2"/>
                <w:sz w:val="26"/>
              </w:rPr>
              <w:t>Admin</w:t>
            </w:r>
            <w:proofErr w:type="spellEnd"/>
            <w:r>
              <w:rPr>
                <w:spacing w:val="-2"/>
                <w:sz w:val="26"/>
              </w:rPr>
              <w:t>).</w:t>
            </w:r>
          </w:p>
        </w:tc>
        <w:tc>
          <w:tcPr>
            <w:tcW w:w="1594" w:type="dxa"/>
          </w:tcPr>
          <w:p w14:paraId="4E8F4852" w14:textId="77777777" w:rsidR="001631D6" w:rsidRDefault="00000000">
            <w:pPr>
              <w:pStyle w:val="TableParagraph"/>
              <w:spacing w:before="1"/>
              <w:rPr>
                <w:sz w:val="26"/>
              </w:rPr>
            </w:pPr>
            <w:r>
              <w:rPr>
                <w:spacing w:val="-4"/>
                <w:sz w:val="26"/>
              </w:rPr>
              <w:t>100%</w:t>
            </w:r>
          </w:p>
        </w:tc>
      </w:tr>
    </w:tbl>
    <w:p w14:paraId="60170F04" w14:textId="77777777" w:rsidR="001631D6" w:rsidRDefault="001631D6">
      <w:pPr>
        <w:pStyle w:val="TableParagraph"/>
        <w:rPr>
          <w:sz w:val="26"/>
        </w:rPr>
        <w:sectPr w:rsidR="001631D6">
          <w:footerReference w:type="default" r:id="rId9"/>
          <w:pgSz w:w="12250" w:h="15850"/>
          <w:pgMar w:top="1060" w:right="992" w:bottom="1200" w:left="1700" w:header="0" w:footer="1010" w:gutter="0"/>
          <w:pgNumType w:start="3"/>
          <w:cols w:space="720"/>
        </w:sect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1688"/>
        <w:gridCol w:w="1776"/>
        <w:gridCol w:w="3349"/>
        <w:gridCol w:w="1594"/>
      </w:tblGrid>
      <w:tr w:rsidR="001631D6" w14:paraId="6B975833" w14:textId="77777777">
        <w:trPr>
          <w:trHeight w:val="2654"/>
        </w:trPr>
        <w:tc>
          <w:tcPr>
            <w:tcW w:w="708" w:type="dxa"/>
          </w:tcPr>
          <w:p w14:paraId="6FA7FE6B" w14:textId="77777777" w:rsidR="001631D6" w:rsidRDefault="001631D6">
            <w:pPr>
              <w:pStyle w:val="TableParagraph"/>
              <w:ind w:left="0"/>
              <w:rPr>
                <w:sz w:val="24"/>
              </w:rPr>
            </w:pPr>
          </w:p>
        </w:tc>
        <w:tc>
          <w:tcPr>
            <w:tcW w:w="1688" w:type="dxa"/>
          </w:tcPr>
          <w:p w14:paraId="1AD83347" w14:textId="77777777" w:rsidR="001631D6" w:rsidRDefault="001631D6">
            <w:pPr>
              <w:pStyle w:val="TableParagraph"/>
              <w:ind w:left="0"/>
              <w:rPr>
                <w:sz w:val="24"/>
              </w:rPr>
            </w:pPr>
          </w:p>
        </w:tc>
        <w:tc>
          <w:tcPr>
            <w:tcW w:w="1776" w:type="dxa"/>
          </w:tcPr>
          <w:p w14:paraId="7333ED8D" w14:textId="77777777" w:rsidR="001631D6" w:rsidRDefault="001631D6">
            <w:pPr>
              <w:pStyle w:val="TableParagraph"/>
              <w:ind w:left="0"/>
              <w:rPr>
                <w:sz w:val="24"/>
              </w:rPr>
            </w:pPr>
          </w:p>
        </w:tc>
        <w:tc>
          <w:tcPr>
            <w:tcW w:w="3349" w:type="dxa"/>
          </w:tcPr>
          <w:p w14:paraId="2A2D345C" w14:textId="77777777" w:rsidR="001631D6" w:rsidRDefault="00000000">
            <w:pPr>
              <w:pStyle w:val="TableParagraph"/>
              <w:numPr>
                <w:ilvl w:val="0"/>
                <w:numId w:val="4"/>
              </w:numPr>
              <w:tabs>
                <w:tab w:val="left" w:pos="313"/>
              </w:tabs>
              <w:spacing w:before="2"/>
              <w:ind w:right="101" w:firstLine="0"/>
              <w:jc w:val="both"/>
              <w:rPr>
                <w:sz w:val="26"/>
              </w:rPr>
            </w:pPr>
            <w:r>
              <w:rPr>
                <w:sz w:val="26"/>
              </w:rPr>
              <w:t xml:space="preserve">Lập trình phân hệ </w:t>
            </w:r>
            <w:proofErr w:type="spellStart"/>
            <w:r>
              <w:rPr>
                <w:sz w:val="26"/>
              </w:rPr>
              <w:t>Admin</w:t>
            </w:r>
            <w:proofErr w:type="spellEnd"/>
            <w:r>
              <w:rPr>
                <w:sz w:val="26"/>
              </w:rPr>
              <w:t>: Quản</w:t>
            </w:r>
            <w:r>
              <w:rPr>
                <w:spacing w:val="-17"/>
                <w:sz w:val="26"/>
              </w:rPr>
              <w:t xml:space="preserve"> </w:t>
            </w:r>
            <w:r>
              <w:rPr>
                <w:sz w:val="26"/>
              </w:rPr>
              <w:t>lý</w:t>
            </w:r>
            <w:r>
              <w:rPr>
                <w:spacing w:val="-16"/>
                <w:sz w:val="26"/>
              </w:rPr>
              <w:t xml:space="preserve"> </w:t>
            </w:r>
            <w:r>
              <w:rPr>
                <w:sz w:val="26"/>
              </w:rPr>
              <w:t>đánh</w:t>
            </w:r>
            <w:r>
              <w:rPr>
                <w:spacing w:val="-16"/>
                <w:sz w:val="26"/>
              </w:rPr>
              <w:t xml:space="preserve"> </w:t>
            </w:r>
            <w:r>
              <w:rPr>
                <w:sz w:val="26"/>
              </w:rPr>
              <w:t>giá,</w:t>
            </w:r>
            <w:r>
              <w:rPr>
                <w:spacing w:val="-16"/>
                <w:sz w:val="26"/>
              </w:rPr>
              <w:t xml:space="preserve"> </w:t>
            </w:r>
            <w:r>
              <w:rPr>
                <w:sz w:val="26"/>
              </w:rPr>
              <w:t>tích</w:t>
            </w:r>
            <w:r>
              <w:rPr>
                <w:spacing w:val="-17"/>
                <w:sz w:val="26"/>
              </w:rPr>
              <w:t xml:space="preserve"> </w:t>
            </w:r>
            <w:r>
              <w:rPr>
                <w:sz w:val="26"/>
              </w:rPr>
              <w:t>điểm</w:t>
            </w:r>
            <w:r>
              <w:rPr>
                <w:spacing w:val="-16"/>
                <w:sz w:val="26"/>
              </w:rPr>
              <w:t xml:space="preserve"> </w:t>
            </w:r>
            <w:r>
              <w:rPr>
                <w:sz w:val="26"/>
              </w:rPr>
              <w:t>và xem thống kê.</w:t>
            </w:r>
          </w:p>
          <w:p w14:paraId="233E63E6" w14:textId="77777777" w:rsidR="001631D6" w:rsidRDefault="00000000">
            <w:pPr>
              <w:pStyle w:val="TableParagraph"/>
              <w:numPr>
                <w:ilvl w:val="0"/>
                <w:numId w:val="4"/>
              </w:numPr>
              <w:tabs>
                <w:tab w:val="left" w:pos="296"/>
              </w:tabs>
              <w:spacing w:before="281"/>
              <w:ind w:right="100" w:firstLine="0"/>
              <w:jc w:val="both"/>
              <w:rPr>
                <w:sz w:val="26"/>
              </w:rPr>
            </w:pPr>
            <w:r>
              <w:rPr>
                <w:sz w:val="26"/>
              </w:rPr>
              <w:t>Lập trình phân hệ Phục vụ (STAFF): Quản lý bàn ăn và quản lý tích điểm.</w:t>
            </w:r>
          </w:p>
          <w:p w14:paraId="2B8B240E" w14:textId="77777777" w:rsidR="001631D6" w:rsidRDefault="00000000">
            <w:pPr>
              <w:pStyle w:val="TableParagraph"/>
              <w:numPr>
                <w:ilvl w:val="0"/>
                <w:numId w:val="4"/>
              </w:numPr>
              <w:tabs>
                <w:tab w:val="left" w:pos="258"/>
              </w:tabs>
              <w:spacing w:before="280" w:line="278" w:lineRule="exact"/>
              <w:ind w:left="258" w:hanging="151"/>
              <w:jc w:val="both"/>
              <w:rPr>
                <w:sz w:val="26"/>
              </w:rPr>
            </w:pPr>
            <w:r>
              <w:rPr>
                <w:sz w:val="26"/>
              </w:rPr>
              <w:t>Làm</w:t>
            </w:r>
            <w:r>
              <w:rPr>
                <w:spacing w:val="-5"/>
                <w:sz w:val="26"/>
              </w:rPr>
              <w:t xml:space="preserve"> </w:t>
            </w:r>
            <w:proofErr w:type="spellStart"/>
            <w:r>
              <w:rPr>
                <w:sz w:val="26"/>
              </w:rPr>
              <w:t>Slide</w:t>
            </w:r>
            <w:proofErr w:type="spellEnd"/>
            <w:r>
              <w:rPr>
                <w:spacing w:val="-5"/>
                <w:sz w:val="26"/>
              </w:rPr>
              <w:t xml:space="preserve"> </w:t>
            </w:r>
            <w:r>
              <w:rPr>
                <w:sz w:val="26"/>
              </w:rPr>
              <w:t>báo</w:t>
            </w:r>
            <w:r>
              <w:rPr>
                <w:spacing w:val="-4"/>
                <w:sz w:val="26"/>
              </w:rPr>
              <w:t xml:space="preserve"> </w:t>
            </w:r>
            <w:r>
              <w:rPr>
                <w:spacing w:val="-5"/>
                <w:sz w:val="26"/>
              </w:rPr>
              <w:t>cáo</w:t>
            </w:r>
          </w:p>
        </w:tc>
        <w:tc>
          <w:tcPr>
            <w:tcW w:w="1594" w:type="dxa"/>
          </w:tcPr>
          <w:p w14:paraId="13F2FB17" w14:textId="77777777" w:rsidR="001631D6" w:rsidRDefault="001631D6">
            <w:pPr>
              <w:pStyle w:val="TableParagraph"/>
              <w:ind w:left="0"/>
              <w:rPr>
                <w:sz w:val="24"/>
              </w:rPr>
            </w:pPr>
          </w:p>
        </w:tc>
      </w:tr>
      <w:tr w:rsidR="001631D6" w14:paraId="5BFAD6FF" w14:textId="77777777">
        <w:trPr>
          <w:trHeight w:val="3530"/>
        </w:trPr>
        <w:tc>
          <w:tcPr>
            <w:tcW w:w="708" w:type="dxa"/>
          </w:tcPr>
          <w:p w14:paraId="281F9B3C" w14:textId="77777777" w:rsidR="001631D6" w:rsidRDefault="00000000">
            <w:pPr>
              <w:pStyle w:val="TableParagraph"/>
              <w:spacing w:before="2"/>
              <w:rPr>
                <w:sz w:val="26"/>
              </w:rPr>
            </w:pPr>
            <w:r>
              <w:rPr>
                <w:spacing w:val="-10"/>
                <w:sz w:val="26"/>
              </w:rPr>
              <w:t>5</w:t>
            </w:r>
          </w:p>
        </w:tc>
        <w:tc>
          <w:tcPr>
            <w:tcW w:w="1688" w:type="dxa"/>
          </w:tcPr>
          <w:p w14:paraId="5F930644" w14:textId="77777777" w:rsidR="001631D6" w:rsidRDefault="00000000">
            <w:pPr>
              <w:pStyle w:val="TableParagraph"/>
              <w:spacing w:before="2"/>
              <w:ind w:right="318"/>
              <w:rPr>
                <w:sz w:val="26"/>
                <w:lang w:val="vi-VN"/>
              </w:rPr>
            </w:pPr>
            <w:r>
              <w:rPr>
                <w:sz w:val="26"/>
                <w:lang w:val="vi-VN"/>
              </w:rPr>
              <w:t>Trần Minh Trí</w:t>
            </w:r>
          </w:p>
        </w:tc>
        <w:tc>
          <w:tcPr>
            <w:tcW w:w="1776" w:type="dxa"/>
          </w:tcPr>
          <w:p w14:paraId="266444C2" w14:textId="77777777" w:rsidR="001631D6" w:rsidRDefault="00000000">
            <w:pPr>
              <w:pStyle w:val="TableParagraph"/>
              <w:spacing w:before="2"/>
              <w:rPr>
                <w:sz w:val="26"/>
              </w:rPr>
            </w:pPr>
            <w:r>
              <w:rPr>
                <w:sz w:val="26"/>
                <w:szCs w:val="26"/>
                <w:lang w:val="vi-VN"/>
              </w:rPr>
              <w:t>082205015597</w:t>
            </w:r>
          </w:p>
        </w:tc>
        <w:tc>
          <w:tcPr>
            <w:tcW w:w="3349" w:type="dxa"/>
          </w:tcPr>
          <w:p w14:paraId="6FAE8916" w14:textId="77777777" w:rsidR="001631D6" w:rsidRDefault="00000000">
            <w:pPr>
              <w:pStyle w:val="TableParagraph"/>
              <w:numPr>
                <w:ilvl w:val="0"/>
                <w:numId w:val="5"/>
              </w:numPr>
              <w:tabs>
                <w:tab w:val="left" w:pos="279"/>
              </w:tabs>
              <w:spacing w:before="2"/>
              <w:ind w:right="101" w:firstLine="0"/>
              <w:jc w:val="both"/>
              <w:rPr>
                <w:sz w:val="26"/>
              </w:rPr>
            </w:pPr>
            <w:r>
              <w:rPr>
                <w:sz w:val="26"/>
              </w:rPr>
              <w:t xml:space="preserve">Thiết kế giao diện hệ thống quản trị trên </w:t>
            </w:r>
            <w:proofErr w:type="spellStart"/>
            <w:r>
              <w:rPr>
                <w:sz w:val="26"/>
              </w:rPr>
              <w:t>Figma</w:t>
            </w:r>
            <w:proofErr w:type="spellEnd"/>
            <w:r>
              <w:rPr>
                <w:sz w:val="26"/>
              </w:rPr>
              <w:t xml:space="preserve"> (</w:t>
            </w:r>
            <w:proofErr w:type="spellStart"/>
            <w:r>
              <w:rPr>
                <w:sz w:val="26"/>
              </w:rPr>
              <w:t>Page</w:t>
            </w:r>
            <w:proofErr w:type="spellEnd"/>
            <w:r>
              <w:rPr>
                <w:sz w:val="26"/>
              </w:rPr>
              <w:t xml:space="preserve">: </w:t>
            </w:r>
            <w:proofErr w:type="spellStart"/>
            <w:r>
              <w:rPr>
                <w:spacing w:val="-2"/>
                <w:sz w:val="26"/>
              </w:rPr>
              <w:t>Admin</w:t>
            </w:r>
            <w:proofErr w:type="spellEnd"/>
            <w:r>
              <w:rPr>
                <w:spacing w:val="-2"/>
                <w:sz w:val="26"/>
              </w:rPr>
              <w:t>).</w:t>
            </w:r>
          </w:p>
          <w:p w14:paraId="15CDFD31" w14:textId="77777777" w:rsidR="001631D6" w:rsidRDefault="00000000">
            <w:pPr>
              <w:pStyle w:val="TableParagraph"/>
              <w:numPr>
                <w:ilvl w:val="0"/>
                <w:numId w:val="5"/>
              </w:numPr>
              <w:tabs>
                <w:tab w:val="left" w:pos="313"/>
              </w:tabs>
              <w:spacing w:before="279"/>
              <w:ind w:right="101" w:firstLine="0"/>
              <w:jc w:val="both"/>
              <w:rPr>
                <w:sz w:val="26"/>
              </w:rPr>
            </w:pPr>
            <w:r>
              <w:rPr>
                <w:sz w:val="26"/>
              </w:rPr>
              <w:t xml:space="preserve">Lập trình phân hệ </w:t>
            </w:r>
            <w:proofErr w:type="spellStart"/>
            <w:r>
              <w:rPr>
                <w:sz w:val="26"/>
              </w:rPr>
              <w:t>Admin</w:t>
            </w:r>
            <w:proofErr w:type="spellEnd"/>
            <w:r>
              <w:rPr>
                <w:sz w:val="26"/>
              </w:rPr>
              <w:t>: Quản lý người dùng, quản lý đơn hàng.</w:t>
            </w:r>
          </w:p>
          <w:p w14:paraId="1A76FF5E" w14:textId="77777777" w:rsidR="001631D6" w:rsidRDefault="00000000">
            <w:pPr>
              <w:pStyle w:val="TableParagraph"/>
              <w:numPr>
                <w:ilvl w:val="0"/>
                <w:numId w:val="5"/>
              </w:numPr>
              <w:tabs>
                <w:tab w:val="left" w:pos="291"/>
              </w:tabs>
              <w:spacing w:before="282"/>
              <w:ind w:right="101" w:firstLine="0"/>
              <w:jc w:val="both"/>
              <w:rPr>
                <w:sz w:val="26"/>
              </w:rPr>
            </w:pPr>
            <w:r>
              <w:rPr>
                <w:sz w:val="26"/>
              </w:rPr>
              <w:t xml:space="preserve">Lập trình phân hệ Nhà bếp (STAFF: </w:t>
            </w:r>
            <w:proofErr w:type="spellStart"/>
            <w:r>
              <w:rPr>
                <w:sz w:val="26"/>
              </w:rPr>
              <w:t>Kitchen</w:t>
            </w:r>
            <w:proofErr w:type="spellEnd"/>
            <w:r>
              <w:rPr>
                <w:sz w:val="26"/>
              </w:rPr>
              <w:t>).</w:t>
            </w:r>
          </w:p>
          <w:p w14:paraId="622F8653" w14:textId="77777777" w:rsidR="001631D6" w:rsidRDefault="00000000">
            <w:pPr>
              <w:pStyle w:val="TableParagraph"/>
              <w:numPr>
                <w:ilvl w:val="0"/>
                <w:numId w:val="5"/>
              </w:numPr>
              <w:tabs>
                <w:tab w:val="left" w:pos="258"/>
              </w:tabs>
              <w:spacing w:before="278" w:line="278" w:lineRule="exact"/>
              <w:ind w:left="258" w:hanging="151"/>
              <w:jc w:val="both"/>
              <w:rPr>
                <w:sz w:val="26"/>
              </w:rPr>
            </w:pPr>
            <w:r>
              <w:rPr>
                <w:sz w:val="26"/>
              </w:rPr>
              <w:t>Làm</w:t>
            </w:r>
            <w:r>
              <w:rPr>
                <w:spacing w:val="-6"/>
                <w:sz w:val="26"/>
              </w:rPr>
              <w:t xml:space="preserve"> </w:t>
            </w:r>
            <w:r>
              <w:rPr>
                <w:sz w:val="26"/>
              </w:rPr>
              <w:t>báo</w:t>
            </w:r>
            <w:r>
              <w:rPr>
                <w:spacing w:val="-5"/>
                <w:sz w:val="26"/>
              </w:rPr>
              <w:t xml:space="preserve"> </w:t>
            </w:r>
            <w:r>
              <w:rPr>
                <w:sz w:val="26"/>
              </w:rPr>
              <w:t>cáo</w:t>
            </w:r>
            <w:r>
              <w:rPr>
                <w:spacing w:val="-4"/>
                <w:sz w:val="26"/>
              </w:rPr>
              <w:t xml:space="preserve"> </w:t>
            </w:r>
            <w:r>
              <w:rPr>
                <w:sz w:val="26"/>
              </w:rPr>
              <w:t>Word,</w:t>
            </w:r>
            <w:r>
              <w:rPr>
                <w:spacing w:val="-2"/>
                <w:sz w:val="26"/>
              </w:rPr>
              <w:t xml:space="preserve"> </w:t>
            </w:r>
            <w:proofErr w:type="spellStart"/>
            <w:r>
              <w:rPr>
                <w:spacing w:val="-2"/>
                <w:sz w:val="26"/>
              </w:rPr>
              <w:t>Slide</w:t>
            </w:r>
            <w:proofErr w:type="spellEnd"/>
          </w:p>
        </w:tc>
        <w:tc>
          <w:tcPr>
            <w:tcW w:w="1594" w:type="dxa"/>
          </w:tcPr>
          <w:p w14:paraId="5440FB70" w14:textId="77777777" w:rsidR="001631D6" w:rsidRDefault="00000000">
            <w:pPr>
              <w:pStyle w:val="TableParagraph"/>
              <w:spacing w:before="2"/>
              <w:rPr>
                <w:sz w:val="26"/>
              </w:rPr>
            </w:pPr>
            <w:r>
              <w:rPr>
                <w:spacing w:val="-4"/>
                <w:sz w:val="26"/>
              </w:rPr>
              <w:t>100%</w:t>
            </w:r>
          </w:p>
        </w:tc>
      </w:tr>
    </w:tbl>
    <w:p w14:paraId="4116D046" w14:textId="77777777" w:rsidR="001631D6" w:rsidRDefault="001631D6">
      <w:pPr>
        <w:pStyle w:val="TableParagraph"/>
        <w:rPr>
          <w:sz w:val="26"/>
        </w:rPr>
        <w:sectPr w:rsidR="001631D6">
          <w:type w:val="continuous"/>
          <w:pgSz w:w="12250" w:h="15850"/>
          <w:pgMar w:top="1120" w:right="992" w:bottom="1260" w:left="1700" w:header="0" w:footer="1010" w:gutter="0"/>
          <w:cols w:space="720"/>
        </w:sectPr>
      </w:pPr>
    </w:p>
    <w:p w14:paraId="2340ECE4" w14:textId="77777777" w:rsidR="001631D6" w:rsidRDefault="00000000">
      <w:pPr>
        <w:spacing w:before="70"/>
        <w:ind w:left="558" w:right="983"/>
        <w:jc w:val="center"/>
        <w:rPr>
          <w:b/>
          <w:sz w:val="26"/>
        </w:rPr>
      </w:pPr>
      <w:bookmarkStart w:id="2" w:name="_bookmark2"/>
      <w:bookmarkEnd w:id="2"/>
      <w:r>
        <w:rPr>
          <w:b/>
          <w:color w:val="0D2841"/>
          <w:sz w:val="26"/>
        </w:rPr>
        <w:lastRenderedPageBreak/>
        <w:t>Danh</w:t>
      </w:r>
      <w:r>
        <w:rPr>
          <w:b/>
          <w:color w:val="0D2841"/>
          <w:spacing w:val="-6"/>
          <w:sz w:val="26"/>
        </w:rPr>
        <w:t xml:space="preserve"> </w:t>
      </w:r>
      <w:r>
        <w:rPr>
          <w:b/>
          <w:color w:val="0D2841"/>
          <w:sz w:val="26"/>
        </w:rPr>
        <w:t>mục</w:t>
      </w:r>
      <w:r>
        <w:rPr>
          <w:b/>
          <w:color w:val="0D2841"/>
          <w:spacing w:val="-6"/>
          <w:sz w:val="26"/>
        </w:rPr>
        <w:t xml:space="preserve"> </w:t>
      </w:r>
      <w:r>
        <w:rPr>
          <w:b/>
          <w:color w:val="0D2841"/>
          <w:sz w:val="26"/>
        </w:rPr>
        <w:t>hình</w:t>
      </w:r>
      <w:r>
        <w:rPr>
          <w:b/>
          <w:color w:val="0D2841"/>
          <w:spacing w:val="-6"/>
          <w:sz w:val="26"/>
        </w:rPr>
        <w:t xml:space="preserve"> </w:t>
      </w:r>
      <w:r>
        <w:rPr>
          <w:b/>
          <w:color w:val="0D2841"/>
          <w:spacing w:val="-5"/>
          <w:sz w:val="26"/>
        </w:rPr>
        <w:t>ảnh</w:t>
      </w:r>
    </w:p>
    <w:p w14:paraId="0CCCAA0B" w14:textId="77777777" w:rsidR="001631D6" w:rsidRDefault="00000000">
      <w:pPr>
        <w:tabs>
          <w:tab w:val="right" w:leader="dot" w:pos="9116"/>
        </w:tabs>
        <w:spacing w:before="161"/>
        <w:ind w:left="2"/>
        <w:rPr>
          <w:sz w:val="24"/>
        </w:rPr>
      </w:pPr>
      <w:hyperlink w:anchor="_bookmark18" w:history="1">
        <w:r>
          <w:rPr>
            <w:sz w:val="24"/>
          </w:rPr>
          <w:t>Hình 1. Sơ đồ thực</w:t>
        </w:r>
        <w:r>
          <w:rPr>
            <w:spacing w:val="-1"/>
            <w:sz w:val="24"/>
          </w:rPr>
          <w:t xml:space="preserve"> </w:t>
        </w:r>
        <w:r>
          <w:rPr>
            <w:sz w:val="24"/>
          </w:rPr>
          <w:t>thể</w:t>
        </w:r>
        <w:r>
          <w:rPr>
            <w:spacing w:val="-1"/>
            <w:sz w:val="24"/>
          </w:rPr>
          <w:t xml:space="preserve"> </w:t>
        </w:r>
        <w:r>
          <w:rPr>
            <w:spacing w:val="-5"/>
            <w:sz w:val="24"/>
          </w:rPr>
          <w:t>ERD</w:t>
        </w:r>
        <w:r>
          <w:rPr>
            <w:sz w:val="24"/>
          </w:rPr>
          <w:tab/>
        </w:r>
        <w:r>
          <w:rPr>
            <w:spacing w:val="-5"/>
            <w:sz w:val="24"/>
          </w:rPr>
          <w:t>13</w:t>
        </w:r>
      </w:hyperlink>
    </w:p>
    <w:p w14:paraId="22A418DA" w14:textId="77777777" w:rsidR="001631D6" w:rsidRDefault="00000000">
      <w:pPr>
        <w:tabs>
          <w:tab w:val="right" w:leader="dot" w:pos="9116"/>
        </w:tabs>
        <w:spacing w:before="44"/>
        <w:ind w:left="2"/>
        <w:rPr>
          <w:sz w:val="24"/>
        </w:rPr>
      </w:pPr>
      <w:hyperlink w:anchor="_bookmark33" w:history="1">
        <w:r>
          <w:rPr>
            <w:sz w:val="24"/>
          </w:rPr>
          <w:t>Hình</w:t>
        </w:r>
        <w:r>
          <w:rPr>
            <w:spacing w:val="-3"/>
            <w:sz w:val="24"/>
          </w:rPr>
          <w:t xml:space="preserve"> </w:t>
        </w:r>
        <w:r>
          <w:rPr>
            <w:sz w:val="24"/>
          </w:rPr>
          <w:t xml:space="preserve">2. Giao diện </w:t>
        </w:r>
        <w:proofErr w:type="spellStart"/>
        <w:r>
          <w:rPr>
            <w:sz w:val="24"/>
          </w:rPr>
          <w:t>Camera</w:t>
        </w:r>
        <w:proofErr w:type="spellEnd"/>
        <w:r>
          <w:rPr>
            <w:spacing w:val="-2"/>
            <w:sz w:val="24"/>
          </w:rPr>
          <w:t xml:space="preserve"> </w:t>
        </w:r>
        <w:r>
          <w:rPr>
            <w:sz w:val="24"/>
          </w:rPr>
          <w:t>quét mã</w:t>
        </w:r>
        <w:r>
          <w:rPr>
            <w:spacing w:val="-1"/>
            <w:sz w:val="24"/>
          </w:rPr>
          <w:t xml:space="preserve"> </w:t>
        </w:r>
        <w:r>
          <w:rPr>
            <w:sz w:val="24"/>
          </w:rPr>
          <w:t>QR và</w:t>
        </w:r>
        <w:r>
          <w:rPr>
            <w:spacing w:val="-1"/>
            <w:sz w:val="24"/>
          </w:rPr>
          <w:t xml:space="preserve"> </w:t>
        </w:r>
        <w:r>
          <w:rPr>
            <w:sz w:val="24"/>
          </w:rPr>
          <w:t>danh</w:t>
        </w:r>
        <w:r>
          <w:rPr>
            <w:spacing w:val="-1"/>
            <w:sz w:val="24"/>
          </w:rPr>
          <w:t xml:space="preserve"> </w:t>
        </w:r>
        <w:r>
          <w:rPr>
            <w:sz w:val="24"/>
          </w:rPr>
          <w:t>mục</w:t>
        </w:r>
        <w:r>
          <w:rPr>
            <w:spacing w:val="-1"/>
            <w:sz w:val="24"/>
          </w:rPr>
          <w:t xml:space="preserve"> </w:t>
        </w:r>
        <w:r>
          <w:rPr>
            <w:sz w:val="24"/>
          </w:rPr>
          <w:t>thực</w:t>
        </w:r>
        <w:r>
          <w:rPr>
            <w:spacing w:val="-1"/>
            <w:sz w:val="24"/>
          </w:rPr>
          <w:t xml:space="preserve"> </w:t>
        </w:r>
        <w:r>
          <w:rPr>
            <w:sz w:val="24"/>
          </w:rPr>
          <w:t>đơn của</w:t>
        </w:r>
        <w:r>
          <w:rPr>
            <w:spacing w:val="1"/>
            <w:sz w:val="24"/>
          </w:rPr>
          <w:t xml:space="preserve"> </w:t>
        </w:r>
        <w:r>
          <w:rPr>
            <w:spacing w:val="-2"/>
            <w:sz w:val="24"/>
          </w:rPr>
          <w:t>Khách</w:t>
        </w:r>
        <w:r>
          <w:rPr>
            <w:sz w:val="24"/>
          </w:rPr>
          <w:tab/>
        </w:r>
        <w:r>
          <w:rPr>
            <w:spacing w:val="-5"/>
            <w:sz w:val="24"/>
          </w:rPr>
          <w:t>26</w:t>
        </w:r>
      </w:hyperlink>
    </w:p>
    <w:p w14:paraId="0C5A2729" w14:textId="77777777" w:rsidR="001631D6" w:rsidRDefault="00000000">
      <w:pPr>
        <w:tabs>
          <w:tab w:val="right" w:leader="dot" w:pos="9116"/>
        </w:tabs>
        <w:spacing w:before="43"/>
        <w:ind w:left="2"/>
        <w:rPr>
          <w:sz w:val="24"/>
        </w:rPr>
      </w:pPr>
      <w:hyperlink w:anchor="_bookmark34" w:history="1">
        <w:r>
          <w:rPr>
            <w:sz w:val="24"/>
          </w:rPr>
          <w:t>Hình</w:t>
        </w:r>
        <w:r>
          <w:rPr>
            <w:spacing w:val="-3"/>
            <w:sz w:val="24"/>
          </w:rPr>
          <w:t xml:space="preserve"> </w:t>
        </w:r>
        <w:r>
          <w:rPr>
            <w:sz w:val="24"/>
          </w:rPr>
          <w:t>3. Giao</w:t>
        </w:r>
        <w:r>
          <w:rPr>
            <w:spacing w:val="-1"/>
            <w:sz w:val="24"/>
          </w:rPr>
          <w:t xml:space="preserve"> </w:t>
        </w:r>
        <w:r>
          <w:rPr>
            <w:sz w:val="24"/>
          </w:rPr>
          <w:t>diện lưới sơ</w:t>
        </w:r>
        <w:r>
          <w:rPr>
            <w:spacing w:val="-1"/>
            <w:sz w:val="24"/>
          </w:rPr>
          <w:t xml:space="preserve"> </w:t>
        </w:r>
        <w:r>
          <w:rPr>
            <w:sz w:val="24"/>
          </w:rPr>
          <w:t>đồ bàn</w:t>
        </w:r>
        <w:r>
          <w:rPr>
            <w:spacing w:val="-1"/>
            <w:sz w:val="24"/>
          </w:rPr>
          <w:t xml:space="preserve"> </w:t>
        </w:r>
        <w:r>
          <w:rPr>
            <w:sz w:val="24"/>
          </w:rPr>
          <w:t>ăn đổi màu</w:t>
        </w:r>
        <w:r>
          <w:rPr>
            <w:spacing w:val="-1"/>
            <w:sz w:val="24"/>
          </w:rPr>
          <w:t xml:space="preserve"> </w:t>
        </w:r>
        <w:r>
          <w:rPr>
            <w:sz w:val="24"/>
          </w:rPr>
          <w:t>theo trạng</w:t>
        </w:r>
        <w:r>
          <w:rPr>
            <w:spacing w:val="-1"/>
            <w:sz w:val="24"/>
          </w:rPr>
          <w:t xml:space="preserve"> </w:t>
        </w:r>
        <w:r>
          <w:rPr>
            <w:sz w:val="24"/>
          </w:rPr>
          <w:t>thái của</w:t>
        </w:r>
        <w:r>
          <w:rPr>
            <w:spacing w:val="-1"/>
            <w:sz w:val="24"/>
          </w:rPr>
          <w:t xml:space="preserve"> </w:t>
        </w:r>
        <w:proofErr w:type="spellStart"/>
        <w:r>
          <w:rPr>
            <w:spacing w:val="-2"/>
            <w:sz w:val="24"/>
          </w:rPr>
          <w:t>Staff</w:t>
        </w:r>
        <w:proofErr w:type="spellEnd"/>
        <w:r>
          <w:rPr>
            <w:sz w:val="24"/>
          </w:rPr>
          <w:tab/>
        </w:r>
        <w:r>
          <w:rPr>
            <w:spacing w:val="-5"/>
            <w:sz w:val="24"/>
          </w:rPr>
          <w:t>27</w:t>
        </w:r>
      </w:hyperlink>
    </w:p>
    <w:p w14:paraId="799CF9B4" w14:textId="77777777" w:rsidR="001631D6" w:rsidRDefault="00000000">
      <w:pPr>
        <w:tabs>
          <w:tab w:val="right" w:leader="dot" w:pos="9116"/>
        </w:tabs>
        <w:spacing w:before="43"/>
        <w:ind w:left="2"/>
        <w:rPr>
          <w:sz w:val="24"/>
        </w:rPr>
      </w:pPr>
      <w:hyperlink w:anchor="_bookmark35" w:history="1">
        <w:r>
          <w:rPr>
            <w:sz w:val="24"/>
          </w:rPr>
          <w:t>Hình</w:t>
        </w:r>
        <w:r>
          <w:rPr>
            <w:spacing w:val="-1"/>
            <w:sz w:val="24"/>
          </w:rPr>
          <w:t xml:space="preserve"> </w:t>
        </w:r>
        <w:r>
          <w:rPr>
            <w:sz w:val="24"/>
          </w:rPr>
          <w:t>4. Giao diện danh sách</w:t>
        </w:r>
        <w:r>
          <w:rPr>
            <w:spacing w:val="-1"/>
            <w:sz w:val="24"/>
          </w:rPr>
          <w:t xml:space="preserve"> </w:t>
        </w:r>
        <w:r>
          <w:rPr>
            <w:sz w:val="24"/>
          </w:rPr>
          <w:t>món cần làm và nút</w:t>
        </w:r>
        <w:r>
          <w:rPr>
            <w:spacing w:val="2"/>
            <w:sz w:val="24"/>
          </w:rPr>
          <w:t xml:space="preserve"> </w:t>
        </w:r>
        <w:r>
          <w:rPr>
            <w:sz w:val="24"/>
          </w:rPr>
          <w:t>bấm</w:t>
        </w:r>
        <w:r>
          <w:rPr>
            <w:spacing w:val="-1"/>
            <w:sz w:val="24"/>
          </w:rPr>
          <w:t xml:space="preserve"> </w:t>
        </w:r>
        <w:r>
          <w:rPr>
            <w:sz w:val="24"/>
          </w:rPr>
          <w:t>hoàn thành của</w:t>
        </w:r>
        <w:r>
          <w:rPr>
            <w:spacing w:val="-1"/>
            <w:sz w:val="24"/>
          </w:rPr>
          <w:t xml:space="preserve"> </w:t>
        </w:r>
        <w:r>
          <w:rPr>
            <w:sz w:val="24"/>
          </w:rPr>
          <w:t xml:space="preserve">bộ phận </w:t>
        </w:r>
        <w:r>
          <w:rPr>
            <w:spacing w:val="-5"/>
            <w:sz w:val="24"/>
          </w:rPr>
          <w:t>Bếp</w:t>
        </w:r>
        <w:r>
          <w:rPr>
            <w:sz w:val="24"/>
          </w:rPr>
          <w:tab/>
        </w:r>
        <w:r>
          <w:rPr>
            <w:spacing w:val="-5"/>
            <w:sz w:val="24"/>
          </w:rPr>
          <w:t>27</w:t>
        </w:r>
      </w:hyperlink>
    </w:p>
    <w:p w14:paraId="162455DF" w14:textId="77777777" w:rsidR="001631D6" w:rsidRDefault="00000000">
      <w:pPr>
        <w:tabs>
          <w:tab w:val="right" w:leader="dot" w:pos="9116"/>
        </w:tabs>
        <w:spacing w:before="46"/>
        <w:ind w:left="2"/>
        <w:rPr>
          <w:sz w:val="24"/>
        </w:rPr>
      </w:pPr>
      <w:hyperlink w:anchor="_bookmark36" w:history="1">
        <w:r>
          <w:rPr>
            <w:sz w:val="24"/>
          </w:rPr>
          <w:t>Hình</w:t>
        </w:r>
        <w:r>
          <w:rPr>
            <w:spacing w:val="-1"/>
            <w:sz w:val="24"/>
          </w:rPr>
          <w:t xml:space="preserve"> </w:t>
        </w:r>
        <w:r>
          <w:rPr>
            <w:sz w:val="24"/>
          </w:rPr>
          <w:t xml:space="preserve">5. Giao diện </w:t>
        </w:r>
        <w:proofErr w:type="spellStart"/>
        <w:r>
          <w:rPr>
            <w:sz w:val="24"/>
          </w:rPr>
          <w:t>Dialog</w:t>
        </w:r>
        <w:proofErr w:type="spellEnd"/>
        <w:r>
          <w:rPr>
            <w:spacing w:val="2"/>
            <w:sz w:val="24"/>
          </w:rPr>
          <w:t xml:space="preserve"> </w:t>
        </w:r>
        <w:r>
          <w:rPr>
            <w:sz w:val="24"/>
          </w:rPr>
          <w:t>hóa</w:t>
        </w:r>
        <w:r>
          <w:rPr>
            <w:spacing w:val="-2"/>
            <w:sz w:val="24"/>
          </w:rPr>
          <w:t xml:space="preserve"> </w:t>
        </w:r>
        <w:r>
          <w:rPr>
            <w:sz w:val="24"/>
          </w:rPr>
          <w:t>đơn, tính tiền và</w:t>
        </w:r>
        <w:r>
          <w:rPr>
            <w:spacing w:val="-1"/>
            <w:sz w:val="24"/>
          </w:rPr>
          <w:t xml:space="preserve"> </w:t>
        </w:r>
        <w:r>
          <w:rPr>
            <w:sz w:val="24"/>
          </w:rPr>
          <w:t>hiển</w:t>
        </w:r>
        <w:r>
          <w:rPr>
            <w:spacing w:val="-1"/>
            <w:sz w:val="24"/>
          </w:rPr>
          <w:t xml:space="preserve"> </w:t>
        </w:r>
        <w:r>
          <w:rPr>
            <w:sz w:val="24"/>
          </w:rPr>
          <w:t xml:space="preserve">thị mã QR thanh </w:t>
        </w:r>
        <w:r>
          <w:rPr>
            <w:spacing w:val="-4"/>
            <w:sz w:val="24"/>
          </w:rPr>
          <w:t>toán</w:t>
        </w:r>
        <w:r>
          <w:rPr>
            <w:sz w:val="24"/>
          </w:rPr>
          <w:tab/>
        </w:r>
        <w:r>
          <w:rPr>
            <w:spacing w:val="-5"/>
            <w:sz w:val="24"/>
          </w:rPr>
          <w:t>28</w:t>
        </w:r>
      </w:hyperlink>
    </w:p>
    <w:p w14:paraId="0AFEF9A6" w14:textId="77777777" w:rsidR="001631D6" w:rsidRDefault="00000000">
      <w:pPr>
        <w:tabs>
          <w:tab w:val="right" w:leader="dot" w:pos="9116"/>
        </w:tabs>
        <w:spacing w:before="43"/>
        <w:ind w:left="2"/>
        <w:rPr>
          <w:sz w:val="24"/>
        </w:rPr>
      </w:pPr>
      <w:hyperlink w:anchor="_bookmark37" w:history="1">
        <w:r>
          <w:rPr>
            <w:sz w:val="24"/>
          </w:rPr>
          <w:t>Hình</w:t>
        </w:r>
        <w:r>
          <w:rPr>
            <w:spacing w:val="-1"/>
            <w:sz w:val="24"/>
          </w:rPr>
          <w:t xml:space="preserve"> </w:t>
        </w:r>
        <w:r>
          <w:rPr>
            <w:sz w:val="24"/>
          </w:rPr>
          <w:t>6. Giao</w:t>
        </w:r>
        <w:r>
          <w:rPr>
            <w:spacing w:val="-1"/>
            <w:sz w:val="24"/>
          </w:rPr>
          <w:t xml:space="preserve"> </w:t>
        </w:r>
        <w:r>
          <w:rPr>
            <w:sz w:val="24"/>
          </w:rPr>
          <w:t xml:space="preserve">diện </w:t>
        </w:r>
        <w:proofErr w:type="spellStart"/>
        <w:r>
          <w:rPr>
            <w:sz w:val="24"/>
          </w:rPr>
          <w:t>Form</w:t>
        </w:r>
        <w:proofErr w:type="spellEnd"/>
        <w:r>
          <w:rPr>
            <w:spacing w:val="-1"/>
            <w:sz w:val="24"/>
          </w:rPr>
          <w:t xml:space="preserve"> </w:t>
        </w:r>
        <w:r>
          <w:rPr>
            <w:sz w:val="24"/>
          </w:rPr>
          <w:t>thêm/ sửa</w:t>
        </w:r>
        <w:r>
          <w:rPr>
            <w:spacing w:val="-1"/>
            <w:sz w:val="24"/>
          </w:rPr>
          <w:t xml:space="preserve"> </w:t>
        </w:r>
        <w:r>
          <w:rPr>
            <w:sz w:val="24"/>
          </w:rPr>
          <w:t>món</w:t>
        </w:r>
        <w:r>
          <w:rPr>
            <w:spacing w:val="-1"/>
            <w:sz w:val="24"/>
          </w:rPr>
          <w:t xml:space="preserve"> </w:t>
        </w:r>
        <w:r>
          <w:rPr>
            <w:sz w:val="24"/>
          </w:rPr>
          <w:t>ăn của</w:t>
        </w:r>
        <w:r>
          <w:rPr>
            <w:spacing w:val="-14"/>
            <w:sz w:val="24"/>
          </w:rPr>
          <w:t xml:space="preserve"> </w:t>
        </w:r>
        <w:proofErr w:type="spellStart"/>
        <w:r>
          <w:rPr>
            <w:spacing w:val="-2"/>
            <w:sz w:val="24"/>
          </w:rPr>
          <w:t>Admin</w:t>
        </w:r>
        <w:proofErr w:type="spellEnd"/>
        <w:r>
          <w:rPr>
            <w:sz w:val="24"/>
          </w:rPr>
          <w:tab/>
        </w:r>
        <w:r>
          <w:rPr>
            <w:spacing w:val="-5"/>
            <w:sz w:val="24"/>
          </w:rPr>
          <w:t>29</w:t>
        </w:r>
      </w:hyperlink>
    </w:p>
    <w:p w14:paraId="72BBFA2B" w14:textId="77777777" w:rsidR="001631D6" w:rsidRDefault="001631D6">
      <w:pPr>
        <w:rPr>
          <w:sz w:val="24"/>
        </w:rPr>
        <w:sectPr w:rsidR="001631D6">
          <w:pgSz w:w="12250" w:h="15850"/>
          <w:pgMar w:top="1060" w:right="992" w:bottom="1260" w:left="1700" w:header="0" w:footer="1010" w:gutter="0"/>
          <w:cols w:space="720"/>
        </w:sectPr>
      </w:pPr>
    </w:p>
    <w:p w14:paraId="30792B8C" w14:textId="77777777" w:rsidR="001631D6" w:rsidRDefault="00000000">
      <w:pPr>
        <w:spacing w:before="49"/>
        <w:ind w:left="2"/>
        <w:rPr>
          <w:sz w:val="32"/>
        </w:rPr>
      </w:pPr>
      <w:r>
        <w:rPr>
          <w:color w:val="0E4660"/>
          <w:w w:val="85"/>
          <w:sz w:val="32"/>
        </w:rPr>
        <w:lastRenderedPageBreak/>
        <w:t>Mục</w:t>
      </w:r>
      <w:r>
        <w:rPr>
          <w:color w:val="0E4660"/>
          <w:spacing w:val="-19"/>
          <w:w w:val="85"/>
          <w:sz w:val="32"/>
        </w:rPr>
        <w:t xml:space="preserve"> </w:t>
      </w:r>
      <w:r>
        <w:rPr>
          <w:color w:val="0E4660"/>
          <w:spacing w:val="-5"/>
          <w:w w:val="90"/>
          <w:sz w:val="32"/>
        </w:rPr>
        <w:t>lục</w:t>
      </w:r>
    </w:p>
    <w:p w14:paraId="3388714D" w14:textId="77777777" w:rsidR="001631D6" w:rsidRDefault="00000000">
      <w:pPr>
        <w:tabs>
          <w:tab w:val="left" w:leader="dot" w:pos="9005"/>
        </w:tabs>
        <w:spacing w:before="54"/>
        <w:ind w:left="2"/>
        <w:rPr>
          <w:b/>
          <w:sz w:val="24"/>
        </w:rPr>
      </w:pPr>
      <w:hyperlink w:anchor="_bookmark0" w:history="1">
        <w:r>
          <w:rPr>
            <w:b/>
            <w:sz w:val="24"/>
          </w:rPr>
          <w:t>LỜI</w:t>
        </w:r>
        <w:r>
          <w:rPr>
            <w:b/>
            <w:spacing w:val="-2"/>
            <w:sz w:val="24"/>
          </w:rPr>
          <w:t xml:space="preserve"> </w:t>
        </w:r>
        <w:r>
          <w:rPr>
            <w:b/>
            <w:sz w:val="24"/>
          </w:rPr>
          <w:t xml:space="preserve">MỞ </w:t>
        </w:r>
        <w:r>
          <w:rPr>
            <w:b/>
            <w:spacing w:val="-5"/>
            <w:sz w:val="24"/>
          </w:rPr>
          <w:t>ĐẦU</w:t>
        </w:r>
        <w:r>
          <w:rPr>
            <w:sz w:val="24"/>
          </w:rPr>
          <w:tab/>
        </w:r>
        <w:r>
          <w:rPr>
            <w:b/>
            <w:spacing w:val="-10"/>
            <w:sz w:val="24"/>
          </w:rPr>
          <w:t>2</w:t>
        </w:r>
      </w:hyperlink>
    </w:p>
    <w:p w14:paraId="146F6FD7" w14:textId="77777777" w:rsidR="001631D6" w:rsidRDefault="00000000">
      <w:pPr>
        <w:tabs>
          <w:tab w:val="left" w:leader="dot" w:pos="9005"/>
        </w:tabs>
        <w:spacing w:before="144"/>
        <w:ind w:left="2"/>
        <w:rPr>
          <w:b/>
          <w:sz w:val="24"/>
        </w:rPr>
      </w:pPr>
      <w:hyperlink w:anchor="_bookmark1" w:history="1">
        <w:r>
          <w:rPr>
            <w:b/>
            <w:sz w:val="24"/>
          </w:rPr>
          <w:t>BẢNG</w:t>
        </w:r>
        <w:r>
          <w:rPr>
            <w:b/>
            <w:spacing w:val="-1"/>
            <w:sz w:val="24"/>
          </w:rPr>
          <w:t xml:space="preserve"> </w:t>
        </w:r>
        <w:r>
          <w:rPr>
            <w:b/>
            <w:sz w:val="24"/>
          </w:rPr>
          <w:t>PHÂN</w:t>
        </w:r>
        <w:r>
          <w:rPr>
            <w:b/>
            <w:spacing w:val="-2"/>
            <w:sz w:val="24"/>
          </w:rPr>
          <w:t xml:space="preserve"> </w:t>
        </w:r>
        <w:r>
          <w:rPr>
            <w:b/>
            <w:sz w:val="24"/>
          </w:rPr>
          <w:t>CÔNG</w:t>
        </w:r>
        <w:r>
          <w:rPr>
            <w:b/>
            <w:spacing w:val="-1"/>
            <w:sz w:val="24"/>
          </w:rPr>
          <w:t xml:space="preserve"> </w:t>
        </w:r>
        <w:r>
          <w:rPr>
            <w:b/>
            <w:sz w:val="24"/>
          </w:rPr>
          <w:t>NHIỆM</w:t>
        </w:r>
        <w:r>
          <w:rPr>
            <w:b/>
            <w:spacing w:val="-6"/>
            <w:sz w:val="24"/>
          </w:rPr>
          <w:t xml:space="preserve"> </w:t>
        </w:r>
        <w:r>
          <w:rPr>
            <w:b/>
            <w:spacing w:val="-5"/>
            <w:sz w:val="24"/>
          </w:rPr>
          <w:t>VỤ</w:t>
        </w:r>
        <w:r>
          <w:rPr>
            <w:sz w:val="24"/>
          </w:rPr>
          <w:tab/>
        </w:r>
        <w:r>
          <w:rPr>
            <w:b/>
            <w:spacing w:val="-10"/>
            <w:sz w:val="24"/>
          </w:rPr>
          <w:t>3</w:t>
        </w:r>
      </w:hyperlink>
    </w:p>
    <w:p w14:paraId="12224EEB" w14:textId="77777777" w:rsidR="001631D6" w:rsidRDefault="00000000">
      <w:pPr>
        <w:tabs>
          <w:tab w:val="left" w:leader="dot" w:pos="9005"/>
        </w:tabs>
        <w:spacing w:before="142"/>
        <w:ind w:left="2"/>
        <w:rPr>
          <w:b/>
          <w:sz w:val="24"/>
        </w:rPr>
      </w:pPr>
      <w:hyperlink w:anchor="_bookmark2" w:history="1">
        <w:r>
          <w:rPr>
            <w:b/>
            <w:sz w:val="24"/>
          </w:rPr>
          <w:t>Danh</w:t>
        </w:r>
        <w:r>
          <w:rPr>
            <w:b/>
            <w:spacing w:val="-2"/>
            <w:sz w:val="24"/>
          </w:rPr>
          <w:t xml:space="preserve"> </w:t>
        </w:r>
        <w:r>
          <w:rPr>
            <w:b/>
            <w:sz w:val="24"/>
          </w:rPr>
          <w:t>mục</w:t>
        </w:r>
        <w:r>
          <w:rPr>
            <w:b/>
            <w:spacing w:val="-2"/>
            <w:sz w:val="24"/>
          </w:rPr>
          <w:t xml:space="preserve"> </w:t>
        </w:r>
        <w:r>
          <w:rPr>
            <w:b/>
            <w:sz w:val="24"/>
          </w:rPr>
          <w:t>hình</w:t>
        </w:r>
        <w:r>
          <w:rPr>
            <w:b/>
            <w:spacing w:val="-1"/>
            <w:sz w:val="24"/>
          </w:rPr>
          <w:t xml:space="preserve"> </w:t>
        </w:r>
        <w:r>
          <w:rPr>
            <w:b/>
            <w:spacing w:val="-5"/>
            <w:sz w:val="24"/>
          </w:rPr>
          <w:t>ảnh</w:t>
        </w:r>
        <w:r>
          <w:rPr>
            <w:sz w:val="24"/>
          </w:rPr>
          <w:tab/>
        </w:r>
        <w:r>
          <w:rPr>
            <w:b/>
            <w:spacing w:val="-10"/>
            <w:sz w:val="24"/>
          </w:rPr>
          <w:t>5</w:t>
        </w:r>
      </w:hyperlink>
    </w:p>
    <w:p w14:paraId="493A4F9C" w14:textId="77777777" w:rsidR="001631D6" w:rsidRDefault="00000000">
      <w:pPr>
        <w:tabs>
          <w:tab w:val="left" w:leader="dot" w:pos="9005"/>
        </w:tabs>
        <w:spacing w:before="144"/>
        <w:ind w:left="2"/>
        <w:rPr>
          <w:b/>
          <w:sz w:val="24"/>
        </w:rPr>
      </w:pPr>
      <w:hyperlink w:anchor="_bookmark3" w:history="1">
        <w:r>
          <w:rPr>
            <w:b/>
            <w:sz w:val="24"/>
          </w:rPr>
          <w:t>CHƯƠNG</w:t>
        </w:r>
        <w:r>
          <w:rPr>
            <w:b/>
            <w:spacing w:val="-4"/>
            <w:sz w:val="24"/>
          </w:rPr>
          <w:t xml:space="preserve"> </w:t>
        </w:r>
        <w:r>
          <w:rPr>
            <w:b/>
            <w:sz w:val="24"/>
          </w:rPr>
          <w:t>1:</w:t>
        </w:r>
        <w:r>
          <w:rPr>
            <w:b/>
            <w:spacing w:val="-6"/>
            <w:sz w:val="24"/>
          </w:rPr>
          <w:t xml:space="preserve"> </w:t>
        </w:r>
        <w:r>
          <w:rPr>
            <w:b/>
            <w:sz w:val="24"/>
          </w:rPr>
          <w:t>TỔNG</w:t>
        </w:r>
        <w:r>
          <w:rPr>
            <w:b/>
            <w:spacing w:val="-2"/>
            <w:sz w:val="24"/>
          </w:rPr>
          <w:t xml:space="preserve"> </w:t>
        </w:r>
        <w:r>
          <w:rPr>
            <w:b/>
            <w:sz w:val="24"/>
          </w:rPr>
          <w:t>QUAN</w:t>
        </w:r>
        <w:r>
          <w:rPr>
            <w:b/>
            <w:spacing w:val="-2"/>
            <w:sz w:val="24"/>
          </w:rPr>
          <w:t xml:space="preserve"> </w:t>
        </w:r>
        <w:r>
          <w:rPr>
            <w:b/>
            <w:sz w:val="24"/>
          </w:rPr>
          <w:t>ĐỀ</w:t>
        </w:r>
        <w:r>
          <w:rPr>
            <w:b/>
            <w:spacing w:val="-5"/>
            <w:sz w:val="24"/>
          </w:rPr>
          <w:t xml:space="preserve"> TÀI</w:t>
        </w:r>
        <w:r>
          <w:rPr>
            <w:sz w:val="24"/>
          </w:rPr>
          <w:tab/>
        </w:r>
        <w:r>
          <w:rPr>
            <w:b/>
            <w:spacing w:val="-10"/>
            <w:sz w:val="24"/>
          </w:rPr>
          <w:t>8</w:t>
        </w:r>
      </w:hyperlink>
    </w:p>
    <w:p w14:paraId="5D0CDD06" w14:textId="77777777" w:rsidR="001631D6" w:rsidRDefault="00000000">
      <w:pPr>
        <w:pStyle w:val="ListParagraph"/>
        <w:numPr>
          <w:ilvl w:val="1"/>
          <w:numId w:val="6"/>
        </w:numPr>
        <w:tabs>
          <w:tab w:val="left" w:pos="662"/>
          <w:tab w:val="left" w:leader="dot" w:pos="8996"/>
        </w:tabs>
        <w:rPr>
          <w:sz w:val="24"/>
        </w:rPr>
      </w:pPr>
      <w:hyperlink w:anchor="_bookmark4" w:history="1">
        <w:r>
          <w:rPr>
            <w:sz w:val="24"/>
          </w:rPr>
          <w:t>Lý</w:t>
        </w:r>
        <w:r>
          <w:rPr>
            <w:spacing w:val="-1"/>
            <w:sz w:val="24"/>
          </w:rPr>
          <w:t xml:space="preserve"> </w:t>
        </w:r>
        <w:r>
          <w:rPr>
            <w:sz w:val="24"/>
          </w:rPr>
          <w:t>do</w:t>
        </w:r>
        <w:r>
          <w:rPr>
            <w:spacing w:val="-1"/>
            <w:sz w:val="24"/>
          </w:rPr>
          <w:t xml:space="preserve"> </w:t>
        </w:r>
        <w:r>
          <w:rPr>
            <w:sz w:val="24"/>
          </w:rPr>
          <w:t>chọn</w:t>
        </w:r>
        <w:r>
          <w:rPr>
            <w:spacing w:val="-1"/>
            <w:sz w:val="24"/>
          </w:rPr>
          <w:t xml:space="preserve"> </w:t>
        </w:r>
        <w:r>
          <w:rPr>
            <w:sz w:val="24"/>
          </w:rPr>
          <w:t>đề</w:t>
        </w:r>
        <w:r>
          <w:rPr>
            <w:spacing w:val="-1"/>
            <w:sz w:val="24"/>
          </w:rPr>
          <w:t xml:space="preserve"> </w:t>
        </w:r>
        <w:r>
          <w:rPr>
            <w:spacing w:val="-5"/>
            <w:sz w:val="24"/>
          </w:rPr>
          <w:t>tài</w:t>
        </w:r>
        <w:r>
          <w:rPr>
            <w:sz w:val="24"/>
          </w:rPr>
          <w:tab/>
        </w:r>
        <w:r>
          <w:rPr>
            <w:spacing w:val="-10"/>
            <w:sz w:val="24"/>
          </w:rPr>
          <w:t>8</w:t>
        </w:r>
      </w:hyperlink>
    </w:p>
    <w:p w14:paraId="518828B6" w14:textId="77777777" w:rsidR="001631D6" w:rsidRDefault="00000000">
      <w:pPr>
        <w:pStyle w:val="ListParagraph"/>
        <w:numPr>
          <w:ilvl w:val="1"/>
          <w:numId w:val="6"/>
        </w:numPr>
        <w:tabs>
          <w:tab w:val="left" w:pos="662"/>
          <w:tab w:val="left" w:leader="dot" w:pos="8996"/>
        </w:tabs>
        <w:rPr>
          <w:sz w:val="24"/>
        </w:rPr>
      </w:pPr>
      <w:hyperlink w:anchor="_bookmark5" w:history="1">
        <w:r>
          <w:rPr>
            <w:sz w:val="24"/>
          </w:rPr>
          <w:t>Các</w:t>
        </w:r>
        <w:r>
          <w:rPr>
            <w:spacing w:val="-2"/>
            <w:sz w:val="24"/>
          </w:rPr>
          <w:t xml:space="preserve"> </w:t>
        </w:r>
        <w:r>
          <w:rPr>
            <w:sz w:val="24"/>
          </w:rPr>
          <w:t>yếu tố</w:t>
        </w:r>
        <w:r>
          <w:rPr>
            <w:spacing w:val="-1"/>
            <w:sz w:val="24"/>
          </w:rPr>
          <w:t xml:space="preserve"> </w:t>
        </w:r>
        <w:r>
          <w:rPr>
            <w:sz w:val="24"/>
          </w:rPr>
          <w:t>lựa</w:t>
        </w:r>
        <w:r>
          <w:rPr>
            <w:spacing w:val="-1"/>
            <w:sz w:val="24"/>
          </w:rPr>
          <w:t xml:space="preserve"> </w:t>
        </w:r>
        <w:r>
          <w:rPr>
            <w:sz w:val="24"/>
          </w:rPr>
          <w:t>chọn</w:t>
        </w:r>
        <w:r>
          <w:rPr>
            <w:spacing w:val="1"/>
            <w:sz w:val="24"/>
          </w:rPr>
          <w:t xml:space="preserve"> </w:t>
        </w:r>
        <w:r>
          <w:rPr>
            <w:sz w:val="24"/>
          </w:rPr>
          <w:t>đề</w:t>
        </w:r>
        <w:r>
          <w:rPr>
            <w:spacing w:val="-1"/>
            <w:sz w:val="24"/>
          </w:rPr>
          <w:t xml:space="preserve"> </w:t>
        </w:r>
        <w:r>
          <w:rPr>
            <w:spacing w:val="-5"/>
            <w:sz w:val="24"/>
          </w:rPr>
          <w:t>tài</w:t>
        </w:r>
        <w:r>
          <w:rPr>
            <w:sz w:val="24"/>
          </w:rPr>
          <w:tab/>
        </w:r>
        <w:r>
          <w:rPr>
            <w:spacing w:val="-10"/>
            <w:sz w:val="24"/>
          </w:rPr>
          <w:t>8</w:t>
        </w:r>
      </w:hyperlink>
    </w:p>
    <w:p w14:paraId="6F8EBFC8" w14:textId="77777777" w:rsidR="001631D6" w:rsidRDefault="00000000">
      <w:pPr>
        <w:pStyle w:val="ListParagraph"/>
        <w:numPr>
          <w:ilvl w:val="1"/>
          <w:numId w:val="6"/>
        </w:numPr>
        <w:tabs>
          <w:tab w:val="left" w:pos="662"/>
          <w:tab w:val="left" w:leader="dot" w:pos="8996"/>
        </w:tabs>
        <w:rPr>
          <w:sz w:val="24"/>
        </w:rPr>
      </w:pPr>
      <w:hyperlink w:anchor="_bookmark6" w:history="1">
        <w:r>
          <w:rPr>
            <w:sz w:val="24"/>
          </w:rPr>
          <w:t>Đối</w:t>
        </w:r>
        <w:r>
          <w:rPr>
            <w:spacing w:val="-1"/>
            <w:sz w:val="24"/>
          </w:rPr>
          <w:t xml:space="preserve"> </w:t>
        </w:r>
        <w:r>
          <w:rPr>
            <w:sz w:val="24"/>
          </w:rPr>
          <w:t>tượng mà</w:t>
        </w:r>
        <w:r>
          <w:rPr>
            <w:spacing w:val="-1"/>
            <w:sz w:val="24"/>
          </w:rPr>
          <w:t xml:space="preserve"> </w:t>
        </w:r>
        <w:r>
          <w:rPr>
            <w:sz w:val="24"/>
          </w:rPr>
          <w:t>đề</w:t>
        </w:r>
        <w:r>
          <w:rPr>
            <w:spacing w:val="-1"/>
            <w:sz w:val="24"/>
          </w:rPr>
          <w:t xml:space="preserve"> </w:t>
        </w:r>
        <w:r>
          <w:rPr>
            <w:sz w:val="24"/>
          </w:rPr>
          <w:t>tài</w:t>
        </w:r>
        <w:r>
          <w:rPr>
            <w:spacing w:val="-1"/>
            <w:sz w:val="24"/>
          </w:rPr>
          <w:t xml:space="preserve"> </w:t>
        </w:r>
        <w:r>
          <w:rPr>
            <w:sz w:val="24"/>
          </w:rPr>
          <w:t xml:space="preserve">hướng </w:t>
        </w:r>
        <w:r>
          <w:rPr>
            <w:spacing w:val="-5"/>
            <w:sz w:val="24"/>
          </w:rPr>
          <w:t>đến</w:t>
        </w:r>
        <w:r>
          <w:rPr>
            <w:sz w:val="24"/>
          </w:rPr>
          <w:tab/>
        </w:r>
        <w:r>
          <w:rPr>
            <w:spacing w:val="-10"/>
            <w:sz w:val="24"/>
          </w:rPr>
          <w:t>8</w:t>
        </w:r>
      </w:hyperlink>
    </w:p>
    <w:p w14:paraId="52604A8D" w14:textId="77777777" w:rsidR="001631D6" w:rsidRDefault="00000000">
      <w:pPr>
        <w:pStyle w:val="ListParagraph"/>
        <w:numPr>
          <w:ilvl w:val="1"/>
          <w:numId w:val="6"/>
        </w:numPr>
        <w:tabs>
          <w:tab w:val="left" w:pos="662"/>
          <w:tab w:val="left" w:leader="dot" w:pos="8996"/>
        </w:tabs>
        <w:rPr>
          <w:sz w:val="24"/>
        </w:rPr>
      </w:pPr>
      <w:hyperlink w:anchor="_bookmark7" w:history="1">
        <w:r>
          <w:rPr>
            <w:sz w:val="24"/>
          </w:rPr>
          <w:t>Mục</w:t>
        </w:r>
        <w:r>
          <w:rPr>
            <w:spacing w:val="-2"/>
            <w:sz w:val="24"/>
          </w:rPr>
          <w:t xml:space="preserve"> </w:t>
        </w:r>
        <w:r>
          <w:rPr>
            <w:sz w:val="24"/>
          </w:rPr>
          <w:t>tiêu của</w:t>
        </w:r>
        <w:r>
          <w:rPr>
            <w:spacing w:val="-2"/>
            <w:sz w:val="24"/>
          </w:rPr>
          <w:t xml:space="preserve"> </w:t>
        </w:r>
        <w:r>
          <w:rPr>
            <w:sz w:val="24"/>
          </w:rPr>
          <w:t>đề</w:t>
        </w:r>
        <w:r>
          <w:rPr>
            <w:spacing w:val="-1"/>
            <w:sz w:val="24"/>
          </w:rPr>
          <w:t xml:space="preserve"> </w:t>
        </w:r>
        <w:r>
          <w:rPr>
            <w:spacing w:val="-5"/>
            <w:sz w:val="24"/>
          </w:rPr>
          <w:t>tài</w:t>
        </w:r>
        <w:r>
          <w:rPr>
            <w:sz w:val="24"/>
          </w:rPr>
          <w:tab/>
        </w:r>
        <w:r>
          <w:rPr>
            <w:spacing w:val="-10"/>
            <w:sz w:val="24"/>
          </w:rPr>
          <w:t>9</w:t>
        </w:r>
      </w:hyperlink>
    </w:p>
    <w:p w14:paraId="5318D678" w14:textId="77777777" w:rsidR="001631D6" w:rsidRDefault="00000000">
      <w:pPr>
        <w:tabs>
          <w:tab w:val="left" w:leader="dot" w:pos="8885"/>
        </w:tabs>
        <w:spacing w:before="145"/>
        <w:ind w:left="2"/>
        <w:rPr>
          <w:b/>
          <w:sz w:val="24"/>
        </w:rPr>
      </w:pPr>
      <w:hyperlink w:anchor="_bookmark8" w:history="1">
        <w:r>
          <w:rPr>
            <w:b/>
            <w:sz w:val="24"/>
          </w:rPr>
          <w:t>CHƯƠNG</w:t>
        </w:r>
        <w:r>
          <w:rPr>
            <w:b/>
            <w:spacing w:val="-3"/>
            <w:sz w:val="24"/>
          </w:rPr>
          <w:t xml:space="preserve"> </w:t>
        </w:r>
        <w:r>
          <w:rPr>
            <w:b/>
            <w:sz w:val="24"/>
          </w:rPr>
          <w:t>2:</w:t>
        </w:r>
        <w:r>
          <w:rPr>
            <w:b/>
            <w:spacing w:val="-1"/>
            <w:sz w:val="24"/>
          </w:rPr>
          <w:t xml:space="preserve"> </w:t>
        </w:r>
        <w:r>
          <w:rPr>
            <w:b/>
            <w:sz w:val="24"/>
          </w:rPr>
          <w:t>KIẾN</w:t>
        </w:r>
        <w:r>
          <w:rPr>
            <w:b/>
            <w:spacing w:val="-6"/>
            <w:sz w:val="24"/>
          </w:rPr>
          <w:t xml:space="preserve"> </w:t>
        </w:r>
        <w:r>
          <w:rPr>
            <w:b/>
            <w:sz w:val="24"/>
          </w:rPr>
          <w:t>TRÚC</w:t>
        </w:r>
        <w:r>
          <w:rPr>
            <w:b/>
            <w:spacing w:val="-2"/>
            <w:sz w:val="24"/>
          </w:rPr>
          <w:t xml:space="preserve"> </w:t>
        </w:r>
        <w:r>
          <w:rPr>
            <w:b/>
            <w:sz w:val="24"/>
          </w:rPr>
          <w:t>HỆ</w:t>
        </w:r>
        <w:r>
          <w:rPr>
            <w:b/>
            <w:spacing w:val="-5"/>
            <w:sz w:val="24"/>
          </w:rPr>
          <w:t xml:space="preserve"> </w:t>
        </w:r>
        <w:r>
          <w:rPr>
            <w:b/>
            <w:sz w:val="24"/>
          </w:rPr>
          <w:t>THỐNG</w:t>
        </w:r>
        <w:r>
          <w:rPr>
            <w:b/>
            <w:spacing w:val="-5"/>
            <w:sz w:val="24"/>
          </w:rPr>
          <w:t xml:space="preserve"> </w:t>
        </w:r>
        <w:r>
          <w:rPr>
            <w:b/>
            <w:sz w:val="24"/>
          </w:rPr>
          <w:t>VÀ</w:t>
        </w:r>
        <w:r>
          <w:rPr>
            <w:b/>
            <w:spacing w:val="-7"/>
            <w:sz w:val="24"/>
          </w:rPr>
          <w:t xml:space="preserve"> </w:t>
        </w:r>
        <w:r>
          <w:rPr>
            <w:b/>
            <w:sz w:val="24"/>
          </w:rPr>
          <w:t>THIẾT</w:t>
        </w:r>
        <w:r>
          <w:rPr>
            <w:b/>
            <w:spacing w:val="-5"/>
            <w:sz w:val="24"/>
          </w:rPr>
          <w:t xml:space="preserve"> </w:t>
        </w:r>
        <w:r>
          <w:rPr>
            <w:b/>
            <w:sz w:val="24"/>
          </w:rPr>
          <w:t>KẾ</w:t>
        </w:r>
        <w:r>
          <w:rPr>
            <w:b/>
            <w:spacing w:val="-1"/>
            <w:sz w:val="24"/>
          </w:rPr>
          <w:t xml:space="preserve"> </w:t>
        </w:r>
        <w:r>
          <w:rPr>
            <w:b/>
            <w:sz w:val="24"/>
          </w:rPr>
          <w:t>CƠ</w:t>
        </w:r>
        <w:r>
          <w:rPr>
            <w:b/>
            <w:spacing w:val="-3"/>
            <w:sz w:val="24"/>
          </w:rPr>
          <w:t xml:space="preserve"> </w:t>
        </w:r>
        <w:r>
          <w:rPr>
            <w:b/>
            <w:sz w:val="24"/>
          </w:rPr>
          <w:t>SỞ</w:t>
        </w:r>
        <w:r>
          <w:rPr>
            <w:b/>
            <w:spacing w:val="-1"/>
            <w:sz w:val="24"/>
          </w:rPr>
          <w:t xml:space="preserve"> </w:t>
        </w:r>
        <w:r>
          <w:rPr>
            <w:b/>
            <w:sz w:val="24"/>
          </w:rPr>
          <w:t>DỮ</w:t>
        </w:r>
        <w:r>
          <w:rPr>
            <w:b/>
            <w:spacing w:val="1"/>
            <w:sz w:val="24"/>
          </w:rPr>
          <w:t xml:space="preserve"> </w:t>
        </w:r>
        <w:r>
          <w:rPr>
            <w:b/>
            <w:spacing w:val="-4"/>
            <w:sz w:val="24"/>
          </w:rPr>
          <w:t>LIỆU</w:t>
        </w:r>
        <w:r>
          <w:rPr>
            <w:sz w:val="24"/>
          </w:rPr>
          <w:tab/>
        </w:r>
        <w:r>
          <w:rPr>
            <w:b/>
            <w:spacing w:val="-5"/>
            <w:sz w:val="24"/>
          </w:rPr>
          <w:t>10</w:t>
        </w:r>
      </w:hyperlink>
    </w:p>
    <w:p w14:paraId="7AE88BDD" w14:textId="77777777" w:rsidR="001631D6" w:rsidRDefault="00000000">
      <w:pPr>
        <w:pStyle w:val="ListParagraph"/>
        <w:numPr>
          <w:ilvl w:val="1"/>
          <w:numId w:val="7"/>
        </w:numPr>
        <w:tabs>
          <w:tab w:val="left" w:pos="662"/>
          <w:tab w:val="left" w:leader="dot" w:pos="8876"/>
        </w:tabs>
        <w:spacing w:before="141"/>
        <w:rPr>
          <w:sz w:val="24"/>
        </w:rPr>
      </w:pPr>
      <w:hyperlink w:anchor="_bookmark9" w:history="1">
        <w:r>
          <w:rPr>
            <w:sz w:val="24"/>
          </w:rPr>
          <w:t>Phân</w:t>
        </w:r>
        <w:r>
          <w:rPr>
            <w:spacing w:val="-1"/>
            <w:sz w:val="24"/>
          </w:rPr>
          <w:t xml:space="preserve"> </w:t>
        </w:r>
        <w:r>
          <w:rPr>
            <w:sz w:val="24"/>
          </w:rPr>
          <w:t>tích yêu</w:t>
        </w:r>
        <w:r>
          <w:rPr>
            <w:spacing w:val="-1"/>
            <w:sz w:val="24"/>
          </w:rPr>
          <w:t xml:space="preserve"> </w:t>
        </w:r>
        <w:r>
          <w:rPr>
            <w:sz w:val="24"/>
          </w:rPr>
          <w:t>cầu hệ</w:t>
        </w:r>
        <w:r>
          <w:rPr>
            <w:spacing w:val="1"/>
            <w:sz w:val="24"/>
          </w:rPr>
          <w:t xml:space="preserve"> </w:t>
        </w:r>
        <w:r>
          <w:rPr>
            <w:spacing w:val="-2"/>
            <w:sz w:val="24"/>
          </w:rPr>
          <w:t>thống</w:t>
        </w:r>
        <w:r>
          <w:rPr>
            <w:sz w:val="24"/>
          </w:rPr>
          <w:tab/>
        </w:r>
        <w:r>
          <w:rPr>
            <w:spacing w:val="-5"/>
            <w:sz w:val="24"/>
          </w:rPr>
          <w:t>10</w:t>
        </w:r>
      </w:hyperlink>
    </w:p>
    <w:p w14:paraId="464A880F" w14:textId="77777777" w:rsidR="001631D6" w:rsidRDefault="00000000">
      <w:pPr>
        <w:pStyle w:val="ListParagraph"/>
        <w:numPr>
          <w:ilvl w:val="1"/>
          <w:numId w:val="7"/>
        </w:numPr>
        <w:tabs>
          <w:tab w:val="left" w:pos="652"/>
          <w:tab w:val="left" w:leader="dot" w:pos="8876"/>
        </w:tabs>
        <w:ind w:left="652" w:hanging="410"/>
        <w:rPr>
          <w:sz w:val="24"/>
        </w:rPr>
      </w:pPr>
      <w:hyperlink w:anchor="_bookmark10" w:history="1">
        <w:r>
          <w:rPr>
            <w:sz w:val="24"/>
          </w:rPr>
          <w:t>Yêu</w:t>
        </w:r>
        <w:r>
          <w:rPr>
            <w:spacing w:val="-3"/>
            <w:sz w:val="24"/>
          </w:rPr>
          <w:t xml:space="preserve"> </w:t>
        </w:r>
        <w:r>
          <w:rPr>
            <w:sz w:val="24"/>
          </w:rPr>
          <w:t>cầu</w:t>
        </w:r>
        <w:r>
          <w:rPr>
            <w:spacing w:val="-1"/>
            <w:sz w:val="24"/>
          </w:rPr>
          <w:t xml:space="preserve"> </w:t>
        </w:r>
        <w:r>
          <w:rPr>
            <w:sz w:val="24"/>
          </w:rPr>
          <w:t>chức</w:t>
        </w:r>
        <w:r>
          <w:rPr>
            <w:spacing w:val="-1"/>
            <w:sz w:val="24"/>
          </w:rPr>
          <w:t xml:space="preserve"> </w:t>
        </w:r>
        <w:r>
          <w:rPr>
            <w:spacing w:val="-4"/>
            <w:sz w:val="24"/>
          </w:rPr>
          <w:t>năng</w:t>
        </w:r>
        <w:r>
          <w:rPr>
            <w:sz w:val="24"/>
          </w:rPr>
          <w:tab/>
        </w:r>
        <w:r>
          <w:rPr>
            <w:spacing w:val="-5"/>
            <w:sz w:val="24"/>
          </w:rPr>
          <w:t>10</w:t>
        </w:r>
      </w:hyperlink>
    </w:p>
    <w:p w14:paraId="34527B25" w14:textId="77777777" w:rsidR="001631D6" w:rsidRDefault="00000000">
      <w:pPr>
        <w:pStyle w:val="ListParagraph"/>
        <w:numPr>
          <w:ilvl w:val="2"/>
          <w:numId w:val="7"/>
        </w:numPr>
        <w:tabs>
          <w:tab w:val="left" w:pos="1081"/>
          <w:tab w:val="left" w:leader="dot" w:pos="8876"/>
        </w:tabs>
        <w:ind w:left="1081"/>
        <w:rPr>
          <w:sz w:val="24"/>
        </w:rPr>
      </w:pPr>
      <w:hyperlink w:anchor="_bookmark11" w:history="1">
        <w:r>
          <w:rPr>
            <w:sz w:val="24"/>
          </w:rPr>
          <w:t>Phân</w:t>
        </w:r>
        <w:r>
          <w:rPr>
            <w:spacing w:val="-1"/>
            <w:sz w:val="24"/>
          </w:rPr>
          <w:t xml:space="preserve"> </w:t>
        </w:r>
        <w:r>
          <w:rPr>
            <w:sz w:val="24"/>
          </w:rPr>
          <w:t>hệ</w:t>
        </w:r>
        <w:r>
          <w:rPr>
            <w:spacing w:val="-2"/>
            <w:sz w:val="24"/>
          </w:rPr>
          <w:t xml:space="preserve"> </w:t>
        </w:r>
        <w:r>
          <w:rPr>
            <w:sz w:val="24"/>
          </w:rPr>
          <w:t>Khách</w:t>
        </w:r>
        <w:r>
          <w:rPr>
            <w:spacing w:val="-1"/>
            <w:sz w:val="24"/>
          </w:rPr>
          <w:t xml:space="preserve"> </w:t>
        </w:r>
        <w:r>
          <w:rPr>
            <w:sz w:val="24"/>
          </w:rPr>
          <w:t>hàng (</w:t>
        </w:r>
        <w:proofErr w:type="spellStart"/>
        <w:r>
          <w:rPr>
            <w:sz w:val="24"/>
          </w:rPr>
          <w:t>End-</w:t>
        </w:r>
        <w:r>
          <w:rPr>
            <w:spacing w:val="-2"/>
            <w:sz w:val="24"/>
          </w:rPr>
          <w:t>users</w:t>
        </w:r>
        <w:proofErr w:type="spellEnd"/>
        <w:r>
          <w:rPr>
            <w:spacing w:val="-2"/>
            <w:sz w:val="24"/>
          </w:rPr>
          <w:t>)</w:t>
        </w:r>
        <w:r>
          <w:rPr>
            <w:sz w:val="24"/>
          </w:rPr>
          <w:tab/>
        </w:r>
        <w:r>
          <w:rPr>
            <w:spacing w:val="-5"/>
            <w:sz w:val="24"/>
          </w:rPr>
          <w:t>10</w:t>
        </w:r>
      </w:hyperlink>
    </w:p>
    <w:p w14:paraId="5B4B1028" w14:textId="77777777" w:rsidR="001631D6" w:rsidRDefault="00000000">
      <w:pPr>
        <w:pStyle w:val="ListParagraph"/>
        <w:numPr>
          <w:ilvl w:val="2"/>
          <w:numId w:val="7"/>
        </w:numPr>
        <w:tabs>
          <w:tab w:val="left" w:pos="1081"/>
          <w:tab w:val="left" w:leader="dot" w:pos="8876"/>
        </w:tabs>
        <w:ind w:left="1081"/>
        <w:rPr>
          <w:sz w:val="24"/>
        </w:rPr>
      </w:pPr>
      <w:hyperlink w:anchor="_bookmark12" w:history="1">
        <w:r>
          <w:rPr>
            <w:sz w:val="24"/>
          </w:rPr>
          <w:t>Phân</w:t>
        </w:r>
        <w:r>
          <w:rPr>
            <w:spacing w:val="-1"/>
            <w:sz w:val="24"/>
          </w:rPr>
          <w:t xml:space="preserve"> </w:t>
        </w:r>
        <w:r>
          <w:rPr>
            <w:sz w:val="24"/>
          </w:rPr>
          <w:t>hệ</w:t>
        </w:r>
        <w:r>
          <w:rPr>
            <w:spacing w:val="-1"/>
            <w:sz w:val="24"/>
          </w:rPr>
          <w:t xml:space="preserve"> </w:t>
        </w:r>
        <w:r>
          <w:rPr>
            <w:sz w:val="24"/>
          </w:rPr>
          <w:t>Nhân</w:t>
        </w:r>
        <w:r>
          <w:rPr>
            <w:spacing w:val="-1"/>
            <w:sz w:val="24"/>
          </w:rPr>
          <w:t xml:space="preserve"> </w:t>
        </w:r>
        <w:r>
          <w:rPr>
            <w:sz w:val="24"/>
          </w:rPr>
          <w:t>viên</w:t>
        </w:r>
        <w:r>
          <w:rPr>
            <w:spacing w:val="1"/>
            <w:sz w:val="24"/>
          </w:rPr>
          <w:t xml:space="preserve"> </w:t>
        </w:r>
        <w:r>
          <w:rPr>
            <w:sz w:val="24"/>
          </w:rPr>
          <w:t>phục</w:t>
        </w:r>
        <w:r>
          <w:rPr>
            <w:spacing w:val="-2"/>
            <w:sz w:val="24"/>
          </w:rPr>
          <w:t xml:space="preserve"> </w:t>
        </w:r>
        <w:r>
          <w:rPr>
            <w:sz w:val="24"/>
          </w:rPr>
          <w:t xml:space="preserve">vụ </w:t>
        </w:r>
        <w:r>
          <w:rPr>
            <w:spacing w:val="-2"/>
            <w:sz w:val="24"/>
          </w:rPr>
          <w:t>(</w:t>
        </w:r>
        <w:proofErr w:type="spellStart"/>
        <w:r>
          <w:rPr>
            <w:spacing w:val="-2"/>
            <w:sz w:val="24"/>
          </w:rPr>
          <w:t>Staff</w:t>
        </w:r>
        <w:proofErr w:type="spellEnd"/>
        <w:r>
          <w:rPr>
            <w:spacing w:val="-2"/>
            <w:sz w:val="24"/>
          </w:rPr>
          <w:t>)</w:t>
        </w:r>
        <w:r>
          <w:rPr>
            <w:sz w:val="24"/>
          </w:rPr>
          <w:tab/>
        </w:r>
        <w:r>
          <w:rPr>
            <w:spacing w:val="-5"/>
            <w:sz w:val="24"/>
          </w:rPr>
          <w:t>10</w:t>
        </w:r>
      </w:hyperlink>
    </w:p>
    <w:p w14:paraId="69B7C6F0" w14:textId="77777777" w:rsidR="001631D6" w:rsidRDefault="00000000">
      <w:pPr>
        <w:pStyle w:val="ListParagraph"/>
        <w:numPr>
          <w:ilvl w:val="2"/>
          <w:numId w:val="7"/>
        </w:numPr>
        <w:tabs>
          <w:tab w:val="left" w:pos="1081"/>
          <w:tab w:val="left" w:leader="dot" w:pos="8885"/>
        </w:tabs>
        <w:ind w:left="1081"/>
        <w:rPr>
          <w:sz w:val="24"/>
        </w:rPr>
      </w:pPr>
      <w:hyperlink w:anchor="_bookmark13" w:history="1">
        <w:r>
          <w:rPr>
            <w:sz w:val="24"/>
          </w:rPr>
          <w:t>Phân</w:t>
        </w:r>
        <w:r>
          <w:rPr>
            <w:spacing w:val="-4"/>
            <w:sz w:val="24"/>
          </w:rPr>
          <w:t xml:space="preserve"> </w:t>
        </w:r>
        <w:r>
          <w:rPr>
            <w:sz w:val="24"/>
          </w:rPr>
          <w:t>hệ</w:t>
        </w:r>
        <w:r>
          <w:rPr>
            <w:spacing w:val="-2"/>
            <w:sz w:val="24"/>
          </w:rPr>
          <w:t xml:space="preserve"> </w:t>
        </w:r>
        <w:r>
          <w:rPr>
            <w:sz w:val="24"/>
          </w:rPr>
          <w:t>Nhân</w:t>
        </w:r>
        <w:r>
          <w:rPr>
            <w:spacing w:val="-2"/>
            <w:sz w:val="24"/>
          </w:rPr>
          <w:t xml:space="preserve"> </w:t>
        </w:r>
        <w:r>
          <w:rPr>
            <w:sz w:val="24"/>
          </w:rPr>
          <w:t>viên Bếp</w:t>
        </w:r>
        <w:r>
          <w:rPr>
            <w:spacing w:val="-2"/>
            <w:sz w:val="24"/>
          </w:rPr>
          <w:t xml:space="preserve"> </w:t>
        </w:r>
        <w:r>
          <w:rPr>
            <w:sz w:val="24"/>
          </w:rPr>
          <w:t>(</w:t>
        </w:r>
        <w:proofErr w:type="spellStart"/>
        <w:r>
          <w:rPr>
            <w:sz w:val="24"/>
          </w:rPr>
          <w:t>Kitchen</w:t>
        </w:r>
        <w:proofErr w:type="spellEnd"/>
        <w:r>
          <w:rPr>
            <w:spacing w:val="-1"/>
            <w:sz w:val="24"/>
          </w:rPr>
          <w:t xml:space="preserve"> </w:t>
        </w:r>
        <w:proofErr w:type="spellStart"/>
        <w:r>
          <w:rPr>
            <w:spacing w:val="-2"/>
            <w:sz w:val="24"/>
          </w:rPr>
          <w:t>Staff</w:t>
        </w:r>
        <w:proofErr w:type="spellEnd"/>
        <w:r>
          <w:rPr>
            <w:spacing w:val="-2"/>
            <w:sz w:val="24"/>
          </w:rPr>
          <w:t>)</w:t>
        </w:r>
        <w:r>
          <w:rPr>
            <w:sz w:val="24"/>
          </w:rPr>
          <w:tab/>
        </w:r>
        <w:r>
          <w:rPr>
            <w:spacing w:val="-5"/>
            <w:sz w:val="24"/>
          </w:rPr>
          <w:t>11</w:t>
        </w:r>
      </w:hyperlink>
    </w:p>
    <w:p w14:paraId="4A57E16B" w14:textId="77777777" w:rsidR="001631D6" w:rsidRDefault="00000000">
      <w:pPr>
        <w:pStyle w:val="ListParagraph"/>
        <w:numPr>
          <w:ilvl w:val="2"/>
          <w:numId w:val="7"/>
        </w:numPr>
        <w:tabs>
          <w:tab w:val="left" w:pos="1081"/>
          <w:tab w:val="left" w:leader="dot" w:pos="8885"/>
        </w:tabs>
        <w:spacing w:before="145"/>
        <w:ind w:left="1081"/>
        <w:rPr>
          <w:sz w:val="24"/>
        </w:rPr>
      </w:pPr>
      <w:hyperlink w:anchor="_bookmark14" w:history="1">
        <w:r>
          <w:rPr>
            <w:sz w:val="24"/>
          </w:rPr>
          <w:t>Phân</w:t>
        </w:r>
        <w:r>
          <w:rPr>
            <w:spacing w:val="-1"/>
            <w:sz w:val="24"/>
          </w:rPr>
          <w:t xml:space="preserve"> </w:t>
        </w:r>
        <w:r>
          <w:rPr>
            <w:sz w:val="24"/>
          </w:rPr>
          <w:t>hệ</w:t>
        </w:r>
        <w:r>
          <w:rPr>
            <w:spacing w:val="-2"/>
            <w:sz w:val="24"/>
          </w:rPr>
          <w:t xml:space="preserve"> </w:t>
        </w:r>
        <w:r>
          <w:rPr>
            <w:sz w:val="24"/>
          </w:rPr>
          <w:t>Quản trị</w:t>
        </w:r>
        <w:r>
          <w:rPr>
            <w:spacing w:val="-1"/>
            <w:sz w:val="24"/>
          </w:rPr>
          <w:t xml:space="preserve"> </w:t>
        </w:r>
        <w:r>
          <w:rPr>
            <w:sz w:val="24"/>
          </w:rPr>
          <w:t xml:space="preserve">viên </w:t>
        </w:r>
        <w:r>
          <w:rPr>
            <w:spacing w:val="-2"/>
            <w:sz w:val="24"/>
          </w:rPr>
          <w:t>(</w:t>
        </w:r>
        <w:proofErr w:type="spellStart"/>
        <w:r>
          <w:rPr>
            <w:spacing w:val="-2"/>
            <w:sz w:val="24"/>
          </w:rPr>
          <w:t>Admin</w:t>
        </w:r>
        <w:proofErr w:type="spellEnd"/>
        <w:r>
          <w:rPr>
            <w:spacing w:val="-2"/>
            <w:sz w:val="24"/>
          </w:rPr>
          <w:t>)</w:t>
        </w:r>
        <w:r>
          <w:rPr>
            <w:sz w:val="24"/>
          </w:rPr>
          <w:tab/>
        </w:r>
        <w:r>
          <w:rPr>
            <w:spacing w:val="-5"/>
            <w:sz w:val="24"/>
          </w:rPr>
          <w:t>11</w:t>
        </w:r>
      </w:hyperlink>
    </w:p>
    <w:p w14:paraId="286FA5DB" w14:textId="77777777" w:rsidR="001631D6" w:rsidRDefault="00000000">
      <w:pPr>
        <w:pStyle w:val="ListParagraph"/>
        <w:numPr>
          <w:ilvl w:val="1"/>
          <w:numId w:val="7"/>
        </w:numPr>
        <w:tabs>
          <w:tab w:val="left" w:pos="652"/>
          <w:tab w:val="left" w:leader="dot" w:pos="8885"/>
        </w:tabs>
        <w:ind w:left="652" w:hanging="410"/>
        <w:rPr>
          <w:sz w:val="24"/>
        </w:rPr>
      </w:pPr>
      <w:hyperlink w:anchor="_bookmark15" w:history="1">
        <w:r>
          <w:rPr>
            <w:sz w:val="24"/>
          </w:rPr>
          <w:t>Yêu</w:t>
        </w:r>
        <w:r>
          <w:rPr>
            <w:spacing w:val="-3"/>
            <w:sz w:val="24"/>
          </w:rPr>
          <w:t xml:space="preserve"> </w:t>
        </w:r>
        <w:r>
          <w:rPr>
            <w:sz w:val="24"/>
          </w:rPr>
          <w:t>cầu</w:t>
        </w:r>
        <w:r>
          <w:rPr>
            <w:spacing w:val="-1"/>
            <w:sz w:val="24"/>
          </w:rPr>
          <w:t xml:space="preserve"> </w:t>
        </w:r>
        <w:r>
          <w:rPr>
            <w:sz w:val="24"/>
          </w:rPr>
          <w:t>phi</w:t>
        </w:r>
        <w:r>
          <w:rPr>
            <w:spacing w:val="-1"/>
            <w:sz w:val="24"/>
          </w:rPr>
          <w:t xml:space="preserve"> </w:t>
        </w:r>
        <w:r>
          <w:rPr>
            <w:sz w:val="24"/>
          </w:rPr>
          <w:t>chức</w:t>
        </w:r>
        <w:r>
          <w:rPr>
            <w:spacing w:val="-1"/>
            <w:sz w:val="24"/>
          </w:rPr>
          <w:t xml:space="preserve"> </w:t>
        </w:r>
        <w:r>
          <w:rPr>
            <w:spacing w:val="-4"/>
            <w:sz w:val="24"/>
          </w:rPr>
          <w:t>năng</w:t>
        </w:r>
        <w:r>
          <w:rPr>
            <w:sz w:val="24"/>
          </w:rPr>
          <w:tab/>
        </w:r>
        <w:r>
          <w:rPr>
            <w:spacing w:val="-5"/>
            <w:sz w:val="24"/>
          </w:rPr>
          <w:t>11</w:t>
        </w:r>
      </w:hyperlink>
    </w:p>
    <w:p w14:paraId="5E3A902F" w14:textId="77777777" w:rsidR="001631D6" w:rsidRDefault="00000000">
      <w:pPr>
        <w:pStyle w:val="ListParagraph"/>
        <w:numPr>
          <w:ilvl w:val="1"/>
          <w:numId w:val="7"/>
        </w:numPr>
        <w:tabs>
          <w:tab w:val="left" w:pos="662"/>
          <w:tab w:val="left" w:leader="dot" w:pos="8876"/>
        </w:tabs>
        <w:rPr>
          <w:sz w:val="24"/>
        </w:rPr>
      </w:pPr>
      <w:hyperlink w:anchor="_bookmark16" w:history="1">
        <w:r>
          <w:rPr>
            <w:sz w:val="24"/>
          </w:rPr>
          <w:t>Mô</w:t>
        </w:r>
        <w:r>
          <w:rPr>
            <w:spacing w:val="-1"/>
            <w:sz w:val="24"/>
          </w:rPr>
          <w:t xml:space="preserve"> </w:t>
        </w:r>
        <w:r>
          <w:rPr>
            <w:sz w:val="24"/>
          </w:rPr>
          <w:t>hình kiến trúc</w:t>
        </w:r>
        <w:r>
          <w:rPr>
            <w:spacing w:val="-1"/>
            <w:sz w:val="24"/>
          </w:rPr>
          <w:t xml:space="preserve"> </w:t>
        </w:r>
        <w:r>
          <w:rPr>
            <w:sz w:val="24"/>
          </w:rPr>
          <w:t>ứng dụng (</w:t>
        </w:r>
        <w:proofErr w:type="spellStart"/>
        <w:r>
          <w:rPr>
            <w:sz w:val="24"/>
          </w:rPr>
          <w:t>Client</w:t>
        </w:r>
        <w:proofErr w:type="spellEnd"/>
        <w:r>
          <w:rPr>
            <w:sz w:val="24"/>
          </w:rPr>
          <w:t xml:space="preserve"> -</w:t>
        </w:r>
        <w:r>
          <w:rPr>
            <w:spacing w:val="-1"/>
            <w:sz w:val="24"/>
          </w:rPr>
          <w:t xml:space="preserve"> </w:t>
        </w:r>
        <w:r>
          <w:rPr>
            <w:spacing w:val="-2"/>
            <w:sz w:val="24"/>
          </w:rPr>
          <w:t>Server)</w:t>
        </w:r>
        <w:r>
          <w:rPr>
            <w:sz w:val="24"/>
          </w:rPr>
          <w:tab/>
        </w:r>
        <w:r>
          <w:rPr>
            <w:spacing w:val="-5"/>
            <w:sz w:val="24"/>
          </w:rPr>
          <w:t>12</w:t>
        </w:r>
      </w:hyperlink>
    </w:p>
    <w:p w14:paraId="07BA3BCF" w14:textId="77777777" w:rsidR="001631D6" w:rsidRDefault="00000000">
      <w:pPr>
        <w:pStyle w:val="ListParagraph"/>
        <w:numPr>
          <w:ilvl w:val="1"/>
          <w:numId w:val="7"/>
        </w:numPr>
        <w:tabs>
          <w:tab w:val="left" w:pos="657"/>
          <w:tab w:val="left" w:leader="dot" w:pos="8876"/>
        </w:tabs>
        <w:spacing w:before="141"/>
        <w:ind w:left="657" w:hanging="415"/>
        <w:rPr>
          <w:sz w:val="24"/>
        </w:rPr>
      </w:pPr>
      <w:hyperlink w:anchor="_bookmark17" w:history="1">
        <w:r>
          <w:rPr>
            <w:sz w:val="24"/>
          </w:rPr>
          <w:t>Thiết</w:t>
        </w:r>
        <w:r>
          <w:rPr>
            <w:spacing w:val="-1"/>
            <w:sz w:val="24"/>
          </w:rPr>
          <w:t xml:space="preserve"> </w:t>
        </w:r>
        <w:r>
          <w:rPr>
            <w:sz w:val="24"/>
          </w:rPr>
          <w:t>kế</w:t>
        </w:r>
        <w:r>
          <w:rPr>
            <w:spacing w:val="-1"/>
            <w:sz w:val="24"/>
          </w:rPr>
          <w:t xml:space="preserve"> </w:t>
        </w:r>
        <w:r>
          <w:rPr>
            <w:sz w:val="24"/>
          </w:rPr>
          <w:t>Cơ</w:t>
        </w:r>
        <w:r>
          <w:rPr>
            <w:spacing w:val="-1"/>
            <w:sz w:val="24"/>
          </w:rPr>
          <w:t xml:space="preserve"> </w:t>
        </w:r>
        <w:r>
          <w:rPr>
            <w:sz w:val="24"/>
          </w:rPr>
          <w:t>sở dữ</w:t>
        </w:r>
        <w:r>
          <w:rPr>
            <w:spacing w:val="-1"/>
            <w:sz w:val="24"/>
          </w:rPr>
          <w:t xml:space="preserve"> </w:t>
        </w:r>
        <w:r>
          <w:rPr>
            <w:sz w:val="24"/>
          </w:rPr>
          <w:t>liệu</w:t>
        </w:r>
        <w:r>
          <w:rPr>
            <w:spacing w:val="-1"/>
            <w:sz w:val="24"/>
          </w:rPr>
          <w:t xml:space="preserve"> </w:t>
        </w:r>
        <w:r>
          <w:rPr>
            <w:sz w:val="24"/>
          </w:rPr>
          <w:t xml:space="preserve">chi tiết </w:t>
        </w:r>
        <w:r>
          <w:rPr>
            <w:spacing w:val="-2"/>
            <w:sz w:val="24"/>
          </w:rPr>
          <w:t>(</w:t>
        </w:r>
        <w:proofErr w:type="spellStart"/>
        <w:r>
          <w:rPr>
            <w:spacing w:val="-2"/>
            <w:sz w:val="24"/>
          </w:rPr>
          <w:t>restaurant_db</w:t>
        </w:r>
        <w:proofErr w:type="spellEnd"/>
        <w:r>
          <w:rPr>
            <w:spacing w:val="-2"/>
            <w:sz w:val="24"/>
          </w:rPr>
          <w:t>)</w:t>
        </w:r>
        <w:r>
          <w:rPr>
            <w:sz w:val="24"/>
          </w:rPr>
          <w:tab/>
        </w:r>
        <w:r>
          <w:rPr>
            <w:spacing w:val="-5"/>
            <w:sz w:val="24"/>
          </w:rPr>
          <w:t>12</w:t>
        </w:r>
      </w:hyperlink>
    </w:p>
    <w:p w14:paraId="0E953AC9" w14:textId="77777777" w:rsidR="001631D6" w:rsidRDefault="00000000">
      <w:pPr>
        <w:pStyle w:val="ListParagraph"/>
        <w:numPr>
          <w:ilvl w:val="2"/>
          <w:numId w:val="7"/>
        </w:numPr>
        <w:tabs>
          <w:tab w:val="left" w:pos="1081"/>
          <w:tab w:val="left" w:leader="dot" w:pos="8876"/>
        </w:tabs>
        <w:ind w:left="1081"/>
        <w:rPr>
          <w:sz w:val="24"/>
        </w:rPr>
      </w:pPr>
      <w:hyperlink w:anchor="_bookmark19" w:history="1">
        <w:r>
          <w:rPr>
            <w:sz w:val="24"/>
          </w:rPr>
          <w:t>Nhóm</w:t>
        </w:r>
        <w:r>
          <w:rPr>
            <w:spacing w:val="-3"/>
            <w:sz w:val="24"/>
          </w:rPr>
          <w:t xml:space="preserve"> </w:t>
        </w:r>
        <w:r>
          <w:rPr>
            <w:sz w:val="24"/>
          </w:rPr>
          <w:t>bảng</w:t>
        </w:r>
        <w:r>
          <w:rPr>
            <w:spacing w:val="-1"/>
            <w:sz w:val="24"/>
          </w:rPr>
          <w:t xml:space="preserve"> </w:t>
        </w:r>
        <w:r>
          <w:rPr>
            <w:sz w:val="24"/>
          </w:rPr>
          <w:t>cốt lõi</w:t>
        </w:r>
        <w:r>
          <w:rPr>
            <w:spacing w:val="-1"/>
            <w:sz w:val="24"/>
          </w:rPr>
          <w:t xml:space="preserve"> </w:t>
        </w:r>
        <w:r>
          <w:rPr>
            <w:sz w:val="24"/>
          </w:rPr>
          <w:t>quản lý</w:t>
        </w:r>
        <w:r>
          <w:rPr>
            <w:spacing w:val="-1"/>
            <w:sz w:val="24"/>
          </w:rPr>
          <w:t xml:space="preserve"> </w:t>
        </w:r>
        <w:r>
          <w:rPr>
            <w:sz w:val="24"/>
          </w:rPr>
          <w:t>thực</w:t>
        </w:r>
        <w:r>
          <w:rPr>
            <w:spacing w:val="-1"/>
            <w:sz w:val="24"/>
          </w:rPr>
          <w:t xml:space="preserve"> </w:t>
        </w:r>
        <w:r>
          <w:rPr>
            <w:sz w:val="24"/>
          </w:rPr>
          <w:t>thể</w:t>
        </w:r>
        <w:r>
          <w:rPr>
            <w:spacing w:val="-2"/>
            <w:sz w:val="24"/>
          </w:rPr>
          <w:t xml:space="preserve"> </w:t>
        </w:r>
        <w:r>
          <w:rPr>
            <w:sz w:val="24"/>
          </w:rPr>
          <w:t>hệ</w:t>
        </w:r>
        <w:r>
          <w:rPr>
            <w:spacing w:val="-1"/>
            <w:sz w:val="24"/>
          </w:rPr>
          <w:t xml:space="preserve"> </w:t>
        </w:r>
        <w:r>
          <w:rPr>
            <w:spacing w:val="-2"/>
            <w:sz w:val="24"/>
          </w:rPr>
          <w:t>thống</w:t>
        </w:r>
        <w:r>
          <w:rPr>
            <w:sz w:val="24"/>
          </w:rPr>
          <w:tab/>
        </w:r>
        <w:r>
          <w:rPr>
            <w:spacing w:val="-5"/>
            <w:sz w:val="24"/>
          </w:rPr>
          <w:t>13</w:t>
        </w:r>
      </w:hyperlink>
    </w:p>
    <w:p w14:paraId="0DFCE88B" w14:textId="77777777" w:rsidR="001631D6" w:rsidRDefault="00000000">
      <w:pPr>
        <w:pStyle w:val="ListParagraph"/>
        <w:numPr>
          <w:ilvl w:val="2"/>
          <w:numId w:val="7"/>
        </w:numPr>
        <w:tabs>
          <w:tab w:val="left" w:pos="1081"/>
          <w:tab w:val="left" w:leader="dot" w:pos="8876"/>
        </w:tabs>
        <w:ind w:left="1081"/>
        <w:rPr>
          <w:sz w:val="24"/>
        </w:rPr>
      </w:pPr>
      <w:hyperlink w:anchor="_bookmark20" w:history="1">
        <w:r>
          <w:rPr>
            <w:sz w:val="24"/>
          </w:rPr>
          <w:t>Nhóm</w:t>
        </w:r>
        <w:r>
          <w:rPr>
            <w:spacing w:val="-1"/>
            <w:sz w:val="24"/>
          </w:rPr>
          <w:t xml:space="preserve"> </w:t>
        </w:r>
        <w:r>
          <w:rPr>
            <w:sz w:val="24"/>
          </w:rPr>
          <w:t>bảng xử</w:t>
        </w:r>
        <w:r>
          <w:rPr>
            <w:spacing w:val="-1"/>
            <w:sz w:val="24"/>
          </w:rPr>
          <w:t xml:space="preserve"> </w:t>
        </w:r>
        <w:r>
          <w:rPr>
            <w:sz w:val="24"/>
          </w:rPr>
          <w:t>lý quy</w:t>
        </w:r>
        <w:r>
          <w:rPr>
            <w:spacing w:val="-1"/>
            <w:sz w:val="24"/>
          </w:rPr>
          <w:t xml:space="preserve"> </w:t>
        </w:r>
        <w:r>
          <w:rPr>
            <w:sz w:val="24"/>
          </w:rPr>
          <w:t>trình gọi món, đặt</w:t>
        </w:r>
        <w:r>
          <w:rPr>
            <w:spacing w:val="-1"/>
            <w:sz w:val="24"/>
          </w:rPr>
          <w:t xml:space="preserve"> </w:t>
        </w:r>
        <w:r>
          <w:rPr>
            <w:sz w:val="24"/>
          </w:rPr>
          <w:t>bàn và</w:t>
        </w:r>
        <w:r>
          <w:rPr>
            <w:spacing w:val="-2"/>
            <w:sz w:val="24"/>
          </w:rPr>
          <w:t xml:space="preserve"> </w:t>
        </w:r>
        <w:r>
          <w:rPr>
            <w:sz w:val="24"/>
          </w:rPr>
          <w:t xml:space="preserve">thanh </w:t>
        </w:r>
        <w:r>
          <w:rPr>
            <w:spacing w:val="-4"/>
            <w:sz w:val="24"/>
          </w:rPr>
          <w:t>toán</w:t>
        </w:r>
        <w:r>
          <w:rPr>
            <w:sz w:val="24"/>
          </w:rPr>
          <w:tab/>
        </w:r>
        <w:r>
          <w:rPr>
            <w:spacing w:val="-5"/>
            <w:sz w:val="24"/>
          </w:rPr>
          <w:t>16</w:t>
        </w:r>
      </w:hyperlink>
    </w:p>
    <w:p w14:paraId="3A71E6D3" w14:textId="77777777" w:rsidR="001631D6" w:rsidRDefault="00000000">
      <w:pPr>
        <w:pStyle w:val="ListParagraph"/>
        <w:numPr>
          <w:ilvl w:val="2"/>
          <w:numId w:val="7"/>
        </w:numPr>
        <w:tabs>
          <w:tab w:val="left" w:pos="1081"/>
          <w:tab w:val="left" w:leader="dot" w:pos="8876"/>
        </w:tabs>
        <w:ind w:left="1081"/>
        <w:rPr>
          <w:sz w:val="24"/>
        </w:rPr>
      </w:pPr>
      <w:hyperlink w:anchor="_bookmark21" w:history="1">
        <w:r>
          <w:rPr>
            <w:sz w:val="24"/>
          </w:rPr>
          <w:t>Nhóm</w:t>
        </w:r>
        <w:r>
          <w:rPr>
            <w:spacing w:val="-1"/>
            <w:sz w:val="24"/>
          </w:rPr>
          <w:t xml:space="preserve"> </w:t>
        </w:r>
        <w:r>
          <w:rPr>
            <w:sz w:val="24"/>
          </w:rPr>
          <w:t>bảng</w:t>
        </w:r>
        <w:r>
          <w:rPr>
            <w:spacing w:val="-1"/>
            <w:sz w:val="24"/>
          </w:rPr>
          <w:t xml:space="preserve"> </w:t>
        </w:r>
        <w:r>
          <w:rPr>
            <w:sz w:val="24"/>
          </w:rPr>
          <w:t>hỗ</w:t>
        </w:r>
        <w:r>
          <w:rPr>
            <w:spacing w:val="-1"/>
            <w:sz w:val="24"/>
          </w:rPr>
          <w:t xml:space="preserve"> </w:t>
        </w:r>
        <w:r>
          <w:rPr>
            <w:sz w:val="24"/>
          </w:rPr>
          <w:t>trợ tính</w:t>
        </w:r>
        <w:r>
          <w:rPr>
            <w:spacing w:val="-1"/>
            <w:sz w:val="24"/>
          </w:rPr>
          <w:t xml:space="preserve"> </w:t>
        </w:r>
        <w:r>
          <w:rPr>
            <w:sz w:val="24"/>
          </w:rPr>
          <w:t>năng</w:t>
        </w:r>
        <w:r>
          <w:rPr>
            <w:spacing w:val="-1"/>
            <w:sz w:val="24"/>
          </w:rPr>
          <w:t xml:space="preserve"> </w:t>
        </w:r>
        <w:r>
          <w:rPr>
            <w:sz w:val="24"/>
          </w:rPr>
          <w:t xml:space="preserve">nâng </w:t>
        </w:r>
        <w:r>
          <w:rPr>
            <w:spacing w:val="-5"/>
            <w:sz w:val="24"/>
          </w:rPr>
          <w:t>cao</w:t>
        </w:r>
        <w:r>
          <w:rPr>
            <w:sz w:val="24"/>
          </w:rPr>
          <w:tab/>
        </w:r>
        <w:r>
          <w:rPr>
            <w:spacing w:val="-5"/>
            <w:sz w:val="24"/>
          </w:rPr>
          <w:t>19</w:t>
        </w:r>
      </w:hyperlink>
    </w:p>
    <w:p w14:paraId="3EB10DAF" w14:textId="77777777" w:rsidR="001631D6" w:rsidRDefault="00000000">
      <w:pPr>
        <w:pStyle w:val="ListParagraph"/>
        <w:numPr>
          <w:ilvl w:val="1"/>
          <w:numId w:val="7"/>
        </w:numPr>
        <w:tabs>
          <w:tab w:val="left" w:pos="662"/>
          <w:tab w:val="left" w:leader="dot" w:pos="8876"/>
        </w:tabs>
        <w:spacing w:before="145"/>
        <w:rPr>
          <w:sz w:val="24"/>
        </w:rPr>
      </w:pPr>
      <w:hyperlink w:anchor="_bookmark22" w:history="1">
        <w:r>
          <w:rPr>
            <w:sz w:val="24"/>
          </w:rPr>
          <w:t>Mô</w:t>
        </w:r>
        <w:r>
          <w:rPr>
            <w:spacing w:val="-1"/>
            <w:sz w:val="24"/>
          </w:rPr>
          <w:t xml:space="preserve"> </w:t>
        </w:r>
        <w:r>
          <w:rPr>
            <w:sz w:val="24"/>
          </w:rPr>
          <w:t>tả</w:t>
        </w:r>
        <w:r>
          <w:rPr>
            <w:spacing w:val="-1"/>
            <w:sz w:val="24"/>
          </w:rPr>
          <w:t xml:space="preserve"> </w:t>
        </w:r>
        <w:r>
          <w:rPr>
            <w:sz w:val="24"/>
          </w:rPr>
          <w:t>các</w:t>
        </w:r>
        <w:r>
          <w:rPr>
            <w:spacing w:val="-1"/>
            <w:sz w:val="24"/>
          </w:rPr>
          <w:t xml:space="preserve"> </w:t>
        </w:r>
        <w:r>
          <w:rPr>
            <w:sz w:val="24"/>
          </w:rPr>
          <w:t>mối quan</w:t>
        </w:r>
        <w:r>
          <w:rPr>
            <w:spacing w:val="1"/>
            <w:sz w:val="24"/>
          </w:rPr>
          <w:t xml:space="preserve"> </w:t>
        </w:r>
        <w:r>
          <w:rPr>
            <w:sz w:val="24"/>
          </w:rPr>
          <w:t>hệ</w:t>
        </w:r>
        <w:r>
          <w:rPr>
            <w:spacing w:val="-1"/>
            <w:sz w:val="24"/>
          </w:rPr>
          <w:t xml:space="preserve"> </w:t>
        </w:r>
        <w:r>
          <w:rPr>
            <w:sz w:val="24"/>
          </w:rPr>
          <w:t>cốt lõi giữa</w:t>
        </w:r>
        <w:r>
          <w:rPr>
            <w:spacing w:val="-1"/>
            <w:sz w:val="24"/>
          </w:rPr>
          <w:t xml:space="preserve"> </w:t>
        </w:r>
        <w:r>
          <w:rPr>
            <w:sz w:val="24"/>
          </w:rPr>
          <w:t>các</w:t>
        </w:r>
        <w:r>
          <w:rPr>
            <w:spacing w:val="-1"/>
            <w:sz w:val="24"/>
          </w:rPr>
          <w:t xml:space="preserve"> </w:t>
        </w:r>
        <w:r>
          <w:rPr>
            <w:sz w:val="24"/>
          </w:rPr>
          <w:t>thực</w:t>
        </w:r>
        <w:r>
          <w:rPr>
            <w:spacing w:val="-1"/>
            <w:sz w:val="24"/>
          </w:rPr>
          <w:t xml:space="preserve"> </w:t>
        </w:r>
        <w:r>
          <w:rPr>
            <w:sz w:val="24"/>
          </w:rPr>
          <w:t>thể</w:t>
        </w:r>
        <w:r>
          <w:rPr>
            <w:spacing w:val="-1"/>
            <w:sz w:val="24"/>
          </w:rPr>
          <w:t xml:space="preserve"> </w:t>
        </w:r>
        <w:r>
          <w:rPr>
            <w:sz w:val="24"/>
          </w:rPr>
          <w:t>dữ</w:t>
        </w:r>
        <w:r>
          <w:rPr>
            <w:spacing w:val="-1"/>
            <w:sz w:val="24"/>
          </w:rPr>
          <w:t xml:space="preserve"> </w:t>
        </w:r>
        <w:r>
          <w:rPr>
            <w:spacing w:val="-4"/>
            <w:sz w:val="24"/>
          </w:rPr>
          <w:t>liệu</w:t>
        </w:r>
        <w:r>
          <w:rPr>
            <w:sz w:val="24"/>
          </w:rPr>
          <w:tab/>
        </w:r>
        <w:r>
          <w:rPr>
            <w:spacing w:val="-5"/>
            <w:sz w:val="24"/>
          </w:rPr>
          <w:t>22</w:t>
        </w:r>
      </w:hyperlink>
    </w:p>
    <w:p w14:paraId="2966D508" w14:textId="77777777" w:rsidR="001631D6" w:rsidRDefault="00000000">
      <w:pPr>
        <w:tabs>
          <w:tab w:val="left" w:leader="dot" w:pos="8885"/>
        </w:tabs>
        <w:spacing w:before="144"/>
        <w:ind w:left="2"/>
        <w:rPr>
          <w:b/>
          <w:sz w:val="24"/>
        </w:rPr>
      </w:pPr>
      <w:hyperlink w:anchor="_bookmark23" w:history="1">
        <w:r>
          <w:rPr>
            <w:b/>
            <w:sz w:val="24"/>
          </w:rPr>
          <w:t>CHƯƠNG</w:t>
        </w:r>
        <w:r>
          <w:rPr>
            <w:b/>
            <w:spacing w:val="-2"/>
            <w:sz w:val="24"/>
          </w:rPr>
          <w:t xml:space="preserve"> </w:t>
        </w:r>
        <w:r>
          <w:rPr>
            <w:b/>
            <w:sz w:val="24"/>
          </w:rPr>
          <w:t>3:</w:t>
        </w:r>
        <w:r>
          <w:rPr>
            <w:b/>
            <w:spacing w:val="-1"/>
            <w:sz w:val="24"/>
          </w:rPr>
          <w:t xml:space="preserve"> </w:t>
        </w:r>
        <w:r>
          <w:rPr>
            <w:b/>
            <w:sz w:val="24"/>
          </w:rPr>
          <w:t>CÔNG</w:t>
        </w:r>
        <w:r>
          <w:rPr>
            <w:b/>
            <w:spacing w:val="-1"/>
            <w:sz w:val="24"/>
          </w:rPr>
          <w:t xml:space="preserve"> </w:t>
        </w:r>
        <w:r>
          <w:rPr>
            <w:b/>
            <w:sz w:val="24"/>
          </w:rPr>
          <w:t>NGHỆ</w:t>
        </w:r>
        <w:r>
          <w:rPr>
            <w:b/>
            <w:spacing w:val="-1"/>
            <w:sz w:val="24"/>
          </w:rPr>
          <w:t xml:space="preserve"> </w:t>
        </w:r>
        <w:r>
          <w:rPr>
            <w:b/>
            <w:sz w:val="24"/>
          </w:rPr>
          <w:t>SỬ</w:t>
        </w:r>
        <w:r>
          <w:rPr>
            <w:b/>
            <w:spacing w:val="-1"/>
            <w:sz w:val="24"/>
          </w:rPr>
          <w:t xml:space="preserve"> </w:t>
        </w:r>
        <w:r>
          <w:rPr>
            <w:b/>
            <w:sz w:val="24"/>
          </w:rPr>
          <w:t>DỤNG</w:t>
        </w:r>
        <w:r>
          <w:rPr>
            <w:b/>
            <w:spacing w:val="-6"/>
            <w:sz w:val="24"/>
          </w:rPr>
          <w:t xml:space="preserve"> </w:t>
        </w:r>
        <w:r>
          <w:rPr>
            <w:b/>
            <w:sz w:val="24"/>
          </w:rPr>
          <w:t>VÀ</w:t>
        </w:r>
        <w:r>
          <w:rPr>
            <w:b/>
            <w:spacing w:val="-2"/>
            <w:sz w:val="24"/>
          </w:rPr>
          <w:t xml:space="preserve"> </w:t>
        </w:r>
        <w:r>
          <w:rPr>
            <w:b/>
            <w:sz w:val="24"/>
          </w:rPr>
          <w:t>HẠ</w:t>
        </w:r>
        <w:r>
          <w:rPr>
            <w:b/>
            <w:spacing w:val="-7"/>
            <w:sz w:val="24"/>
          </w:rPr>
          <w:t xml:space="preserve"> </w:t>
        </w:r>
        <w:r>
          <w:rPr>
            <w:b/>
            <w:sz w:val="24"/>
          </w:rPr>
          <w:t>TẦNG</w:t>
        </w:r>
        <w:r>
          <w:rPr>
            <w:b/>
            <w:spacing w:val="-5"/>
            <w:sz w:val="24"/>
          </w:rPr>
          <w:t xml:space="preserve"> </w:t>
        </w:r>
        <w:r>
          <w:rPr>
            <w:b/>
            <w:sz w:val="24"/>
          </w:rPr>
          <w:t>TRIỂN</w:t>
        </w:r>
        <w:r>
          <w:rPr>
            <w:b/>
            <w:spacing w:val="-2"/>
            <w:sz w:val="24"/>
          </w:rPr>
          <w:t xml:space="preserve"> </w:t>
        </w:r>
        <w:r>
          <w:rPr>
            <w:b/>
            <w:spacing w:val="-4"/>
            <w:sz w:val="24"/>
          </w:rPr>
          <w:t>KHAI</w:t>
        </w:r>
        <w:r>
          <w:rPr>
            <w:sz w:val="24"/>
          </w:rPr>
          <w:tab/>
        </w:r>
        <w:r>
          <w:rPr>
            <w:b/>
            <w:spacing w:val="-5"/>
            <w:sz w:val="24"/>
          </w:rPr>
          <w:t>24</w:t>
        </w:r>
      </w:hyperlink>
    </w:p>
    <w:p w14:paraId="6907614E" w14:textId="77777777" w:rsidR="001631D6" w:rsidRDefault="00000000">
      <w:pPr>
        <w:pStyle w:val="ListParagraph"/>
        <w:numPr>
          <w:ilvl w:val="1"/>
          <w:numId w:val="8"/>
        </w:numPr>
        <w:tabs>
          <w:tab w:val="left" w:pos="662"/>
          <w:tab w:val="left" w:leader="dot" w:pos="8876"/>
        </w:tabs>
        <w:rPr>
          <w:sz w:val="24"/>
        </w:rPr>
      </w:pPr>
      <w:hyperlink w:anchor="_bookmark24" w:history="1">
        <w:r>
          <w:rPr>
            <w:sz w:val="24"/>
          </w:rPr>
          <w:t>Phân</w:t>
        </w:r>
        <w:r>
          <w:rPr>
            <w:spacing w:val="-2"/>
            <w:sz w:val="24"/>
          </w:rPr>
          <w:t xml:space="preserve"> </w:t>
        </w:r>
        <w:r>
          <w:rPr>
            <w:sz w:val="24"/>
          </w:rPr>
          <w:t>hệ</w:t>
        </w:r>
        <w:r>
          <w:rPr>
            <w:spacing w:val="-1"/>
            <w:sz w:val="24"/>
          </w:rPr>
          <w:t xml:space="preserve"> </w:t>
        </w:r>
        <w:proofErr w:type="spellStart"/>
        <w:r>
          <w:rPr>
            <w:sz w:val="24"/>
          </w:rPr>
          <w:t>Frontend</w:t>
        </w:r>
        <w:proofErr w:type="spellEnd"/>
        <w:r>
          <w:rPr>
            <w:sz w:val="24"/>
          </w:rPr>
          <w:t xml:space="preserve"> (</w:t>
        </w:r>
        <w:proofErr w:type="spellStart"/>
        <w:r>
          <w:rPr>
            <w:sz w:val="24"/>
          </w:rPr>
          <w:t>Mobile</w:t>
        </w:r>
        <w:proofErr w:type="spellEnd"/>
        <w:r>
          <w:rPr>
            <w:spacing w:val="-15"/>
            <w:sz w:val="24"/>
          </w:rPr>
          <w:t xml:space="preserve"> </w:t>
        </w:r>
        <w:proofErr w:type="spellStart"/>
        <w:r>
          <w:rPr>
            <w:sz w:val="24"/>
          </w:rPr>
          <w:t>App</w:t>
        </w:r>
        <w:proofErr w:type="spellEnd"/>
        <w:r>
          <w:rPr>
            <w:spacing w:val="-15"/>
            <w:sz w:val="24"/>
          </w:rPr>
          <w:t xml:space="preserve"> </w:t>
        </w:r>
        <w:proofErr w:type="spellStart"/>
        <w:r>
          <w:rPr>
            <w:spacing w:val="-2"/>
            <w:sz w:val="24"/>
          </w:rPr>
          <w:t>Android</w:t>
        </w:r>
        <w:proofErr w:type="spellEnd"/>
        <w:r>
          <w:rPr>
            <w:spacing w:val="-2"/>
            <w:sz w:val="24"/>
          </w:rPr>
          <w:t>)</w:t>
        </w:r>
        <w:r>
          <w:rPr>
            <w:sz w:val="24"/>
          </w:rPr>
          <w:tab/>
        </w:r>
        <w:r>
          <w:rPr>
            <w:spacing w:val="-5"/>
            <w:sz w:val="24"/>
          </w:rPr>
          <w:t>24</w:t>
        </w:r>
      </w:hyperlink>
    </w:p>
    <w:p w14:paraId="5B2CDF86" w14:textId="77777777" w:rsidR="001631D6" w:rsidRDefault="00000000">
      <w:pPr>
        <w:pStyle w:val="ListParagraph"/>
        <w:numPr>
          <w:ilvl w:val="1"/>
          <w:numId w:val="8"/>
        </w:numPr>
        <w:tabs>
          <w:tab w:val="left" w:pos="662"/>
          <w:tab w:val="left" w:leader="dot" w:pos="8876"/>
        </w:tabs>
        <w:spacing w:before="142"/>
        <w:rPr>
          <w:sz w:val="24"/>
        </w:rPr>
      </w:pPr>
      <w:hyperlink w:anchor="_bookmark25" w:history="1">
        <w:r>
          <w:rPr>
            <w:sz w:val="24"/>
          </w:rPr>
          <w:t>Phân</w:t>
        </w:r>
        <w:r>
          <w:rPr>
            <w:spacing w:val="-1"/>
            <w:sz w:val="24"/>
          </w:rPr>
          <w:t xml:space="preserve"> </w:t>
        </w:r>
        <w:r>
          <w:rPr>
            <w:sz w:val="24"/>
          </w:rPr>
          <w:t>hệ</w:t>
        </w:r>
        <w:r>
          <w:rPr>
            <w:spacing w:val="-2"/>
            <w:sz w:val="24"/>
          </w:rPr>
          <w:t xml:space="preserve"> </w:t>
        </w:r>
        <w:proofErr w:type="spellStart"/>
        <w:r>
          <w:rPr>
            <w:sz w:val="24"/>
          </w:rPr>
          <w:t>Backend</w:t>
        </w:r>
        <w:proofErr w:type="spellEnd"/>
        <w:r>
          <w:rPr>
            <w:sz w:val="24"/>
          </w:rPr>
          <w:t xml:space="preserve"> và Hạ</w:t>
        </w:r>
        <w:r>
          <w:rPr>
            <w:spacing w:val="-1"/>
            <w:sz w:val="24"/>
          </w:rPr>
          <w:t xml:space="preserve"> </w:t>
        </w:r>
        <w:r>
          <w:rPr>
            <w:sz w:val="24"/>
          </w:rPr>
          <w:t>tầng</w:t>
        </w:r>
        <w:r>
          <w:rPr>
            <w:spacing w:val="-1"/>
            <w:sz w:val="24"/>
          </w:rPr>
          <w:t xml:space="preserve"> </w:t>
        </w:r>
        <w:r>
          <w:rPr>
            <w:sz w:val="24"/>
          </w:rPr>
          <w:t xml:space="preserve">triển </w:t>
        </w:r>
        <w:r>
          <w:rPr>
            <w:spacing w:val="-4"/>
            <w:sz w:val="24"/>
          </w:rPr>
          <w:t>khai</w:t>
        </w:r>
        <w:r>
          <w:rPr>
            <w:sz w:val="24"/>
          </w:rPr>
          <w:tab/>
        </w:r>
        <w:r>
          <w:rPr>
            <w:spacing w:val="-5"/>
            <w:sz w:val="24"/>
          </w:rPr>
          <w:t>24</w:t>
        </w:r>
      </w:hyperlink>
    </w:p>
    <w:p w14:paraId="638810FD" w14:textId="77777777" w:rsidR="001631D6" w:rsidRDefault="00000000">
      <w:pPr>
        <w:pStyle w:val="ListParagraph"/>
        <w:numPr>
          <w:ilvl w:val="1"/>
          <w:numId w:val="8"/>
        </w:numPr>
        <w:tabs>
          <w:tab w:val="left" w:pos="662"/>
          <w:tab w:val="left" w:leader="dot" w:pos="8876"/>
        </w:tabs>
        <w:rPr>
          <w:sz w:val="24"/>
        </w:rPr>
      </w:pPr>
      <w:hyperlink w:anchor="_bookmark26" w:history="1">
        <w:r>
          <w:rPr>
            <w:sz w:val="24"/>
          </w:rPr>
          <w:t>Hướng</w:t>
        </w:r>
        <w:r>
          <w:rPr>
            <w:spacing w:val="-1"/>
            <w:sz w:val="24"/>
          </w:rPr>
          <w:t xml:space="preserve"> </w:t>
        </w:r>
        <w:r>
          <w:rPr>
            <w:sz w:val="24"/>
          </w:rPr>
          <w:t>dẫn</w:t>
        </w:r>
        <w:r>
          <w:rPr>
            <w:spacing w:val="-1"/>
            <w:sz w:val="24"/>
          </w:rPr>
          <w:t xml:space="preserve"> </w:t>
        </w:r>
        <w:r>
          <w:rPr>
            <w:sz w:val="24"/>
          </w:rPr>
          <w:t>cài</w:t>
        </w:r>
        <w:r>
          <w:rPr>
            <w:spacing w:val="-1"/>
            <w:sz w:val="24"/>
          </w:rPr>
          <w:t xml:space="preserve"> </w:t>
        </w:r>
        <w:r>
          <w:rPr>
            <w:sz w:val="24"/>
          </w:rPr>
          <w:t>đặt và</w:t>
        </w:r>
        <w:r>
          <w:rPr>
            <w:spacing w:val="-1"/>
            <w:sz w:val="24"/>
          </w:rPr>
          <w:t xml:space="preserve"> </w:t>
        </w:r>
        <w:r>
          <w:rPr>
            <w:sz w:val="24"/>
          </w:rPr>
          <w:t>cấu</w:t>
        </w:r>
        <w:r>
          <w:rPr>
            <w:spacing w:val="-1"/>
            <w:sz w:val="24"/>
          </w:rPr>
          <w:t xml:space="preserve"> </w:t>
        </w:r>
        <w:r>
          <w:rPr>
            <w:sz w:val="24"/>
          </w:rPr>
          <w:t>hình</w:t>
        </w:r>
        <w:r>
          <w:rPr>
            <w:spacing w:val="-1"/>
            <w:sz w:val="24"/>
          </w:rPr>
          <w:t xml:space="preserve"> </w:t>
        </w:r>
        <w:r>
          <w:rPr>
            <w:sz w:val="24"/>
          </w:rPr>
          <w:t>mã</w:t>
        </w:r>
        <w:r>
          <w:rPr>
            <w:spacing w:val="-1"/>
            <w:sz w:val="24"/>
          </w:rPr>
          <w:t xml:space="preserve"> </w:t>
        </w:r>
        <w:r>
          <w:rPr>
            <w:spacing w:val="-2"/>
            <w:sz w:val="24"/>
          </w:rPr>
          <w:t>nguồn</w:t>
        </w:r>
        <w:r>
          <w:rPr>
            <w:sz w:val="24"/>
          </w:rPr>
          <w:tab/>
        </w:r>
        <w:r>
          <w:rPr>
            <w:spacing w:val="-5"/>
            <w:sz w:val="24"/>
          </w:rPr>
          <w:t>24</w:t>
        </w:r>
      </w:hyperlink>
    </w:p>
    <w:p w14:paraId="760096AB" w14:textId="77777777" w:rsidR="001631D6" w:rsidRDefault="00000000">
      <w:pPr>
        <w:pStyle w:val="ListParagraph"/>
        <w:numPr>
          <w:ilvl w:val="2"/>
          <w:numId w:val="8"/>
        </w:numPr>
        <w:tabs>
          <w:tab w:val="left" w:pos="1081"/>
          <w:tab w:val="left" w:leader="dot" w:pos="8876"/>
        </w:tabs>
        <w:ind w:left="1081"/>
        <w:rPr>
          <w:sz w:val="24"/>
        </w:rPr>
      </w:pPr>
      <w:hyperlink w:anchor="_bookmark27" w:history="1">
        <w:r>
          <w:rPr>
            <w:sz w:val="24"/>
          </w:rPr>
          <w:t>Chuẩn</w:t>
        </w:r>
        <w:r>
          <w:rPr>
            <w:spacing w:val="-1"/>
            <w:sz w:val="24"/>
          </w:rPr>
          <w:t xml:space="preserve"> </w:t>
        </w:r>
        <w:r>
          <w:rPr>
            <w:sz w:val="24"/>
          </w:rPr>
          <w:t>bị môi</w:t>
        </w:r>
        <w:r>
          <w:rPr>
            <w:spacing w:val="-1"/>
            <w:sz w:val="24"/>
          </w:rPr>
          <w:t xml:space="preserve"> </w:t>
        </w:r>
        <w:r>
          <w:rPr>
            <w:sz w:val="24"/>
          </w:rPr>
          <w:t>trường phần</w:t>
        </w:r>
        <w:r>
          <w:rPr>
            <w:spacing w:val="-1"/>
            <w:sz w:val="24"/>
          </w:rPr>
          <w:t xml:space="preserve"> </w:t>
        </w:r>
        <w:r>
          <w:rPr>
            <w:sz w:val="24"/>
          </w:rPr>
          <w:t>mềm</w:t>
        </w:r>
        <w:r>
          <w:rPr>
            <w:spacing w:val="-1"/>
            <w:sz w:val="24"/>
          </w:rPr>
          <w:t xml:space="preserve"> </w:t>
        </w:r>
        <w:r>
          <w:rPr>
            <w:sz w:val="24"/>
          </w:rPr>
          <w:t>và</w:t>
        </w:r>
        <w:r>
          <w:rPr>
            <w:spacing w:val="-1"/>
            <w:sz w:val="24"/>
          </w:rPr>
          <w:t xml:space="preserve"> </w:t>
        </w:r>
        <w:r>
          <w:rPr>
            <w:sz w:val="24"/>
          </w:rPr>
          <w:t>công</w:t>
        </w:r>
        <w:r>
          <w:rPr>
            <w:spacing w:val="2"/>
            <w:sz w:val="24"/>
          </w:rPr>
          <w:t xml:space="preserve"> </w:t>
        </w:r>
        <w:r>
          <w:rPr>
            <w:spacing w:val="-5"/>
            <w:sz w:val="24"/>
          </w:rPr>
          <w:t>cụ</w:t>
        </w:r>
        <w:r>
          <w:rPr>
            <w:sz w:val="24"/>
          </w:rPr>
          <w:tab/>
        </w:r>
        <w:r>
          <w:rPr>
            <w:spacing w:val="-5"/>
            <w:sz w:val="24"/>
          </w:rPr>
          <w:t>24</w:t>
        </w:r>
      </w:hyperlink>
    </w:p>
    <w:p w14:paraId="0FA11962" w14:textId="77777777" w:rsidR="001631D6" w:rsidRDefault="00000000">
      <w:pPr>
        <w:pStyle w:val="ListParagraph"/>
        <w:numPr>
          <w:ilvl w:val="2"/>
          <w:numId w:val="8"/>
        </w:numPr>
        <w:tabs>
          <w:tab w:val="left" w:pos="1081"/>
          <w:tab w:val="left" w:leader="dot" w:pos="8876"/>
        </w:tabs>
        <w:ind w:left="1081"/>
        <w:rPr>
          <w:sz w:val="24"/>
        </w:rPr>
      </w:pPr>
      <w:hyperlink w:anchor="_bookmark28" w:history="1">
        <w:r>
          <w:rPr>
            <w:sz w:val="24"/>
          </w:rPr>
          <w:t>Quy</w:t>
        </w:r>
        <w:r>
          <w:rPr>
            <w:spacing w:val="-3"/>
            <w:sz w:val="24"/>
          </w:rPr>
          <w:t xml:space="preserve"> </w:t>
        </w:r>
        <w:r>
          <w:rPr>
            <w:sz w:val="24"/>
          </w:rPr>
          <w:t>trình tải và nạp</w:t>
        </w:r>
        <w:r>
          <w:rPr>
            <w:spacing w:val="-1"/>
            <w:sz w:val="24"/>
          </w:rPr>
          <w:t xml:space="preserve"> </w:t>
        </w:r>
        <w:r>
          <w:rPr>
            <w:sz w:val="24"/>
          </w:rPr>
          <w:t>mã nguồn từ</w:t>
        </w:r>
        <w:r>
          <w:rPr>
            <w:spacing w:val="-1"/>
            <w:sz w:val="24"/>
          </w:rPr>
          <w:t xml:space="preserve"> </w:t>
        </w:r>
        <w:proofErr w:type="spellStart"/>
        <w:r>
          <w:rPr>
            <w:spacing w:val="-2"/>
            <w:sz w:val="24"/>
          </w:rPr>
          <w:t>GitHub</w:t>
        </w:r>
        <w:proofErr w:type="spellEnd"/>
        <w:r>
          <w:rPr>
            <w:sz w:val="24"/>
          </w:rPr>
          <w:tab/>
        </w:r>
        <w:r>
          <w:rPr>
            <w:spacing w:val="-5"/>
            <w:sz w:val="24"/>
          </w:rPr>
          <w:t>24</w:t>
        </w:r>
      </w:hyperlink>
    </w:p>
    <w:p w14:paraId="32577070" w14:textId="77777777" w:rsidR="001631D6" w:rsidRDefault="00000000">
      <w:pPr>
        <w:pStyle w:val="ListParagraph"/>
        <w:numPr>
          <w:ilvl w:val="2"/>
          <w:numId w:val="8"/>
        </w:numPr>
        <w:tabs>
          <w:tab w:val="left" w:pos="1081"/>
          <w:tab w:val="left" w:leader="dot" w:pos="8876"/>
        </w:tabs>
        <w:ind w:left="1081"/>
        <w:rPr>
          <w:sz w:val="24"/>
        </w:rPr>
      </w:pPr>
      <w:hyperlink w:anchor="_bookmark29" w:history="1">
        <w:r>
          <w:rPr>
            <w:sz w:val="24"/>
          </w:rPr>
          <w:t>Cấu</w:t>
        </w:r>
        <w:r>
          <w:rPr>
            <w:spacing w:val="-3"/>
            <w:sz w:val="24"/>
          </w:rPr>
          <w:t xml:space="preserve"> </w:t>
        </w:r>
        <w:r>
          <w:rPr>
            <w:sz w:val="24"/>
          </w:rPr>
          <w:t>hình địa</w:t>
        </w:r>
        <w:r>
          <w:rPr>
            <w:spacing w:val="-1"/>
            <w:sz w:val="24"/>
          </w:rPr>
          <w:t xml:space="preserve"> </w:t>
        </w:r>
        <w:r>
          <w:rPr>
            <w:sz w:val="24"/>
          </w:rPr>
          <w:t>chỉ</w:t>
        </w:r>
        <w:r>
          <w:rPr>
            <w:spacing w:val="-1"/>
            <w:sz w:val="24"/>
          </w:rPr>
          <w:t xml:space="preserve"> </w:t>
        </w:r>
        <w:r>
          <w:rPr>
            <w:sz w:val="24"/>
          </w:rPr>
          <w:t>IP</w:t>
        </w:r>
        <w:r>
          <w:rPr>
            <w:spacing w:val="-10"/>
            <w:sz w:val="24"/>
          </w:rPr>
          <w:t xml:space="preserve"> </w:t>
        </w:r>
        <w:r>
          <w:rPr>
            <w:sz w:val="24"/>
          </w:rPr>
          <w:t>kết nối</w:t>
        </w:r>
        <w:r>
          <w:rPr>
            <w:spacing w:val="-1"/>
            <w:sz w:val="24"/>
          </w:rPr>
          <w:t xml:space="preserve"> </w:t>
        </w:r>
        <w:r>
          <w:rPr>
            <w:sz w:val="24"/>
          </w:rPr>
          <w:t>đến máy chủ</w:t>
        </w:r>
        <w:r>
          <w:rPr>
            <w:spacing w:val="-1"/>
            <w:sz w:val="24"/>
          </w:rPr>
          <w:t xml:space="preserve"> </w:t>
        </w:r>
        <w:r>
          <w:rPr>
            <w:sz w:val="24"/>
          </w:rPr>
          <w:t>từ</w:t>
        </w:r>
        <w:r>
          <w:rPr>
            <w:spacing w:val="-1"/>
            <w:sz w:val="24"/>
          </w:rPr>
          <w:t xml:space="preserve"> </w:t>
        </w:r>
        <w:r>
          <w:rPr>
            <w:sz w:val="24"/>
          </w:rPr>
          <w:t>xa</w:t>
        </w:r>
        <w:r>
          <w:rPr>
            <w:spacing w:val="-1"/>
            <w:sz w:val="24"/>
          </w:rPr>
          <w:t xml:space="preserve"> </w:t>
        </w:r>
        <w:r>
          <w:rPr>
            <w:sz w:val="24"/>
          </w:rPr>
          <w:t>(</w:t>
        </w:r>
        <w:proofErr w:type="spellStart"/>
        <w:r>
          <w:rPr>
            <w:sz w:val="24"/>
          </w:rPr>
          <w:t>Cloud</w:t>
        </w:r>
        <w:proofErr w:type="spellEnd"/>
        <w:r>
          <w:rPr>
            <w:sz w:val="24"/>
          </w:rPr>
          <w:t xml:space="preserve"> </w:t>
        </w:r>
        <w:r>
          <w:rPr>
            <w:spacing w:val="-2"/>
            <w:sz w:val="24"/>
          </w:rPr>
          <w:t>Server)</w:t>
        </w:r>
        <w:r>
          <w:rPr>
            <w:sz w:val="24"/>
          </w:rPr>
          <w:tab/>
        </w:r>
        <w:r>
          <w:rPr>
            <w:spacing w:val="-5"/>
            <w:sz w:val="24"/>
          </w:rPr>
          <w:t>25</w:t>
        </w:r>
      </w:hyperlink>
    </w:p>
    <w:p w14:paraId="5F813621" w14:textId="77777777" w:rsidR="001631D6" w:rsidRDefault="00000000">
      <w:pPr>
        <w:pStyle w:val="ListParagraph"/>
        <w:numPr>
          <w:ilvl w:val="2"/>
          <w:numId w:val="8"/>
        </w:numPr>
        <w:tabs>
          <w:tab w:val="left" w:pos="1081"/>
          <w:tab w:val="left" w:leader="dot" w:pos="8876"/>
        </w:tabs>
        <w:ind w:left="1081"/>
        <w:rPr>
          <w:sz w:val="24"/>
        </w:rPr>
      </w:pPr>
      <w:hyperlink w:anchor="_bookmark30" w:history="1">
        <w:r>
          <w:rPr>
            <w:sz w:val="24"/>
          </w:rPr>
          <w:t>Biên</w:t>
        </w:r>
        <w:r>
          <w:rPr>
            <w:spacing w:val="-1"/>
            <w:sz w:val="24"/>
          </w:rPr>
          <w:t xml:space="preserve"> </w:t>
        </w:r>
        <w:r>
          <w:rPr>
            <w:sz w:val="24"/>
          </w:rPr>
          <w:t>dịch và</w:t>
        </w:r>
        <w:r>
          <w:rPr>
            <w:spacing w:val="-2"/>
            <w:sz w:val="24"/>
          </w:rPr>
          <w:t xml:space="preserve"> </w:t>
        </w:r>
        <w:r>
          <w:rPr>
            <w:sz w:val="24"/>
          </w:rPr>
          <w:t>cài đặt</w:t>
        </w:r>
        <w:r>
          <w:rPr>
            <w:spacing w:val="-1"/>
            <w:sz w:val="24"/>
          </w:rPr>
          <w:t xml:space="preserve"> </w:t>
        </w:r>
        <w:r>
          <w:rPr>
            <w:sz w:val="24"/>
          </w:rPr>
          <w:t>ứng dụng</w:t>
        </w:r>
        <w:r>
          <w:rPr>
            <w:spacing w:val="-1"/>
            <w:sz w:val="24"/>
          </w:rPr>
          <w:t xml:space="preserve"> </w:t>
        </w:r>
        <w:r>
          <w:rPr>
            <w:sz w:val="24"/>
          </w:rPr>
          <w:t xml:space="preserve">lên thiết </w:t>
        </w:r>
        <w:r>
          <w:rPr>
            <w:spacing w:val="-5"/>
            <w:sz w:val="24"/>
          </w:rPr>
          <w:t>bị</w:t>
        </w:r>
        <w:r>
          <w:rPr>
            <w:sz w:val="24"/>
          </w:rPr>
          <w:tab/>
        </w:r>
        <w:r>
          <w:rPr>
            <w:spacing w:val="-5"/>
            <w:sz w:val="24"/>
          </w:rPr>
          <w:t>25</w:t>
        </w:r>
      </w:hyperlink>
    </w:p>
    <w:p w14:paraId="7B0667BA" w14:textId="77777777" w:rsidR="001631D6" w:rsidRDefault="001631D6">
      <w:pPr>
        <w:pStyle w:val="ListParagraph"/>
        <w:jc w:val="left"/>
        <w:rPr>
          <w:sz w:val="24"/>
        </w:rPr>
        <w:sectPr w:rsidR="001631D6">
          <w:pgSz w:w="12250" w:h="15850"/>
          <w:pgMar w:top="1600" w:right="992" w:bottom="1200" w:left="1700" w:header="0" w:footer="1010" w:gutter="0"/>
          <w:cols w:space="720"/>
        </w:sectPr>
      </w:pPr>
    </w:p>
    <w:sdt>
      <w:sdtPr>
        <w:id w:val="147482833"/>
        <w:docPartObj>
          <w:docPartGallery w:val="Table of Contents"/>
          <w:docPartUnique/>
        </w:docPartObj>
      </w:sdtPr>
      <w:sdtContent>
        <w:p w14:paraId="3FC63F4F" w14:textId="77777777" w:rsidR="001631D6" w:rsidRDefault="00000000">
          <w:pPr>
            <w:pStyle w:val="TOC1"/>
            <w:tabs>
              <w:tab w:val="left" w:leader="dot" w:pos="8885"/>
            </w:tabs>
            <w:spacing w:before="69"/>
          </w:pPr>
          <w:hyperlink w:anchor="_bookmark31" w:history="1">
            <w:r>
              <w:t>CHƯƠNG</w:t>
            </w:r>
            <w:r>
              <w:rPr>
                <w:spacing w:val="-1"/>
              </w:rPr>
              <w:t xml:space="preserve"> </w:t>
            </w:r>
            <w:r>
              <w:t>4:</w:t>
            </w:r>
            <w:r>
              <w:rPr>
                <w:spacing w:val="-1"/>
              </w:rPr>
              <w:t xml:space="preserve"> </w:t>
            </w:r>
            <w:r>
              <w:t>XÂY</w:t>
            </w:r>
            <w:r>
              <w:rPr>
                <w:spacing w:val="-9"/>
              </w:rPr>
              <w:t xml:space="preserve"> </w:t>
            </w:r>
            <w:r>
              <w:t>DỰNG</w:t>
            </w:r>
            <w:r>
              <w:rPr>
                <w:spacing w:val="-2"/>
              </w:rPr>
              <w:t xml:space="preserve"> </w:t>
            </w:r>
            <w:r>
              <w:t>ỨNG</w:t>
            </w:r>
            <w:r>
              <w:rPr>
                <w:spacing w:val="-1"/>
              </w:rPr>
              <w:t xml:space="preserve"> </w:t>
            </w:r>
            <w:r>
              <w:t>DỤNG</w:t>
            </w:r>
            <w:r>
              <w:rPr>
                <w:spacing w:val="-6"/>
              </w:rPr>
              <w:t xml:space="preserve"> </w:t>
            </w:r>
            <w:r>
              <w:t>VÀ</w:t>
            </w:r>
            <w:r>
              <w:rPr>
                <w:spacing w:val="-2"/>
              </w:rPr>
              <w:t xml:space="preserve"> </w:t>
            </w:r>
            <w:r>
              <w:t>QUY</w:t>
            </w:r>
            <w:r>
              <w:rPr>
                <w:spacing w:val="-14"/>
              </w:rPr>
              <w:t xml:space="preserve"> </w:t>
            </w:r>
            <w:r>
              <w:t>TRÌNH</w:t>
            </w:r>
            <w:r>
              <w:rPr>
                <w:spacing w:val="-6"/>
              </w:rPr>
              <w:t xml:space="preserve"> </w:t>
            </w:r>
            <w:r>
              <w:t>VẬN</w:t>
            </w:r>
            <w:r>
              <w:rPr>
                <w:spacing w:val="-2"/>
              </w:rPr>
              <w:t xml:space="preserve"> </w:t>
            </w:r>
            <w:r>
              <w:t>HÀNH</w:t>
            </w:r>
            <w:r>
              <w:rPr>
                <w:spacing w:val="-6"/>
              </w:rPr>
              <w:t xml:space="preserve"> </w:t>
            </w:r>
            <w:r>
              <w:t>THỰC</w:t>
            </w:r>
            <w:r>
              <w:rPr>
                <w:spacing w:val="-6"/>
              </w:rPr>
              <w:t xml:space="preserve"> </w:t>
            </w:r>
            <w:r>
              <w:rPr>
                <w:spacing w:val="-5"/>
              </w:rPr>
              <w:t>TẾ</w:t>
            </w:r>
            <w:r>
              <w:rPr>
                <w:b w:val="0"/>
              </w:rPr>
              <w:tab/>
            </w:r>
            <w:r>
              <w:rPr>
                <w:spacing w:val="-5"/>
              </w:rPr>
              <w:t>26</w:t>
            </w:r>
          </w:hyperlink>
        </w:p>
        <w:p w14:paraId="3377938A" w14:textId="77777777" w:rsidR="001631D6" w:rsidRDefault="00000000">
          <w:pPr>
            <w:pStyle w:val="TOC2"/>
            <w:numPr>
              <w:ilvl w:val="1"/>
              <w:numId w:val="9"/>
            </w:numPr>
            <w:tabs>
              <w:tab w:val="left" w:pos="662"/>
              <w:tab w:val="left" w:leader="dot" w:pos="8876"/>
            </w:tabs>
            <w:spacing w:before="145"/>
          </w:pPr>
          <w:hyperlink w:anchor="_bookmark32" w:history="1">
            <w:r>
              <w:t>Mô</w:t>
            </w:r>
            <w:r>
              <w:rPr>
                <w:spacing w:val="-3"/>
              </w:rPr>
              <w:t xml:space="preserve"> </w:t>
            </w:r>
            <w:r>
              <w:t>tả</w:t>
            </w:r>
            <w:r>
              <w:rPr>
                <w:spacing w:val="-1"/>
              </w:rPr>
              <w:t xml:space="preserve"> </w:t>
            </w:r>
            <w:r>
              <w:t>chi tiết giao diện và</w:t>
            </w:r>
            <w:r>
              <w:rPr>
                <w:spacing w:val="-2"/>
              </w:rPr>
              <w:t xml:space="preserve"> </w:t>
            </w:r>
            <w:r>
              <w:t>các</w:t>
            </w:r>
            <w:r>
              <w:rPr>
                <w:spacing w:val="-1"/>
              </w:rPr>
              <w:t xml:space="preserve"> </w:t>
            </w:r>
            <w:r>
              <w:t>phân hệ</w:t>
            </w:r>
            <w:r>
              <w:rPr>
                <w:spacing w:val="-1"/>
              </w:rPr>
              <w:t xml:space="preserve"> </w:t>
            </w:r>
            <w:r>
              <w:t>chức</w:t>
            </w:r>
            <w:r>
              <w:rPr>
                <w:spacing w:val="-1"/>
              </w:rPr>
              <w:t xml:space="preserve"> </w:t>
            </w:r>
            <w:r>
              <w:t>năng thực</w:t>
            </w:r>
            <w:r>
              <w:rPr>
                <w:spacing w:val="-1"/>
              </w:rPr>
              <w:t xml:space="preserve"> </w:t>
            </w:r>
            <w:r>
              <w:rPr>
                <w:spacing w:val="-5"/>
              </w:rPr>
              <w:t>tế</w:t>
            </w:r>
            <w:r>
              <w:tab/>
            </w:r>
            <w:r>
              <w:rPr>
                <w:spacing w:val="-5"/>
              </w:rPr>
              <w:t>26</w:t>
            </w:r>
          </w:hyperlink>
        </w:p>
        <w:p w14:paraId="0D63E6CF" w14:textId="77777777" w:rsidR="001631D6" w:rsidRDefault="00000000">
          <w:pPr>
            <w:pStyle w:val="TOC2"/>
            <w:numPr>
              <w:ilvl w:val="1"/>
              <w:numId w:val="9"/>
            </w:numPr>
            <w:tabs>
              <w:tab w:val="left" w:pos="662"/>
              <w:tab w:val="left" w:leader="dot" w:pos="8876"/>
            </w:tabs>
          </w:pPr>
          <w:hyperlink w:anchor="_bookmark38" w:history="1">
            <w:r>
              <w:t>Kịch</w:t>
            </w:r>
            <w:r>
              <w:rPr>
                <w:spacing w:val="-3"/>
              </w:rPr>
              <w:t xml:space="preserve"> </w:t>
            </w:r>
            <w:r>
              <w:t>bản mô tả</w:t>
            </w:r>
            <w:r>
              <w:rPr>
                <w:spacing w:val="-2"/>
              </w:rPr>
              <w:t xml:space="preserve"> </w:t>
            </w:r>
            <w:r>
              <w:t>quy trình vận</w:t>
            </w:r>
            <w:r>
              <w:rPr>
                <w:spacing w:val="-1"/>
              </w:rPr>
              <w:t xml:space="preserve"> </w:t>
            </w:r>
            <w:r>
              <w:t>hành thực</w:t>
            </w:r>
            <w:r>
              <w:rPr>
                <w:spacing w:val="-1"/>
              </w:rPr>
              <w:t xml:space="preserve"> </w:t>
            </w:r>
            <w:r>
              <w:t>tế của</w:t>
            </w:r>
            <w:r>
              <w:rPr>
                <w:spacing w:val="1"/>
              </w:rPr>
              <w:t xml:space="preserve"> </w:t>
            </w:r>
            <w:r>
              <w:t>hệ</w:t>
            </w:r>
            <w:r>
              <w:rPr>
                <w:spacing w:val="-1"/>
              </w:rPr>
              <w:t xml:space="preserve"> </w:t>
            </w:r>
            <w:r>
              <w:rPr>
                <w:spacing w:val="-2"/>
              </w:rPr>
              <w:t>thống</w:t>
            </w:r>
            <w:r>
              <w:tab/>
            </w:r>
            <w:r>
              <w:rPr>
                <w:spacing w:val="-5"/>
              </w:rPr>
              <w:t>29</w:t>
            </w:r>
          </w:hyperlink>
        </w:p>
        <w:p w14:paraId="4C9A463A" w14:textId="77777777" w:rsidR="001631D6" w:rsidRDefault="00000000">
          <w:pPr>
            <w:pStyle w:val="TOC1"/>
            <w:tabs>
              <w:tab w:val="left" w:leader="dot" w:pos="8885"/>
            </w:tabs>
          </w:pPr>
          <w:hyperlink w:anchor="_bookmark39" w:history="1">
            <w:r>
              <w:t>CHƯƠNG</w:t>
            </w:r>
            <w:r>
              <w:rPr>
                <w:spacing w:val="-3"/>
              </w:rPr>
              <w:t xml:space="preserve"> </w:t>
            </w:r>
            <w:r>
              <w:t>5:</w:t>
            </w:r>
            <w:r>
              <w:rPr>
                <w:spacing w:val="-1"/>
              </w:rPr>
              <w:t xml:space="preserve"> </w:t>
            </w:r>
            <w:r>
              <w:t>KẾT</w:t>
            </w:r>
            <w:r>
              <w:rPr>
                <w:spacing w:val="-6"/>
              </w:rPr>
              <w:t xml:space="preserve"> </w:t>
            </w:r>
            <w:r>
              <w:t>LUẬN</w:t>
            </w:r>
            <w:r>
              <w:rPr>
                <w:spacing w:val="-7"/>
              </w:rPr>
              <w:t xml:space="preserve"> </w:t>
            </w:r>
            <w:r>
              <w:t>VÀ</w:t>
            </w:r>
            <w:r>
              <w:rPr>
                <w:spacing w:val="-2"/>
              </w:rPr>
              <w:t xml:space="preserve"> </w:t>
            </w:r>
            <w:r>
              <w:t>GIẢI</w:t>
            </w:r>
            <w:r>
              <w:rPr>
                <w:spacing w:val="-5"/>
              </w:rPr>
              <w:t xml:space="preserve"> </w:t>
            </w:r>
            <w:r>
              <w:t>THÍCH</w:t>
            </w:r>
            <w:r>
              <w:rPr>
                <w:spacing w:val="-1"/>
              </w:rPr>
              <w:t xml:space="preserve"> </w:t>
            </w:r>
            <w:r>
              <w:t>CÁC</w:t>
            </w:r>
            <w:r>
              <w:rPr>
                <w:spacing w:val="-2"/>
              </w:rPr>
              <w:t xml:space="preserve"> </w:t>
            </w:r>
            <w:r>
              <w:t>QUYẾT</w:t>
            </w:r>
            <w:r>
              <w:rPr>
                <w:spacing w:val="-6"/>
              </w:rPr>
              <w:t xml:space="preserve"> </w:t>
            </w:r>
            <w:r>
              <w:t>ĐỊNH</w:t>
            </w:r>
            <w:r>
              <w:rPr>
                <w:spacing w:val="-6"/>
              </w:rPr>
              <w:t xml:space="preserve"> </w:t>
            </w:r>
            <w:r>
              <w:t>THIẾT</w:t>
            </w:r>
            <w:r>
              <w:rPr>
                <w:spacing w:val="-5"/>
              </w:rPr>
              <w:t xml:space="preserve"> KẾ</w:t>
            </w:r>
            <w:r>
              <w:rPr>
                <w:b w:val="0"/>
              </w:rPr>
              <w:tab/>
            </w:r>
            <w:r>
              <w:rPr>
                <w:spacing w:val="-5"/>
              </w:rPr>
              <w:t>31</w:t>
            </w:r>
          </w:hyperlink>
        </w:p>
        <w:p w14:paraId="5584ED4B" w14:textId="77777777" w:rsidR="001631D6" w:rsidRDefault="00000000">
          <w:pPr>
            <w:pStyle w:val="TOC2"/>
            <w:numPr>
              <w:ilvl w:val="1"/>
              <w:numId w:val="10"/>
            </w:numPr>
            <w:tabs>
              <w:tab w:val="left" w:pos="662"/>
              <w:tab w:val="left" w:leader="dot" w:pos="8876"/>
            </w:tabs>
          </w:pPr>
          <w:hyperlink w:anchor="_bookmark40" w:history="1">
            <w:r>
              <w:t>Kết</w:t>
            </w:r>
            <w:r>
              <w:rPr>
                <w:spacing w:val="-1"/>
              </w:rPr>
              <w:t xml:space="preserve"> </w:t>
            </w:r>
            <w:r>
              <w:t>quả</w:t>
            </w:r>
            <w:r>
              <w:rPr>
                <w:spacing w:val="-1"/>
              </w:rPr>
              <w:t xml:space="preserve"> </w:t>
            </w:r>
            <w:r>
              <w:t>đạt được của</w:t>
            </w:r>
            <w:r>
              <w:rPr>
                <w:spacing w:val="-1"/>
              </w:rPr>
              <w:t xml:space="preserve"> </w:t>
            </w:r>
            <w:r>
              <w:t>đề</w:t>
            </w:r>
            <w:r>
              <w:rPr>
                <w:spacing w:val="-1"/>
              </w:rPr>
              <w:t xml:space="preserve"> </w:t>
            </w:r>
            <w:r>
              <w:rPr>
                <w:spacing w:val="-5"/>
              </w:rPr>
              <w:t>tài</w:t>
            </w:r>
            <w:r>
              <w:tab/>
            </w:r>
            <w:r>
              <w:rPr>
                <w:spacing w:val="-5"/>
              </w:rPr>
              <w:t>31</w:t>
            </w:r>
          </w:hyperlink>
        </w:p>
        <w:p w14:paraId="6790485C" w14:textId="77777777" w:rsidR="001631D6" w:rsidRDefault="00000000">
          <w:pPr>
            <w:pStyle w:val="TOC2"/>
            <w:numPr>
              <w:ilvl w:val="1"/>
              <w:numId w:val="10"/>
            </w:numPr>
            <w:tabs>
              <w:tab w:val="left" w:pos="662"/>
              <w:tab w:val="left" w:leader="dot" w:pos="8876"/>
            </w:tabs>
          </w:pPr>
          <w:hyperlink w:anchor="_bookmark41" w:history="1">
            <w:r>
              <w:t>Giải</w:t>
            </w:r>
            <w:r>
              <w:rPr>
                <w:spacing w:val="-1"/>
              </w:rPr>
              <w:t xml:space="preserve"> </w:t>
            </w:r>
            <w:r>
              <w:t>thích các</w:t>
            </w:r>
            <w:r>
              <w:rPr>
                <w:spacing w:val="-2"/>
              </w:rPr>
              <w:t xml:space="preserve"> </w:t>
            </w:r>
            <w:r>
              <w:t>quyết</w:t>
            </w:r>
            <w:r>
              <w:rPr>
                <w:spacing w:val="1"/>
              </w:rPr>
              <w:t xml:space="preserve"> </w:t>
            </w:r>
            <w:r>
              <w:t>định thiết</w:t>
            </w:r>
            <w:r>
              <w:rPr>
                <w:spacing w:val="-1"/>
              </w:rPr>
              <w:t xml:space="preserve"> </w:t>
            </w:r>
            <w:r>
              <w:t>kế</w:t>
            </w:r>
            <w:r>
              <w:rPr>
                <w:spacing w:val="-1"/>
              </w:rPr>
              <w:t xml:space="preserve"> </w:t>
            </w:r>
            <w:r>
              <w:t>hệ</w:t>
            </w:r>
            <w:r>
              <w:rPr>
                <w:spacing w:val="-1"/>
              </w:rPr>
              <w:t xml:space="preserve"> </w:t>
            </w:r>
            <w:r>
              <w:rPr>
                <w:spacing w:val="-2"/>
              </w:rPr>
              <w:t>thống</w:t>
            </w:r>
            <w:r>
              <w:tab/>
            </w:r>
            <w:r>
              <w:rPr>
                <w:spacing w:val="-5"/>
              </w:rPr>
              <w:t>31</w:t>
            </w:r>
          </w:hyperlink>
        </w:p>
        <w:p w14:paraId="2534E3C4" w14:textId="77777777" w:rsidR="001631D6" w:rsidRDefault="00000000">
          <w:pPr>
            <w:pStyle w:val="TOC3"/>
            <w:numPr>
              <w:ilvl w:val="2"/>
              <w:numId w:val="10"/>
            </w:numPr>
            <w:tabs>
              <w:tab w:val="left" w:pos="1081"/>
              <w:tab w:val="left" w:leader="dot" w:pos="8876"/>
            </w:tabs>
            <w:spacing w:before="144" w:line="278" w:lineRule="auto"/>
            <w:ind w:left="481" w:right="427" w:firstLine="0"/>
          </w:pPr>
          <w:hyperlink w:anchor="_bookmark42" w:history="1">
            <w:r>
              <w:t xml:space="preserve">Tại sao ứng dụng bắt buộc phải sử dụng mạng </w:t>
            </w:r>
            <w:proofErr w:type="spellStart"/>
            <w:r>
              <w:t>Internet</w:t>
            </w:r>
            <w:proofErr w:type="spellEnd"/>
            <w:r>
              <w:t xml:space="preserve"> và </w:t>
            </w:r>
            <w:proofErr w:type="spellStart"/>
            <w:r>
              <w:t>Cloud</w:t>
            </w:r>
            <w:proofErr w:type="spellEnd"/>
            <w:r>
              <w:t xml:space="preserve"> Server thay vì lưu</w:t>
            </w:r>
          </w:hyperlink>
          <w:r>
            <w:t xml:space="preserve"> </w:t>
          </w:r>
          <w:hyperlink w:anchor="_bookmark42" w:history="1">
            <w:r>
              <w:t>trữ</w:t>
            </w:r>
            <w:r>
              <w:rPr>
                <w:spacing w:val="-4"/>
              </w:rPr>
              <w:t xml:space="preserve"> </w:t>
            </w:r>
            <w:proofErr w:type="spellStart"/>
            <w:r>
              <w:rPr>
                <w:spacing w:val="-2"/>
              </w:rPr>
              <w:t>offline</w:t>
            </w:r>
            <w:proofErr w:type="spellEnd"/>
            <w:r>
              <w:rPr>
                <w:spacing w:val="-2"/>
              </w:rPr>
              <w:t>?</w:t>
            </w:r>
            <w:r>
              <w:tab/>
            </w:r>
            <w:r>
              <w:rPr>
                <w:spacing w:val="-5"/>
              </w:rPr>
              <w:t>31</w:t>
            </w:r>
          </w:hyperlink>
        </w:p>
        <w:p w14:paraId="791290B8" w14:textId="77777777" w:rsidR="001631D6" w:rsidRDefault="00000000">
          <w:pPr>
            <w:pStyle w:val="TOC3"/>
            <w:numPr>
              <w:ilvl w:val="2"/>
              <w:numId w:val="10"/>
            </w:numPr>
            <w:tabs>
              <w:tab w:val="left" w:pos="1087"/>
              <w:tab w:val="left" w:leader="dot" w:pos="8876"/>
            </w:tabs>
            <w:spacing w:line="278" w:lineRule="auto"/>
            <w:ind w:left="481" w:firstLine="0"/>
          </w:pPr>
          <w:hyperlink w:anchor="_bookmark43" w:history="1">
            <w:r>
              <w:t>Tại sao lại phân chia cơ sở dữ liệu thành nhiều bảng quan hệ chặt chẽ thay vì gộp</w:t>
            </w:r>
          </w:hyperlink>
          <w:r>
            <w:t xml:space="preserve"> </w:t>
          </w:r>
          <w:hyperlink w:anchor="_bookmark43" w:history="1">
            <w:r>
              <w:t>chung</w:t>
            </w:r>
            <w:r>
              <w:rPr>
                <w:spacing w:val="-1"/>
              </w:rPr>
              <w:t xml:space="preserve"> </w:t>
            </w:r>
            <w:r>
              <w:t>dữ</w:t>
            </w:r>
            <w:r>
              <w:rPr>
                <w:spacing w:val="-1"/>
              </w:rPr>
              <w:t xml:space="preserve"> </w:t>
            </w:r>
            <w:r>
              <w:rPr>
                <w:spacing w:val="-2"/>
              </w:rPr>
              <w:t>liệu?</w:t>
            </w:r>
            <w:r>
              <w:tab/>
            </w:r>
            <w:r>
              <w:rPr>
                <w:spacing w:val="-5"/>
              </w:rPr>
              <w:t>31</w:t>
            </w:r>
          </w:hyperlink>
        </w:p>
        <w:p w14:paraId="5846DDBA" w14:textId="77777777" w:rsidR="001631D6" w:rsidRDefault="00000000">
          <w:pPr>
            <w:pStyle w:val="TOC2"/>
            <w:numPr>
              <w:ilvl w:val="1"/>
              <w:numId w:val="10"/>
            </w:numPr>
            <w:tabs>
              <w:tab w:val="left" w:pos="662"/>
              <w:tab w:val="left" w:leader="dot" w:pos="8876"/>
            </w:tabs>
            <w:spacing w:before="99"/>
          </w:pPr>
          <w:hyperlink w:anchor="_bookmark44" w:history="1">
            <w:r>
              <w:t>Hạn</w:t>
            </w:r>
            <w:r>
              <w:rPr>
                <w:spacing w:val="-3"/>
              </w:rPr>
              <w:t xml:space="preserve"> </w:t>
            </w:r>
            <w:r>
              <w:t>chế</w:t>
            </w:r>
            <w:r>
              <w:rPr>
                <w:spacing w:val="1"/>
              </w:rPr>
              <w:t xml:space="preserve"> </w:t>
            </w:r>
            <w:r>
              <w:t>của</w:t>
            </w:r>
            <w:r>
              <w:rPr>
                <w:spacing w:val="-2"/>
              </w:rPr>
              <w:t xml:space="preserve"> </w:t>
            </w:r>
            <w:r>
              <w:t>ứng dụng và</w:t>
            </w:r>
            <w:r>
              <w:rPr>
                <w:spacing w:val="-2"/>
              </w:rPr>
              <w:t xml:space="preserve"> </w:t>
            </w:r>
            <w:r>
              <w:t>Hướng phát</w:t>
            </w:r>
            <w:r>
              <w:rPr>
                <w:spacing w:val="-1"/>
              </w:rPr>
              <w:t xml:space="preserve"> </w:t>
            </w:r>
            <w:r>
              <w:t xml:space="preserve">triển tương </w:t>
            </w:r>
            <w:r>
              <w:rPr>
                <w:spacing w:val="-5"/>
              </w:rPr>
              <w:t>lai</w:t>
            </w:r>
            <w:r>
              <w:tab/>
            </w:r>
            <w:r>
              <w:rPr>
                <w:spacing w:val="-5"/>
              </w:rPr>
              <w:t>32</w:t>
            </w:r>
          </w:hyperlink>
        </w:p>
        <w:p w14:paraId="31B4FE37" w14:textId="77777777" w:rsidR="001631D6" w:rsidRDefault="00000000">
          <w:pPr>
            <w:pStyle w:val="TOC1"/>
            <w:tabs>
              <w:tab w:val="left" w:leader="dot" w:pos="8885"/>
            </w:tabs>
          </w:pPr>
          <w:hyperlink w:anchor="_bookmark45" w:history="1">
            <w:r>
              <w:t>TÀI</w:t>
            </w:r>
            <w:r>
              <w:rPr>
                <w:spacing w:val="-2"/>
              </w:rPr>
              <w:t xml:space="preserve"> </w:t>
            </w:r>
            <w:r>
              <w:t>LIỆU</w:t>
            </w:r>
            <w:r>
              <w:rPr>
                <w:spacing w:val="-7"/>
              </w:rPr>
              <w:t xml:space="preserve"> </w:t>
            </w:r>
            <w:r>
              <w:t>THAM</w:t>
            </w:r>
            <w:r>
              <w:rPr>
                <w:spacing w:val="-1"/>
              </w:rPr>
              <w:t xml:space="preserve"> </w:t>
            </w:r>
            <w:r>
              <w:rPr>
                <w:spacing w:val="-4"/>
              </w:rPr>
              <w:t>KHẢO</w:t>
            </w:r>
            <w:r>
              <w:rPr>
                <w:b w:val="0"/>
              </w:rPr>
              <w:tab/>
            </w:r>
            <w:r>
              <w:rPr>
                <w:spacing w:val="-5"/>
              </w:rPr>
              <w:t>33</w:t>
            </w:r>
          </w:hyperlink>
        </w:p>
      </w:sdtContent>
    </w:sdt>
    <w:p w14:paraId="07894F10" w14:textId="77777777" w:rsidR="001631D6" w:rsidRDefault="001631D6">
      <w:pPr>
        <w:pStyle w:val="TOC1"/>
        <w:sectPr w:rsidR="001631D6">
          <w:pgSz w:w="12250" w:h="15850"/>
          <w:pgMar w:top="1060" w:right="992" w:bottom="1260" w:left="1700" w:header="0" w:footer="1010" w:gutter="0"/>
          <w:cols w:space="720"/>
        </w:sectPr>
      </w:pPr>
    </w:p>
    <w:p w14:paraId="39AACC70" w14:textId="77777777" w:rsidR="001631D6" w:rsidRDefault="00000000">
      <w:pPr>
        <w:spacing w:before="70"/>
        <w:ind w:left="558" w:right="983"/>
        <w:jc w:val="center"/>
        <w:rPr>
          <w:b/>
          <w:sz w:val="26"/>
        </w:rPr>
      </w:pPr>
      <w:bookmarkStart w:id="3" w:name="_bookmark3"/>
      <w:bookmarkEnd w:id="3"/>
      <w:r>
        <w:rPr>
          <w:b/>
          <w:color w:val="0D2841"/>
          <w:sz w:val="26"/>
        </w:rPr>
        <w:lastRenderedPageBreak/>
        <w:t>CHƯƠNG</w:t>
      </w:r>
      <w:r>
        <w:rPr>
          <w:b/>
          <w:color w:val="0D2841"/>
          <w:spacing w:val="-8"/>
          <w:sz w:val="26"/>
        </w:rPr>
        <w:t xml:space="preserve"> </w:t>
      </w:r>
      <w:r>
        <w:rPr>
          <w:b/>
          <w:color w:val="0D2841"/>
          <w:sz w:val="26"/>
        </w:rPr>
        <w:t>1:</w:t>
      </w:r>
      <w:r>
        <w:rPr>
          <w:b/>
          <w:color w:val="0D2841"/>
          <w:spacing w:val="-12"/>
          <w:sz w:val="26"/>
        </w:rPr>
        <w:t xml:space="preserve"> </w:t>
      </w:r>
      <w:r>
        <w:rPr>
          <w:b/>
          <w:color w:val="0D2841"/>
          <w:sz w:val="26"/>
        </w:rPr>
        <w:t>TỔNG</w:t>
      </w:r>
      <w:r>
        <w:rPr>
          <w:b/>
          <w:color w:val="0D2841"/>
          <w:spacing w:val="-6"/>
          <w:sz w:val="26"/>
        </w:rPr>
        <w:t xml:space="preserve"> </w:t>
      </w:r>
      <w:r>
        <w:rPr>
          <w:b/>
          <w:color w:val="0D2841"/>
          <w:sz w:val="26"/>
        </w:rPr>
        <w:t>QUAN</w:t>
      </w:r>
      <w:r>
        <w:rPr>
          <w:b/>
          <w:color w:val="0D2841"/>
          <w:spacing w:val="-8"/>
          <w:sz w:val="26"/>
        </w:rPr>
        <w:t xml:space="preserve"> </w:t>
      </w:r>
      <w:r>
        <w:rPr>
          <w:b/>
          <w:color w:val="0D2841"/>
          <w:sz w:val="26"/>
        </w:rPr>
        <w:t>ĐỀ</w:t>
      </w:r>
      <w:r>
        <w:rPr>
          <w:b/>
          <w:color w:val="0D2841"/>
          <w:spacing w:val="-12"/>
          <w:sz w:val="26"/>
        </w:rPr>
        <w:t xml:space="preserve"> </w:t>
      </w:r>
      <w:r>
        <w:rPr>
          <w:b/>
          <w:color w:val="0D2841"/>
          <w:spacing w:val="-5"/>
          <w:sz w:val="26"/>
        </w:rPr>
        <w:t>TÀI</w:t>
      </w:r>
    </w:p>
    <w:p w14:paraId="6871C44B" w14:textId="77777777" w:rsidR="001631D6" w:rsidRDefault="00000000">
      <w:pPr>
        <w:pStyle w:val="ListParagraph"/>
        <w:numPr>
          <w:ilvl w:val="1"/>
          <w:numId w:val="11"/>
        </w:numPr>
        <w:tabs>
          <w:tab w:val="left" w:pos="454"/>
        </w:tabs>
        <w:spacing w:before="164"/>
        <w:ind w:left="454" w:hanging="452"/>
        <w:rPr>
          <w:b/>
          <w:sz w:val="26"/>
        </w:rPr>
      </w:pPr>
      <w:bookmarkStart w:id="4" w:name="_bookmark4"/>
      <w:bookmarkEnd w:id="4"/>
      <w:r>
        <w:rPr>
          <w:b/>
          <w:sz w:val="26"/>
        </w:rPr>
        <w:t>Lý</w:t>
      </w:r>
      <w:r>
        <w:rPr>
          <w:b/>
          <w:spacing w:val="-5"/>
          <w:sz w:val="26"/>
        </w:rPr>
        <w:t xml:space="preserve"> </w:t>
      </w:r>
      <w:r>
        <w:rPr>
          <w:b/>
          <w:sz w:val="26"/>
        </w:rPr>
        <w:t>do</w:t>
      </w:r>
      <w:r>
        <w:rPr>
          <w:b/>
          <w:spacing w:val="-4"/>
          <w:sz w:val="26"/>
        </w:rPr>
        <w:t xml:space="preserve"> </w:t>
      </w:r>
      <w:r>
        <w:rPr>
          <w:b/>
          <w:sz w:val="26"/>
        </w:rPr>
        <w:t>chọn</w:t>
      </w:r>
      <w:r>
        <w:rPr>
          <w:b/>
          <w:spacing w:val="-3"/>
          <w:sz w:val="26"/>
        </w:rPr>
        <w:t xml:space="preserve"> </w:t>
      </w:r>
      <w:r>
        <w:rPr>
          <w:b/>
          <w:sz w:val="26"/>
        </w:rPr>
        <w:t>đề</w:t>
      </w:r>
      <w:r>
        <w:rPr>
          <w:b/>
          <w:spacing w:val="-4"/>
          <w:sz w:val="26"/>
        </w:rPr>
        <w:t xml:space="preserve"> </w:t>
      </w:r>
      <w:r>
        <w:rPr>
          <w:b/>
          <w:spacing w:val="-5"/>
          <w:sz w:val="26"/>
        </w:rPr>
        <w:t>tài</w:t>
      </w:r>
    </w:p>
    <w:p w14:paraId="6F8468C1" w14:textId="77777777" w:rsidR="001631D6" w:rsidRDefault="00000000">
      <w:pPr>
        <w:pStyle w:val="BodyText"/>
        <w:spacing w:before="205" w:line="278" w:lineRule="auto"/>
        <w:ind w:left="2" w:right="422"/>
        <w:jc w:val="both"/>
      </w:pPr>
      <w:r>
        <w:t>Quy</w:t>
      </w:r>
      <w:r>
        <w:rPr>
          <w:spacing w:val="-11"/>
        </w:rPr>
        <w:t xml:space="preserve"> </w:t>
      </w:r>
      <w:r>
        <w:t>trình</w:t>
      </w:r>
      <w:r>
        <w:rPr>
          <w:spacing w:val="-11"/>
        </w:rPr>
        <w:t xml:space="preserve"> </w:t>
      </w:r>
      <w:r>
        <w:t>vận</w:t>
      </w:r>
      <w:r>
        <w:rPr>
          <w:spacing w:val="-11"/>
        </w:rPr>
        <w:t xml:space="preserve"> </w:t>
      </w:r>
      <w:r>
        <w:t>hành</w:t>
      </w:r>
      <w:r>
        <w:rPr>
          <w:spacing w:val="-11"/>
        </w:rPr>
        <w:t xml:space="preserve"> </w:t>
      </w:r>
      <w:r>
        <w:t>truyền</w:t>
      </w:r>
      <w:r>
        <w:rPr>
          <w:spacing w:val="-11"/>
        </w:rPr>
        <w:t xml:space="preserve"> </w:t>
      </w:r>
      <w:r>
        <w:t>thống</w:t>
      </w:r>
      <w:r>
        <w:rPr>
          <w:spacing w:val="-11"/>
        </w:rPr>
        <w:t xml:space="preserve"> </w:t>
      </w:r>
      <w:r>
        <w:t>tại</w:t>
      </w:r>
      <w:r>
        <w:rPr>
          <w:spacing w:val="-11"/>
        </w:rPr>
        <w:t xml:space="preserve"> </w:t>
      </w:r>
      <w:r>
        <w:t>các</w:t>
      </w:r>
      <w:r>
        <w:rPr>
          <w:spacing w:val="-10"/>
        </w:rPr>
        <w:t xml:space="preserve"> </w:t>
      </w:r>
      <w:r>
        <w:t>nhà</w:t>
      </w:r>
      <w:r>
        <w:rPr>
          <w:spacing w:val="-11"/>
        </w:rPr>
        <w:t xml:space="preserve"> </w:t>
      </w:r>
      <w:r>
        <w:t>hàng</w:t>
      </w:r>
      <w:r>
        <w:rPr>
          <w:spacing w:val="-11"/>
        </w:rPr>
        <w:t xml:space="preserve"> </w:t>
      </w:r>
      <w:r>
        <w:t>hiện</w:t>
      </w:r>
      <w:r>
        <w:rPr>
          <w:spacing w:val="-11"/>
        </w:rPr>
        <w:t xml:space="preserve"> </w:t>
      </w:r>
      <w:r>
        <w:t>nay</w:t>
      </w:r>
      <w:r>
        <w:rPr>
          <w:spacing w:val="-11"/>
        </w:rPr>
        <w:t xml:space="preserve"> </w:t>
      </w:r>
      <w:r>
        <w:t>–</w:t>
      </w:r>
      <w:r>
        <w:rPr>
          <w:spacing w:val="-11"/>
        </w:rPr>
        <w:t xml:space="preserve"> </w:t>
      </w:r>
      <w:r>
        <w:t>sử</w:t>
      </w:r>
      <w:r>
        <w:rPr>
          <w:spacing w:val="-10"/>
        </w:rPr>
        <w:t xml:space="preserve"> </w:t>
      </w:r>
      <w:r>
        <w:t>dụng</w:t>
      </w:r>
      <w:r>
        <w:rPr>
          <w:spacing w:val="-11"/>
        </w:rPr>
        <w:t xml:space="preserve"> </w:t>
      </w:r>
      <w:r>
        <w:t>sổ</w:t>
      </w:r>
      <w:r>
        <w:rPr>
          <w:spacing w:val="-11"/>
        </w:rPr>
        <w:t xml:space="preserve"> </w:t>
      </w:r>
      <w:r>
        <w:t>tay</w:t>
      </w:r>
      <w:r>
        <w:rPr>
          <w:spacing w:val="-11"/>
        </w:rPr>
        <w:t xml:space="preserve"> </w:t>
      </w:r>
      <w:r>
        <w:t>ghi</w:t>
      </w:r>
      <w:r>
        <w:rPr>
          <w:spacing w:val="-11"/>
        </w:rPr>
        <w:t xml:space="preserve"> </w:t>
      </w:r>
      <w:r>
        <w:t>chép</w:t>
      </w:r>
      <w:r>
        <w:rPr>
          <w:spacing w:val="-11"/>
        </w:rPr>
        <w:t xml:space="preserve"> </w:t>
      </w:r>
      <w:r>
        <w:t>đơn hàng</w:t>
      </w:r>
      <w:r>
        <w:rPr>
          <w:spacing w:val="-8"/>
        </w:rPr>
        <w:t xml:space="preserve"> </w:t>
      </w:r>
      <w:r>
        <w:t>bằng</w:t>
      </w:r>
      <w:r>
        <w:rPr>
          <w:spacing w:val="-9"/>
        </w:rPr>
        <w:t xml:space="preserve"> </w:t>
      </w:r>
      <w:r>
        <w:t>giấy,</w:t>
      </w:r>
      <w:r>
        <w:rPr>
          <w:spacing w:val="-9"/>
        </w:rPr>
        <w:t xml:space="preserve"> </w:t>
      </w:r>
      <w:r>
        <w:t>bấm</w:t>
      </w:r>
      <w:r>
        <w:rPr>
          <w:spacing w:val="-6"/>
        </w:rPr>
        <w:t xml:space="preserve"> </w:t>
      </w:r>
      <w:r>
        <w:t>hóa</w:t>
      </w:r>
      <w:r>
        <w:rPr>
          <w:spacing w:val="-8"/>
        </w:rPr>
        <w:t xml:space="preserve"> </w:t>
      </w:r>
      <w:r>
        <w:t>đơn</w:t>
      </w:r>
      <w:r>
        <w:rPr>
          <w:spacing w:val="-9"/>
        </w:rPr>
        <w:t xml:space="preserve"> </w:t>
      </w:r>
      <w:r>
        <w:t>bằng</w:t>
      </w:r>
      <w:r>
        <w:rPr>
          <w:spacing w:val="-6"/>
        </w:rPr>
        <w:t xml:space="preserve"> </w:t>
      </w:r>
      <w:r>
        <w:t>tay</w:t>
      </w:r>
      <w:r>
        <w:rPr>
          <w:spacing w:val="-8"/>
        </w:rPr>
        <w:t xml:space="preserve"> </w:t>
      </w:r>
      <w:r>
        <w:t>hoặc</w:t>
      </w:r>
      <w:r>
        <w:rPr>
          <w:spacing w:val="-6"/>
        </w:rPr>
        <w:t xml:space="preserve"> </w:t>
      </w:r>
      <w:r>
        <w:t>nhân</w:t>
      </w:r>
      <w:r>
        <w:rPr>
          <w:spacing w:val="-8"/>
        </w:rPr>
        <w:t xml:space="preserve"> </w:t>
      </w:r>
      <w:r>
        <w:t>viên</w:t>
      </w:r>
      <w:r>
        <w:rPr>
          <w:spacing w:val="-8"/>
        </w:rPr>
        <w:t xml:space="preserve"> </w:t>
      </w:r>
      <w:r>
        <w:t>phục</w:t>
      </w:r>
      <w:r>
        <w:rPr>
          <w:spacing w:val="-6"/>
        </w:rPr>
        <w:t xml:space="preserve"> </w:t>
      </w:r>
      <w:r>
        <w:t>vụ</w:t>
      </w:r>
      <w:r>
        <w:rPr>
          <w:spacing w:val="-8"/>
        </w:rPr>
        <w:t xml:space="preserve"> </w:t>
      </w:r>
      <w:r>
        <w:t>phải</w:t>
      </w:r>
      <w:r>
        <w:rPr>
          <w:spacing w:val="-6"/>
        </w:rPr>
        <w:t xml:space="preserve"> </w:t>
      </w:r>
      <w:r>
        <w:t>di</w:t>
      </w:r>
      <w:r>
        <w:rPr>
          <w:spacing w:val="-7"/>
        </w:rPr>
        <w:t xml:space="preserve"> </w:t>
      </w:r>
      <w:r>
        <w:t>chuyển</w:t>
      </w:r>
      <w:r>
        <w:rPr>
          <w:spacing w:val="-9"/>
        </w:rPr>
        <w:t xml:space="preserve"> </w:t>
      </w:r>
      <w:r>
        <w:t>qua</w:t>
      </w:r>
      <w:r>
        <w:rPr>
          <w:spacing w:val="-6"/>
        </w:rPr>
        <w:t xml:space="preserve"> </w:t>
      </w:r>
      <w:r>
        <w:t>lại</w:t>
      </w:r>
      <w:r>
        <w:rPr>
          <w:spacing w:val="-9"/>
        </w:rPr>
        <w:t xml:space="preserve"> </w:t>
      </w:r>
      <w:r>
        <w:t>để ghi món – bộc lộ rất nhiều hạn chế như: dễ xảy ra sai sót khi ghi nhận món ăn, tốn chi phí</w:t>
      </w:r>
      <w:r>
        <w:rPr>
          <w:spacing w:val="-10"/>
        </w:rPr>
        <w:t xml:space="preserve"> </w:t>
      </w:r>
      <w:r>
        <w:t>nhân</w:t>
      </w:r>
      <w:r>
        <w:rPr>
          <w:spacing w:val="-10"/>
        </w:rPr>
        <w:t xml:space="preserve"> </w:t>
      </w:r>
      <w:r>
        <w:t>sự</w:t>
      </w:r>
      <w:r>
        <w:rPr>
          <w:spacing w:val="-9"/>
        </w:rPr>
        <w:t xml:space="preserve"> </w:t>
      </w:r>
      <w:r>
        <w:t>và</w:t>
      </w:r>
      <w:r>
        <w:rPr>
          <w:spacing w:val="-8"/>
        </w:rPr>
        <w:t xml:space="preserve"> </w:t>
      </w:r>
      <w:r>
        <w:t>làm</w:t>
      </w:r>
      <w:r>
        <w:rPr>
          <w:spacing w:val="-10"/>
        </w:rPr>
        <w:t xml:space="preserve"> </w:t>
      </w:r>
      <w:r>
        <w:t>giảm</w:t>
      </w:r>
      <w:r>
        <w:rPr>
          <w:spacing w:val="-10"/>
        </w:rPr>
        <w:t xml:space="preserve"> </w:t>
      </w:r>
      <w:r>
        <w:t>trải</w:t>
      </w:r>
      <w:r>
        <w:rPr>
          <w:spacing w:val="-10"/>
        </w:rPr>
        <w:t xml:space="preserve"> </w:t>
      </w:r>
      <w:r>
        <w:t>nghiệm</w:t>
      </w:r>
      <w:r>
        <w:rPr>
          <w:spacing w:val="-10"/>
        </w:rPr>
        <w:t xml:space="preserve"> </w:t>
      </w:r>
      <w:r>
        <w:t>của</w:t>
      </w:r>
      <w:r>
        <w:rPr>
          <w:spacing w:val="-10"/>
        </w:rPr>
        <w:t xml:space="preserve"> </w:t>
      </w:r>
      <w:r>
        <w:t>khách</w:t>
      </w:r>
      <w:r>
        <w:rPr>
          <w:spacing w:val="-10"/>
        </w:rPr>
        <w:t xml:space="preserve"> </w:t>
      </w:r>
      <w:r>
        <w:t>hàng</w:t>
      </w:r>
      <w:r>
        <w:rPr>
          <w:spacing w:val="-10"/>
        </w:rPr>
        <w:t xml:space="preserve"> </w:t>
      </w:r>
      <w:r>
        <w:t>vào</w:t>
      </w:r>
      <w:r>
        <w:rPr>
          <w:spacing w:val="-7"/>
        </w:rPr>
        <w:t xml:space="preserve"> </w:t>
      </w:r>
      <w:r>
        <w:t>các</w:t>
      </w:r>
      <w:r>
        <w:rPr>
          <w:spacing w:val="-9"/>
        </w:rPr>
        <w:t xml:space="preserve"> </w:t>
      </w:r>
      <w:r>
        <w:t>khung</w:t>
      </w:r>
      <w:r>
        <w:rPr>
          <w:spacing w:val="-10"/>
        </w:rPr>
        <w:t xml:space="preserve"> </w:t>
      </w:r>
      <w:r>
        <w:t>giờ</w:t>
      </w:r>
      <w:r>
        <w:rPr>
          <w:spacing w:val="-10"/>
        </w:rPr>
        <w:t xml:space="preserve"> </w:t>
      </w:r>
      <w:r>
        <w:t>cao</w:t>
      </w:r>
      <w:r>
        <w:rPr>
          <w:spacing w:val="-10"/>
        </w:rPr>
        <w:t xml:space="preserve"> </w:t>
      </w:r>
      <w:r>
        <w:t>điểm.</w:t>
      </w:r>
      <w:r>
        <w:rPr>
          <w:spacing w:val="-10"/>
        </w:rPr>
        <w:t xml:space="preserve"> </w:t>
      </w:r>
      <w:r>
        <w:t>Nhằm tự động hóa quy trình phục vụ và nâng cao trải nghiệm người dùng, nhóm quyết định thực</w:t>
      </w:r>
      <w:r>
        <w:rPr>
          <w:spacing w:val="-12"/>
        </w:rPr>
        <w:t xml:space="preserve"> </w:t>
      </w:r>
      <w:r>
        <w:t>hiện</w:t>
      </w:r>
      <w:r>
        <w:rPr>
          <w:spacing w:val="-12"/>
        </w:rPr>
        <w:t xml:space="preserve"> </w:t>
      </w:r>
      <w:r>
        <w:t>đề</w:t>
      </w:r>
      <w:r>
        <w:rPr>
          <w:spacing w:val="-12"/>
        </w:rPr>
        <w:t xml:space="preserve"> </w:t>
      </w:r>
      <w:r>
        <w:t>tài:</w:t>
      </w:r>
      <w:r>
        <w:rPr>
          <w:spacing w:val="-12"/>
        </w:rPr>
        <w:t xml:space="preserve"> </w:t>
      </w:r>
      <w:r>
        <w:rPr>
          <w:b/>
        </w:rPr>
        <w:t>"Xây</w:t>
      </w:r>
      <w:r>
        <w:rPr>
          <w:b/>
          <w:spacing w:val="-10"/>
        </w:rPr>
        <w:t xml:space="preserve"> </w:t>
      </w:r>
      <w:r>
        <w:rPr>
          <w:b/>
        </w:rPr>
        <w:t>dựng</w:t>
      </w:r>
      <w:r>
        <w:rPr>
          <w:b/>
          <w:spacing w:val="-12"/>
        </w:rPr>
        <w:t xml:space="preserve"> </w:t>
      </w:r>
      <w:r>
        <w:rPr>
          <w:b/>
        </w:rPr>
        <w:t>ứng</w:t>
      </w:r>
      <w:r>
        <w:rPr>
          <w:b/>
          <w:spacing w:val="-12"/>
        </w:rPr>
        <w:t xml:space="preserve"> </w:t>
      </w:r>
      <w:r>
        <w:rPr>
          <w:b/>
        </w:rPr>
        <w:t>dụng</w:t>
      </w:r>
      <w:r>
        <w:rPr>
          <w:b/>
          <w:spacing w:val="-12"/>
        </w:rPr>
        <w:t xml:space="preserve"> </w:t>
      </w:r>
      <w:r>
        <w:rPr>
          <w:b/>
        </w:rPr>
        <w:t>đặt</w:t>
      </w:r>
      <w:r>
        <w:rPr>
          <w:b/>
          <w:spacing w:val="-10"/>
        </w:rPr>
        <w:t xml:space="preserve"> </w:t>
      </w:r>
      <w:r>
        <w:rPr>
          <w:b/>
        </w:rPr>
        <w:t>bàn,</w:t>
      </w:r>
      <w:r>
        <w:rPr>
          <w:b/>
          <w:spacing w:val="-12"/>
        </w:rPr>
        <w:t xml:space="preserve"> </w:t>
      </w:r>
      <w:r>
        <w:rPr>
          <w:b/>
        </w:rPr>
        <w:t>gọi</w:t>
      </w:r>
      <w:r>
        <w:rPr>
          <w:b/>
          <w:spacing w:val="-12"/>
        </w:rPr>
        <w:t xml:space="preserve"> </w:t>
      </w:r>
      <w:r>
        <w:rPr>
          <w:b/>
        </w:rPr>
        <w:t>món</w:t>
      </w:r>
      <w:r>
        <w:rPr>
          <w:b/>
          <w:spacing w:val="-10"/>
        </w:rPr>
        <w:t xml:space="preserve"> </w:t>
      </w:r>
      <w:r>
        <w:rPr>
          <w:b/>
        </w:rPr>
        <w:t>bằng</w:t>
      </w:r>
      <w:r>
        <w:rPr>
          <w:b/>
          <w:spacing w:val="-12"/>
        </w:rPr>
        <w:t xml:space="preserve"> </w:t>
      </w:r>
      <w:r>
        <w:rPr>
          <w:b/>
        </w:rPr>
        <w:t>mã</w:t>
      </w:r>
      <w:r>
        <w:rPr>
          <w:b/>
          <w:spacing w:val="-12"/>
        </w:rPr>
        <w:t xml:space="preserve"> </w:t>
      </w:r>
      <w:r>
        <w:rPr>
          <w:b/>
        </w:rPr>
        <w:t>QR</w:t>
      </w:r>
      <w:r>
        <w:rPr>
          <w:b/>
          <w:spacing w:val="-12"/>
        </w:rPr>
        <w:t xml:space="preserve"> </w:t>
      </w:r>
      <w:r>
        <w:rPr>
          <w:b/>
        </w:rPr>
        <w:t>tại</w:t>
      </w:r>
      <w:r>
        <w:rPr>
          <w:b/>
          <w:spacing w:val="-12"/>
        </w:rPr>
        <w:t xml:space="preserve"> </w:t>
      </w:r>
      <w:r>
        <w:rPr>
          <w:b/>
        </w:rPr>
        <w:t>bàn</w:t>
      </w:r>
      <w:r>
        <w:rPr>
          <w:b/>
          <w:spacing w:val="-13"/>
        </w:rPr>
        <w:t xml:space="preserve"> </w:t>
      </w:r>
      <w:r>
        <w:rPr>
          <w:b/>
        </w:rPr>
        <w:t>và</w:t>
      </w:r>
      <w:r>
        <w:rPr>
          <w:b/>
          <w:spacing w:val="-10"/>
        </w:rPr>
        <w:t xml:space="preserve"> </w:t>
      </w:r>
      <w:r>
        <w:rPr>
          <w:b/>
        </w:rPr>
        <w:t xml:space="preserve">quản lý nhà hàng trên nền tảng </w:t>
      </w:r>
      <w:proofErr w:type="spellStart"/>
      <w:r>
        <w:rPr>
          <w:b/>
        </w:rPr>
        <w:t>Android</w:t>
      </w:r>
      <w:proofErr w:type="spellEnd"/>
      <w:r>
        <w:rPr>
          <w:b/>
        </w:rPr>
        <w:t>"</w:t>
      </w:r>
      <w:r>
        <w:t>.</w:t>
      </w:r>
    </w:p>
    <w:p w14:paraId="45B3A973" w14:textId="77777777" w:rsidR="001631D6" w:rsidRDefault="00000000">
      <w:pPr>
        <w:pStyle w:val="ListParagraph"/>
        <w:numPr>
          <w:ilvl w:val="1"/>
          <w:numId w:val="11"/>
        </w:numPr>
        <w:tabs>
          <w:tab w:val="left" w:pos="454"/>
        </w:tabs>
        <w:spacing w:before="158"/>
        <w:ind w:left="454" w:hanging="452"/>
        <w:jc w:val="both"/>
        <w:rPr>
          <w:b/>
          <w:sz w:val="26"/>
        </w:rPr>
      </w:pPr>
      <w:bookmarkStart w:id="5" w:name="_bookmark5"/>
      <w:bookmarkEnd w:id="5"/>
      <w:r>
        <w:rPr>
          <w:b/>
          <w:sz w:val="26"/>
        </w:rPr>
        <w:t>Các</w:t>
      </w:r>
      <w:r>
        <w:rPr>
          <w:b/>
          <w:spacing w:val="-5"/>
          <w:sz w:val="26"/>
        </w:rPr>
        <w:t xml:space="preserve"> </w:t>
      </w:r>
      <w:r>
        <w:rPr>
          <w:b/>
          <w:sz w:val="26"/>
        </w:rPr>
        <w:t>yếu</w:t>
      </w:r>
      <w:r>
        <w:rPr>
          <w:b/>
          <w:spacing w:val="-4"/>
          <w:sz w:val="26"/>
        </w:rPr>
        <w:t xml:space="preserve"> </w:t>
      </w:r>
      <w:r>
        <w:rPr>
          <w:b/>
          <w:sz w:val="26"/>
        </w:rPr>
        <w:t>tố</w:t>
      </w:r>
      <w:r>
        <w:rPr>
          <w:b/>
          <w:spacing w:val="-5"/>
          <w:sz w:val="26"/>
        </w:rPr>
        <w:t xml:space="preserve"> </w:t>
      </w:r>
      <w:r>
        <w:rPr>
          <w:b/>
          <w:sz w:val="26"/>
        </w:rPr>
        <w:t>lựa</w:t>
      </w:r>
      <w:r>
        <w:rPr>
          <w:b/>
          <w:spacing w:val="-2"/>
          <w:sz w:val="26"/>
        </w:rPr>
        <w:t xml:space="preserve"> </w:t>
      </w:r>
      <w:r>
        <w:rPr>
          <w:b/>
          <w:sz w:val="26"/>
        </w:rPr>
        <w:t>chọn</w:t>
      </w:r>
      <w:r>
        <w:rPr>
          <w:b/>
          <w:spacing w:val="-5"/>
          <w:sz w:val="26"/>
        </w:rPr>
        <w:t xml:space="preserve"> </w:t>
      </w:r>
      <w:r>
        <w:rPr>
          <w:b/>
          <w:sz w:val="26"/>
        </w:rPr>
        <w:t>đề</w:t>
      </w:r>
      <w:r>
        <w:rPr>
          <w:b/>
          <w:spacing w:val="-4"/>
          <w:sz w:val="26"/>
        </w:rPr>
        <w:t xml:space="preserve"> </w:t>
      </w:r>
      <w:r>
        <w:rPr>
          <w:b/>
          <w:spacing w:val="-5"/>
          <w:sz w:val="26"/>
        </w:rPr>
        <w:t>tài</w:t>
      </w:r>
    </w:p>
    <w:p w14:paraId="18788C01" w14:textId="77777777" w:rsidR="001631D6" w:rsidRDefault="00000000">
      <w:pPr>
        <w:pStyle w:val="BodyText"/>
        <w:spacing w:before="208"/>
        <w:ind w:left="2"/>
        <w:jc w:val="both"/>
      </w:pPr>
      <w:r>
        <w:t>Nhóm</w:t>
      </w:r>
      <w:r>
        <w:rPr>
          <w:spacing w:val="-5"/>
        </w:rPr>
        <w:t xml:space="preserve"> </w:t>
      </w:r>
      <w:r>
        <w:t>quyết</w:t>
      </w:r>
      <w:r>
        <w:rPr>
          <w:spacing w:val="-5"/>
        </w:rPr>
        <w:t xml:space="preserve"> </w:t>
      </w:r>
      <w:r>
        <w:t>định</w:t>
      </w:r>
      <w:r>
        <w:rPr>
          <w:spacing w:val="-2"/>
        </w:rPr>
        <w:t xml:space="preserve"> </w:t>
      </w:r>
      <w:r>
        <w:t>lựa</w:t>
      </w:r>
      <w:r>
        <w:rPr>
          <w:spacing w:val="-5"/>
        </w:rPr>
        <w:t xml:space="preserve"> </w:t>
      </w:r>
      <w:r>
        <w:t>chọn</w:t>
      </w:r>
      <w:r>
        <w:rPr>
          <w:spacing w:val="-5"/>
        </w:rPr>
        <w:t xml:space="preserve"> </w:t>
      </w:r>
      <w:r>
        <w:t>đề</w:t>
      </w:r>
      <w:r>
        <w:rPr>
          <w:spacing w:val="-4"/>
        </w:rPr>
        <w:t xml:space="preserve"> </w:t>
      </w:r>
      <w:r>
        <w:t>tài</w:t>
      </w:r>
      <w:r>
        <w:rPr>
          <w:spacing w:val="-5"/>
        </w:rPr>
        <w:t xml:space="preserve"> </w:t>
      </w:r>
      <w:r>
        <w:t>này</w:t>
      </w:r>
      <w:r>
        <w:rPr>
          <w:spacing w:val="-4"/>
        </w:rPr>
        <w:t xml:space="preserve"> </w:t>
      </w:r>
      <w:r>
        <w:t>dựa</w:t>
      </w:r>
      <w:r>
        <w:rPr>
          <w:spacing w:val="-5"/>
        </w:rPr>
        <w:t xml:space="preserve"> </w:t>
      </w:r>
      <w:r>
        <w:t>trên</w:t>
      </w:r>
      <w:r>
        <w:rPr>
          <w:spacing w:val="-2"/>
        </w:rPr>
        <w:t xml:space="preserve"> </w:t>
      </w:r>
      <w:r>
        <w:t>các</w:t>
      </w:r>
      <w:r>
        <w:rPr>
          <w:spacing w:val="-4"/>
        </w:rPr>
        <w:t xml:space="preserve"> </w:t>
      </w:r>
      <w:r>
        <w:t>yếu</w:t>
      </w:r>
      <w:r>
        <w:rPr>
          <w:spacing w:val="-5"/>
        </w:rPr>
        <w:t xml:space="preserve"> </w:t>
      </w:r>
      <w:r>
        <w:t>tố</w:t>
      </w:r>
      <w:r>
        <w:rPr>
          <w:spacing w:val="-5"/>
        </w:rPr>
        <w:t xml:space="preserve"> </w:t>
      </w:r>
      <w:r>
        <w:t>thực</w:t>
      </w:r>
      <w:r>
        <w:rPr>
          <w:spacing w:val="-4"/>
        </w:rPr>
        <w:t xml:space="preserve"> </w:t>
      </w:r>
      <w:r>
        <w:t>tiễn</w:t>
      </w:r>
      <w:r>
        <w:rPr>
          <w:spacing w:val="-5"/>
        </w:rPr>
        <w:t xml:space="preserve"> </w:t>
      </w:r>
      <w:r>
        <w:t>và</w:t>
      </w:r>
      <w:r>
        <w:rPr>
          <w:spacing w:val="-1"/>
        </w:rPr>
        <w:t xml:space="preserve"> </w:t>
      </w:r>
      <w:r>
        <w:t>chuyên</w:t>
      </w:r>
      <w:r>
        <w:rPr>
          <w:spacing w:val="-4"/>
        </w:rPr>
        <w:t xml:space="preserve"> môn:</w:t>
      </w:r>
    </w:p>
    <w:p w14:paraId="639FB311" w14:textId="77777777" w:rsidR="001631D6" w:rsidRDefault="00000000">
      <w:pPr>
        <w:pStyle w:val="ListParagraph"/>
        <w:numPr>
          <w:ilvl w:val="2"/>
          <w:numId w:val="11"/>
        </w:numPr>
        <w:tabs>
          <w:tab w:val="left" w:pos="721"/>
        </w:tabs>
        <w:spacing w:before="205" w:line="278" w:lineRule="auto"/>
        <w:ind w:left="721" w:right="421"/>
        <w:rPr>
          <w:sz w:val="26"/>
        </w:rPr>
      </w:pPr>
      <w:r>
        <w:rPr>
          <w:b/>
          <w:sz w:val="26"/>
        </w:rPr>
        <w:t xml:space="preserve">Xu hướng thị trường: </w:t>
      </w:r>
      <w:r>
        <w:rPr>
          <w:sz w:val="26"/>
        </w:rPr>
        <w:t>Mô hình "</w:t>
      </w:r>
      <w:proofErr w:type="spellStart"/>
      <w:r>
        <w:rPr>
          <w:sz w:val="26"/>
        </w:rPr>
        <w:t>Smart</w:t>
      </w:r>
      <w:proofErr w:type="spellEnd"/>
      <w:r>
        <w:rPr>
          <w:sz w:val="26"/>
        </w:rPr>
        <w:t xml:space="preserve"> </w:t>
      </w:r>
      <w:proofErr w:type="spellStart"/>
      <w:r>
        <w:rPr>
          <w:sz w:val="26"/>
        </w:rPr>
        <w:t>Dining</w:t>
      </w:r>
      <w:proofErr w:type="spellEnd"/>
      <w:r>
        <w:rPr>
          <w:sz w:val="26"/>
        </w:rPr>
        <w:t>" (Ẩm thực thông minh) sử dụng mã</w:t>
      </w:r>
      <w:r>
        <w:rPr>
          <w:spacing w:val="-8"/>
          <w:sz w:val="26"/>
        </w:rPr>
        <w:t xml:space="preserve"> </w:t>
      </w:r>
      <w:r>
        <w:rPr>
          <w:sz w:val="26"/>
        </w:rPr>
        <w:t>QR</w:t>
      </w:r>
      <w:r>
        <w:rPr>
          <w:spacing w:val="-9"/>
          <w:sz w:val="26"/>
        </w:rPr>
        <w:t xml:space="preserve"> </w:t>
      </w:r>
      <w:r>
        <w:rPr>
          <w:sz w:val="26"/>
        </w:rPr>
        <w:t>đang</w:t>
      </w:r>
      <w:r>
        <w:rPr>
          <w:spacing w:val="-8"/>
          <w:sz w:val="26"/>
        </w:rPr>
        <w:t xml:space="preserve"> </w:t>
      </w:r>
      <w:r>
        <w:rPr>
          <w:sz w:val="26"/>
        </w:rPr>
        <w:t>trở</w:t>
      </w:r>
      <w:r>
        <w:rPr>
          <w:spacing w:val="-9"/>
          <w:sz w:val="26"/>
        </w:rPr>
        <w:t xml:space="preserve"> </w:t>
      </w:r>
      <w:r>
        <w:rPr>
          <w:sz w:val="26"/>
        </w:rPr>
        <w:t>thành</w:t>
      </w:r>
      <w:r>
        <w:rPr>
          <w:spacing w:val="-8"/>
          <w:sz w:val="26"/>
        </w:rPr>
        <w:t xml:space="preserve"> </w:t>
      </w:r>
      <w:r>
        <w:rPr>
          <w:sz w:val="26"/>
        </w:rPr>
        <w:t>tiêu</w:t>
      </w:r>
      <w:r>
        <w:rPr>
          <w:spacing w:val="-8"/>
          <w:sz w:val="26"/>
        </w:rPr>
        <w:t xml:space="preserve"> </w:t>
      </w:r>
      <w:r>
        <w:rPr>
          <w:sz w:val="26"/>
        </w:rPr>
        <w:t>chuẩn</w:t>
      </w:r>
      <w:r>
        <w:rPr>
          <w:spacing w:val="-9"/>
          <w:sz w:val="26"/>
        </w:rPr>
        <w:t xml:space="preserve"> </w:t>
      </w:r>
      <w:r>
        <w:rPr>
          <w:sz w:val="26"/>
        </w:rPr>
        <w:t>mới</w:t>
      </w:r>
      <w:r>
        <w:rPr>
          <w:spacing w:val="-9"/>
          <w:sz w:val="26"/>
        </w:rPr>
        <w:t xml:space="preserve"> </w:t>
      </w:r>
      <w:r>
        <w:rPr>
          <w:sz w:val="26"/>
        </w:rPr>
        <w:t>trong</w:t>
      </w:r>
      <w:r>
        <w:rPr>
          <w:spacing w:val="-8"/>
          <w:sz w:val="26"/>
        </w:rPr>
        <w:t xml:space="preserve"> </w:t>
      </w:r>
      <w:r>
        <w:rPr>
          <w:sz w:val="26"/>
        </w:rPr>
        <w:t>ngành</w:t>
      </w:r>
      <w:r>
        <w:rPr>
          <w:spacing w:val="-8"/>
          <w:sz w:val="26"/>
        </w:rPr>
        <w:t xml:space="preserve"> </w:t>
      </w:r>
      <w:r>
        <w:rPr>
          <w:sz w:val="26"/>
        </w:rPr>
        <w:t>F&amp;B,</w:t>
      </w:r>
      <w:r>
        <w:rPr>
          <w:spacing w:val="-9"/>
          <w:sz w:val="26"/>
        </w:rPr>
        <w:t xml:space="preserve"> </w:t>
      </w:r>
      <w:r>
        <w:rPr>
          <w:sz w:val="26"/>
        </w:rPr>
        <w:t>giúp</w:t>
      </w:r>
      <w:r>
        <w:rPr>
          <w:spacing w:val="-9"/>
          <w:sz w:val="26"/>
        </w:rPr>
        <w:t xml:space="preserve"> </w:t>
      </w:r>
      <w:r>
        <w:rPr>
          <w:sz w:val="26"/>
        </w:rPr>
        <w:t>nhà</w:t>
      </w:r>
      <w:r>
        <w:rPr>
          <w:spacing w:val="-8"/>
          <w:sz w:val="26"/>
        </w:rPr>
        <w:t xml:space="preserve"> </w:t>
      </w:r>
      <w:r>
        <w:rPr>
          <w:sz w:val="26"/>
        </w:rPr>
        <w:t>hàng</w:t>
      </w:r>
      <w:r>
        <w:rPr>
          <w:spacing w:val="-9"/>
          <w:sz w:val="26"/>
        </w:rPr>
        <w:t xml:space="preserve"> </w:t>
      </w:r>
      <w:r>
        <w:rPr>
          <w:sz w:val="26"/>
        </w:rPr>
        <w:t>thích</w:t>
      </w:r>
      <w:r>
        <w:rPr>
          <w:spacing w:val="-6"/>
          <w:sz w:val="26"/>
        </w:rPr>
        <w:t xml:space="preserve"> </w:t>
      </w:r>
      <w:r>
        <w:rPr>
          <w:sz w:val="26"/>
        </w:rPr>
        <w:t>ứng với thói quen tiêu dùng không tiếp xúc của khách hàng hiện đại.</w:t>
      </w:r>
    </w:p>
    <w:p w14:paraId="00A56F91" w14:textId="77777777" w:rsidR="001631D6" w:rsidRDefault="00000000">
      <w:pPr>
        <w:pStyle w:val="ListParagraph"/>
        <w:numPr>
          <w:ilvl w:val="2"/>
          <w:numId w:val="11"/>
        </w:numPr>
        <w:tabs>
          <w:tab w:val="left" w:pos="721"/>
        </w:tabs>
        <w:spacing w:before="0" w:line="278" w:lineRule="auto"/>
        <w:ind w:left="721" w:right="422"/>
        <w:rPr>
          <w:sz w:val="26"/>
        </w:rPr>
      </w:pPr>
      <w:r>
        <w:rPr>
          <w:b/>
          <w:sz w:val="26"/>
        </w:rPr>
        <w:t xml:space="preserve">Giá trị thực tiễn: </w:t>
      </w:r>
      <w:r>
        <w:rPr>
          <w:sz w:val="26"/>
        </w:rPr>
        <w:t>Hệ thống loại bỏ hoàn toàn các bước ghi chép thủ công rườm rà,</w:t>
      </w:r>
      <w:r>
        <w:rPr>
          <w:spacing w:val="-10"/>
          <w:sz w:val="26"/>
        </w:rPr>
        <w:t xml:space="preserve"> </w:t>
      </w:r>
      <w:r>
        <w:rPr>
          <w:sz w:val="26"/>
        </w:rPr>
        <w:t>hạn</w:t>
      </w:r>
      <w:r>
        <w:rPr>
          <w:spacing w:val="-10"/>
          <w:sz w:val="26"/>
        </w:rPr>
        <w:t xml:space="preserve"> </w:t>
      </w:r>
      <w:r>
        <w:rPr>
          <w:sz w:val="26"/>
        </w:rPr>
        <w:t>chế</w:t>
      </w:r>
      <w:r>
        <w:rPr>
          <w:spacing w:val="-9"/>
          <w:sz w:val="26"/>
        </w:rPr>
        <w:t xml:space="preserve"> </w:t>
      </w:r>
      <w:r>
        <w:rPr>
          <w:sz w:val="26"/>
        </w:rPr>
        <w:t>tối</w:t>
      </w:r>
      <w:r>
        <w:rPr>
          <w:spacing w:val="-10"/>
          <w:sz w:val="26"/>
        </w:rPr>
        <w:t xml:space="preserve"> </w:t>
      </w:r>
      <w:r>
        <w:rPr>
          <w:sz w:val="26"/>
        </w:rPr>
        <w:t>đa</w:t>
      </w:r>
      <w:r>
        <w:rPr>
          <w:spacing w:val="-10"/>
          <w:sz w:val="26"/>
        </w:rPr>
        <w:t xml:space="preserve"> </w:t>
      </w:r>
      <w:r>
        <w:rPr>
          <w:sz w:val="26"/>
        </w:rPr>
        <w:t>sai</w:t>
      </w:r>
      <w:r>
        <w:rPr>
          <w:spacing w:val="-10"/>
          <w:sz w:val="26"/>
        </w:rPr>
        <w:t xml:space="preserve"> </w:t>
      </w:r>
      <w:r>
        <w:rPr>
          <w:sz w:val="26"/>
        </w:rPr>
        <w:t>sót</w:t>
      </w:r>
      <w:r>
        <w:rPr>
          <w:spacing w:val="-10"/>
          <w:sz w:val="26"/>
        </w:rPr>
        <w:t xml:space="preserve"> </w:t>
      </w:r>
      <w:r>
        <w:rPr>
          <w:sz w:val="26"/>
        </w:rPr>
        <w:t>khi</w:t>
      </w:r>
      <w:r>
        <w:rPr>
          <w:spacing w:val="-10"/>
          <w:sz w:val="26"/>
        </w:rPr>
        <w:t xml:space="preserve"> </w:t>
      </w:r>
      <w:r>
        <w:rPr>
          <w:sz w:val="26"/>
        </w:rPr>
        <w:t>gọi</w:t>
      </w:r>
      <w:r>
        <w:rPr>
          <w:spacing w:val="-10"/>
          <w:sz w:val="26"/>
        </w:rPr>
        <w:t xml:space="preserve"> </w:t>
      </w:r>
      <w:r>
        <w:rPr>
          <w:sz w:val="26"/>
        </w:rPr>
        <w:t>món,</w:t>
      </w:r>
      <w:r>
        <w:rPr>
          <w:spacing w:val="-10"/>
          <w:sz w:val="26"/>
        </w:rPr>
        <w:t xml:space="preserve"> </w:t>
      </w:r>
      <w:r>
        <w:rPr>
          <w:sz w:val="26"/>
        </w:rPr>
        <w:t>đẩy</w:t>
      </w:r>
      <w:r>
        <w:rPr>
          <w:spacing w:val="-10"/>
          <w:sz w:val="26"/>
        </w:rPr>
        <w:t xml:space="preserve"> </w:t>
      </w:r>
      <w:r>
        <w:rPr>
          <w:sz w:val="26"/>
        </w:rPr>
        <w:t>nhanh</w:t>
      </w:r>
      <w:r>
        <w:rPr>
          <w:spacing w:val="-10"/>
          <w:sz w:val="26"/>
        </w:rPr>
        <w:t xml:space="preserve"> </w:t>
      </w:r>
      <w:r>
        <w:rPr>
          <w:sz w:val="26"/>
        </w:rPr>
        <w:t>tốc</w:t>
      </w:r>
      <w:r>
        <w:rPr>
          <w:spacing w:val="-10"/>
          <w:sz w:val="26"/>
        </w:rPr>
        <w:t xml:space="preserve"> </w:t>
      </w:r>
      <w:r>
        <w:rPr>
          <w:sz w:val="26"/>
        </w:rPr>
        <w:t>độ</w:t>
      </w:r>
      <w:r>
        <w:rPr>
          <w:spacing w:val="-10"/>
          <w:sz w:val="26"/>
        </w:rPr>
        <w:t xml:space="preserve"> </w:t>
      </w:r>
      <w:r>
        <w:rPr>
          <w:sz w:val="26"/>
        </w:rPr>
        <w:t>phục</w:t>
      </w:r>
      <w:r>
        <w:rPr>
          <w:spacing w:val="-10"/>
          <w:sz w:val="26"/>
        </w:rPr>
        <w:t xml:space="preserve"> </w:t>
      </w:r>
      <w:r>
        <w:rPr>
          <w:sz w:val="26"/>
        </w:rPr>
        <w:t>vụ</w:t>
      </w:r>
      <w:r>
        <w:rPr>
          <w:spacing w:val="-10"/>
          <w:sz w:val="26"/>
        </w:rPr>
        <w:t xml:space="preserve"> </w:t>
      </w:r>
      <w:r>
        <w:rPr>
          <w:sz w:val="26"/>
        </w:rPr>
        <w:t>vào</w:t>
      </w:r>
      <w:r>
        <w:rPr>
          <w:spacing w:val="-10"/>
          <w:sz w:val="26"/>
        </w:rPr>
        <w:t xml:space="preserve"> </w:t>
      </w:r>
      <w:r>
        <w:rPr>
          <w:sz w:val="26"/>
        </w:rPr>
        <w:t>giờ</w:t>
      </w:r>
      <w:r>
        <w:rPr>
          <w:spacing w:val="-10"/>
          <w:sz w:val="26"/>
        </w:rPr>
        <w:t xml:space="preserve"> </w:t>
      </w:r>
      <w:r>
        <w:rPr>
          <w:sz w:val="26"/>
        </w:rPr>
        <w:t>cao</w:t>
      </w:r>
      <w:r>
        <w:rPr>
          <w:spacing w:val="-10"/>
          <w:sz w:val="26"/>
        </w:rPr>
        <w:t xml:space="preserve"> </w:t>
      </w:r>
      <w:r>
        <w:rPr>
          <w:sz w:val="26"/>
        </w:rPr>
        <w:t>điểm, và hỗ trợ nhân viên phục vụ (</w:t>
      </w:r>
      <w:proofErr w:type="spellStart"/>
      <w:r>
        <w:rPr>
          <w:sz w:val="26"/>
        </w:rPr>
        <w:t>Staff</w:t>
      </w:r>
      <w:proofErr w:type="spellEnd"/>
      <w:r>
        <w:rPr>
          <w:sz w:val="26"/>
        </w:rPr>
        <w:t>) tính toán hóa đơn, tiền thừa chính xác một cách chính xác, hạn chế tối đa sai sót.</w:t>
      </w:r>
    </w:p>
    <w:p w14:paraId="65B5BFBA" w14:textId="77777777" w:rsidR="001631D6" w:rsidRDefault="00000000">
      <w:pPr>
        <w:pStyle w:val="ListParagraph"/>
        <w:numPr>
          <w:ilvl w:val="2"/>
          <w:numId w:val="11"/>
        </w:numPr>
        <w:tabs>
          <w:tab w:val="left" w:pos="721"/>
        </w:tabs>
        <w:spacing w:before="0" w:line="278" w:lineRule="auto"/>
        <w:ind w:left="721" w:right="421"/>
        <w:rPr>
          <w:sz w:val="26"/>
        </w:rPr>
      </w:pPr>
      <w:r>
        <w:rPr>
          <w:b/>
          <w:sz w:val="26"/>
        </w:rPr>
        <w:t xml:space="preserve">Tính nhân văn: </w:t>
      </w:r>
      <w:r>
        <w:rPr>
          <w:sz w:val="26"/>
        </w:rPr>
        <w:t>Giảm tải áp lực công việc và cường độ lao động cho nhân viên phục</w:t>
      </w:r>
      <w:r>
        <w:rPr>
          <w:spacing w:val="-5"/>
          <w:sz w:val="26"/>
        </w:rPr>
        <w:t xml:space="preserve"> </w:t>
      </w:r>
      <w:r>
        <w:rPr>
          <w:sz w:val="26"/>
        </w:rPr>
        <w:t>vụ.</w:t>
      </w:r>
      <w:r>
        <w:rPr>
          <w:spacing w:val="-3"/>
          <w:sz w:val="26"/>
        </w:rPr>
        <w:t xml:space="preserve"> </w:t>
      </w:r>
      <w:r>
        <w:rPr>
          <w:sz w:val="26"/>
        </w:rPr>
        <w:t>Đồng</w:t>
      </w:r>
      <w:r>
        <w:rPr>
          <w:spacing w:val="-3"/>
          <w:sz w:val="26"/>
        </w:rPr>
        <w:t xml:space="preserve"> </w:t>
      </w:r>
      <w:r>
        <w:rPr>
          <w:sz w:val="26"/>
        </w:rPr>
        <w:t>thời,</w:t>
      </w:r>
      <w:r>
        <w:rPr>
          <w:spacing w:val="-3"/>
          <w:sz w:val="26"/>
        </w:rPr>
        <w:t xml:space="preserve"> </w:t>
      </w:r>
      <w:r>
        <w:rPr>
          <w:sz w:val="26"/>
        </w:rPr>
        <w:t>ứng</w:t>
      </w:r>
      <w:r>
        <w:rPr>
          <w:spacing w:val="-5"/>
          <w:sz w:val="26"/>
        </w:rPr>
        <w:t xml:space="preserve"> </w:t>
      </w:r>
      <w:r>
        <w:rPr>
          <w:sz w:val="26"/>
        </w:rPr>
        <w:t>dụng</w:t>
      </w:r>
      <w:r>
        <w:rPr>
          <w:spacing w:val="-3"/>
          <w:sz w:val="26"/>
        </w:rPr>
        <w:t xml:space="preserve"> </w:t>
      </w:r>
      <w:r>
        <w:rPr>
          <w:sz w:val="26"/>
        </w:rPr>
        <w:t>góp</w:t>
      </w:r>
      <w:r>
        <w:rPr>
          <w:spacing w:val="-5"/>
          <w:sz w:val="26"/>
        </w:rPr>
        <w:t xml:space="preserve"> </w:t>
      </w:r>
      <w:r>
        <w:rPr>
          <w:sz w:val="26"/>
        </w:rPr>
        <w:t>phần</w:t>
      </w:r>
      <w:r>
        <w:rPr>
          <w:spacing w:val="-5"/>
          <w:sz w:val="26"/>
        </w:rPr>
        <w:t xml:space="preserve"> </w:t>
      </w:r>
      <w:r>
        <w:rPr>
          <w:sz w:val="26"/>
        </w:rPr>
        <w:t>cắt</w:t>
      </w:r>
      <w:r>
        <w:rPr>
          <w:spacing w:val="-3"/>
          <w:sz w:val="26"/>
        </w:rPr>
        <w:t xml:space="preserve"> </w:t>
      </w:r>
      <w:r>
        <w:rPr>
          <w:sz w:val="26"/>
        </w:rPr>
        <w:t>giảm</w:t>
      </w:r>
      <w:r>
        <w:rPr>
          <w:spacing w:val="-5"/>
          <w:sz w:val="26"/>
        </w:rPr>
        <w:t xml:space="preserve"> </w:t>
      </w:r>
      <w:r>
        <w:rPr>
          <w:sz w:val="26"/>
        </w:rPr>
        <w:t>việc</w:t>
      </w:r>
      <w:r>
        <w:rPr>
          <w:spacing w:val="-2"/>
          <w:sz w:val="26"/>
        </w:rPr>
        <w:t xml:space="preserve"> </w:t>
      </w:r>
      <w:r>
        <w:rPr>
          <w:sz w:val="26"/>
        </w:rPr>
        <w:t>in</w:t>
      </w:r>
      <w:r>
        <w:rPr>
          <w:spacing w:val="-5"/>
          <w:sz w:val="26"/>
        </w:rPr>
        <w:t xml:space="preserve"> </w:t>
      </w:r>
      <w:r>
        <w:rPr>
          <w:sz w:val="26"/>
        </w:rPr>
        <w:t>ấn</w:t>
      </w:r>
      <w:r>
        <w:rPr>
          <w:spacing w:val="-3"/>
          <w:sz w:val="26"/>
        </w:rPr>
        <w:t xml:space="preserve"> </w:t>
      </w:r>
      <w:r>
        <w:rPr>
          <w:sz w:val="26"/>
        </w:rPr>
        <w:t>hóa</w:t>
      </w:r>
      <w:r>
        <w:rPr>
          <w:spacing w:val="-5"/>
          <w:sz w:val="26"/>
        </w:rPr>
        <w:t xml:space="preserve"> </w:t>
      </w:r>
      <w:r>
        <w:rPr>
          <w:sz w:val="26"/>
        </w:rPr>
        <w:t>đơn</w:t>
      </w:r>
      <w:r>
        <w:rPr>
          <w:spacing w:val="-3"/>
          <w:sz w:val="26"/>
        </w:rPr>
        <w:t xml:space="preserve"> </w:t>
      </w:r>
      <w:r>
        <w:rPr>
          <w:sz w:val="26"/>
        </w:rPr>
        <w:t>giấy</w:t>
      </w:r>
      <w:r>
        <w:rPr>
          <w:spacing w:val="-5"/>
          <w:sz w:val="26"/>
        </w:rPr>
        <w:t xml:space="preserve"> </w:t>
      </w:r>
      <w:r>
        <w:rPr>
          <w:sz w:val="26"/>
        </w:rPr>
        <w:t>và</w:t>
      </w:r>
      <w:r>
        <w:rPr>
          <w:spacing w:val="-3"/>
          <w:sz w:val="26"/>
        </w:rPr>
        <w:t xml:space="preserve"> </w:t>
      </w:r>
      <w:r>
        <w:rPr>
          <w:sz w:val="26"/>
        </w:rPr>
        <w:t>thực đơn truyền thống, hướng tới mô hình kinh doanh xanh và bảo vệ môi trường.</w:t>
      </w:r>
    </w:p>
    <w:p w14:paraId="0889294D" w14:textId="77777777" w:rsidR="001631D6" w:rsidRDefault="00000000">
      <w:pPr>
        <w:pStyle w:val="ListParagraph"/>
        <w:numPr>
          <w:ilvl w:val="2"/>
          <w:numId w:val="11"/>
        </w:numPr>
        <w:tabs>
          <w:tab w:val="left" w:pos="721"/>
        </w:tabs>
        <w:spacing w:before="0" w:line="278" w:lineRule="auto"/>
        <w:ind w:left="721" w:right="422"/>
        <w:rPr>
          <w:sz w:val="26"/>
        </w:rPr>
      </w:pPr>
      <w:r>
        <w:rPr>
          <w:b/>
          <w:sz w:val="26"/>
        </w:rPr>
        <w:t xml:space="preserve">Môi trường thực hành toàn diện: </w:t>
      </w:r>
      <w:r>
        <w:rPr>
          <w:sz w:val="26"/>
        </w:rPr>
        <w:t>Đề tài mang lại một không gian thử nghiệm thực</w:t>
      </w:r>
      <w:r>
        <w:rPr>
          <w:spacing w:val="-5"/>
          <w:sz w:val="26"/>
        </w:rPr>
        <w:t xml:space="preserve"> </w:t>
      </w:r>
      <w:r>
        <w:rPr>
          <w:sz w:val="26"/>
        </w:rPr>
        <w:t>tế</w:t>
      </w:r>
      <w:r>
        <w:rPr>
          <w:spacing w:val="-5"/>
          <w:sz w:val="26"/>
        </w:rPr>
        <w:t xml:space="preserve"> </w:t>
      </w:r>
      <w:r>
        <w:rPr>
          <w:sz w:val="26"/>
        </w:rPr>
        <w:t>lý</w:t>
      </w:r>
      <w:r>
        <w:rPr>
          <w:spacing w:val="-5"/>
          <w:sz w:val="26"/>
        </w:rPr>
        <w:t xml:space="preserve"> </w:t>
      </w:r>
      <w:r>
        <w:rPr>
          <w:sz w:val="26"/>
        </w:rPr>
        <w:t>tưởng</w:t>
      </w:r>
      <w:r>
        <w:rPr>
          <w:spacing w:val="-5"/>
          <w:sz w:val="26"/>
        </w:rPr>
        <w:t xml:space="preserve"> </w:t>
      </w:r>
      <w:r>
        <w:rPr>
          <w:sz w:val="26"/>
        </w:rPr>
        <w:t>để</w:t>
      </w:r>
      <w:r>
        <w:rPr>
          <w:spacing w:val="-3"/>
          <w:sz w:val="26"/>
        </w:rPr>
        <w:t xml:space="preserve"> </w:t>
      </w:r>
      <w:r>
        <w:rPr>
          <w:sz w:val="26"/>
        </w:rPr>
        <w:t>kết</w:t>
      </w:r>
      <w:r>
        <w:rPr>
          <w:spacing w:val="-1"/>
          <w:sz w:val="26"/>
        </w:rPr>
        <w:t xml:space="preserve"> </w:t>
      </w:r>
      <w:r>
        <w:rPr>
          <w:sz w:val="26"/>
        </w:rPr>
        <w:t>hợp</w:t>
      </w:r>
      <w:r>
        <w:rPr>
          <w:spacing w:val="-5"/>
          <w:sz w:val="26"/>
        </w:rPr>
        <w:t xml:space="preserve"> </w:t>
      </w:r>
      <w:r>
        <w:rPr>
          <w:sz w:val="26"/>
        </w:rPr>
        <w:t>toàn</w:t>
      </w:r>
      <w:r>
        <w:rPr>
          <w:spacing w:val="-5"/>
          <w:sz w:val="26"/>
        </w:rPr>
        <w:t xml:space="preserve"> </w:t>
      </w:r>
      <w:r>
        <w:rPr>
          <w:sz w:val="26"/>
        </w:rPr>
        <w:t>diện</w:t>
      </w:r>
      <w:r>
        <w:rPr>
          <w:spacing w:val="-5"/>
          <w:sz w:val="26"/>
        </w:rPr>
        <w:t xml:space="preserve"> </w:t>
      </w:r>
      <w:r>
        <w:rPr>
          <w:sz w:val="26"/>
        </w:rPr>
        <w:t>các</w:t>
      </w:r>
      <w:r>
        <w:rPr>
          <w:spacing w:val="-2"/>
          <w:sz w:val="26"/>
        </w:rPr>
        <w:t xml:space="preserve"> </w:t>
      </w:r>
      <w:r>
        <w:rPr>
          <w:sz w:val="26"/>
        </w:rPr>
        <w:t>kiến</w:t>
      </w:r>
      <w:r>
        <w:rPr>
          <w:spacing w:val="-1"/>
          <w:sz w:val="26"/>
        </w:rPr>
        <w:t xml:space="preserve"> </w:t>
      </w:r>
      <w:r>
        <w:rPr>
          <w:sz w:val="26"/>
        </w:rPr>
        <w:t>thức</w:t>
      </w:r>
      <w:r>
        <w:rPr>
          <w:spacing w:val="-5"/>
          <w:sz w:val="26"/>
        </w:rPr>
        <w:t xml:space="preserve"> </w:t>
      </w:r>
      <w:r>
        <w:rPr>
          <w:sz w:val="26"/>
        </w:rPr>
        <w:t>chuyên</w:t>
      </w:r>
      <w:r>
        <w:rPr>
          <w:spacing w:val="-3"/>
          <w:sz w:val="26"/>
        </w:rPr>
        <w:t xml:space="preserve"> </w:t>
      </w:r>
      <w:r>
        <w:rPr>
          <w:sz w:val="26"/>
        </w:rPr>
        <w:t>ngành</w:t>
      </w:r>
      <w:r>
        <w:rPr>
          <w:spacing w:val="-5"/>
          <w:sz w:val="26"/>
        </w:rPr>
        <w:t xml:space="preserve"> </w:t>
      </w:r>
      <w:r>
        <w:rPr>
          <w:sz w:val="26"/>
        </w:rPr>
        <w:t>từ</w:t>
      </w:r>
      <w:r>
        <w:rPr>
          <w:spacing w:val="-2"/>
          <w:sz w:val="26"/>
        </w:rPr>
        <w:t xml:space="preserve"> </w:t>
      </w:r>
      <w:r>
        <w:rPr>
          <w:sz w:val="26"/>
        </w:rPr>
        <w:t>thiết</w:t>
      </w:r>
      <w:r>
        <w:rPr>
          <w:spacing w:val="-5"/>
          <w:sz w:val="26"/>
        </w:rPr>
        <w:t xml:space="preserve"> </w:t>
      </w:r>
      <w:r>
        <w:rPr>
          <w:sz w:val="26"/>
        </w:rPr>
        <w:t>kế</w:t>
      </w:r>
      <w:r>
        <w:rPr>
          <w:spacing w:val="-3"/>
          <w:sz w:val="26"/>
        </w:rPr>
        <w:t xml:space="preserve"> </w:t>
      </w:r>
      <w:r>
        <w:rPr>
          <w:sz w:val="26"/>
        </w:rPr>
        <w:t>giao diện di động (</w:t>
      </w:r>
      <w:proofErr w:type="spellStart"/>
      <w:r>
        <w:rPr>
          <w:sz w:val="26"/>
        </w:rPr>
        <w:t>Kotlin</w:t>
      </w:r>
      <w:proofErr w:type="spellEnd"/>
      <w:r>
        <w:rPr>
          <w:sz w:val="26"/>
        </w:rPr>
        <w:t>/</w:t>
      </w:r>
      <w:proofErr w:type="spellStart"/>
      <w:r>
        <w:rPr>
          <w:sz w:val="26"/>
        </w:rPr>
        <w:t>Android</w:t>
      </w:r>
      <w:proofErr w:type="spellEnd"/>
      <w:r>
        <w:rPr>
          <w:sz w:val="26"/>
        </w:rPr>
        <w:t>) cho đến xây dựng hệ thống xử lý</w:t>
      </w:r>
      <w:r>
        <w:rPr>
          <w:spacing w:val="-4"/>
          <w:sz w:val="26"/>
        </w:rPr>
        <w:t xml:space="preserve"> </w:t>
      </w:r>
      <w:r>
        <w:rPr>
          <w:sz w:val="26"/>
        </w:rPr>
        <w:t>API trung gian (</w:t>
      </w:r>
      <w:proofErr w:type="spellStart"/>
      <w:r>
        <w:rPr>
          <w:sz w:val="26"/>
        </w:rPr>
        <w:t>NodeJS</w:t>
      </w:r>
      <w:proofErr w:type="spellEnd"/>
      <w:r>
        <w:rPr>
          <w:sz w:val="26"/>
        </w:rPr>
        <w:t>/</w:t>
      </w:r>
      <w:proofErr w:type="spellStart"/>
      <w:r>
        <w:rPr>
          <w:sz w:val="26"/>
        </w:rPr>
        <w:t>Backend</w:t>
      </w:r>
      <w:proofErr w:type="spellEnd"/>
      <w:r>
        <w:rPr>
          <w:sz w:val="26"/>
        </w:rPr>
        <w:t>) và quản trị cơ sở dữ liệu (</w:t>
      </w:r>
      <w:proofErr w:type="spellStart"/>
      <w:r>
        <w:rPr>
          <w:sz w:val="26"/>
        </w:rPr>
        <w:t>MySQL</w:t>
      </w:r>
      <w:proofErr w:type="spellEnd"/>
      <w:r>
        <w:rPr>
          <w:sz w:val="26"/>
        </w:rPr>
        <w:t>).</w:t>
      </w:r>
    </w:p>
    <w:p w14:paraId="11022F0A" w14:textId="77777777" w:rsidR="001631D6" w:rsidRDefault="00000000">
      <w:pPr>
        <w:pStyle w:val="ListParagraph"/>
        <w:numPr>
          <w:ilvl w:val="1"/>
          <w:numId w:val="11"/>
        </w:numPr>
        <w:tabs>
          <w:tab w:val="left" w:pos="454"/>
        </w:tabs>
        <w:spacing w:before="156"/>
        <w:ind w:left="454" w:hanging="452"/>
        <w:jc w:val="both"/>
        <w:rPr>
          <w:b/>
          <w:sz w:val="26"/>
        </w:rPr>
      </w:pPr>
      <w:bookmarkStart w:id="6" w:name="_bookmark6"/>
      <w:bookmarkEnd w:id="6"/>
      <w:r>
        <w:rPr>
          <w:b/>
          <w:sz w:val="26"/>
        </w:rPr>
        <w:t>Đối</w:t>
      </w:r>
      <w:r>
        <w:rPr>
          <w:b/>
          <w:spacing w:val="-6"/>
          <w:sz w:val="26"/>
        </w:rPr>
        <w:t xml:space="preserve"> </w:t>
      </w:r>
      <w:r>
        <w:rPr>
          <w:b/>
          <w:sz w:val="26"/>
        </w:rPr>
        <w:t>tượng</w:t>
      </w:r>
      <w:r>
        <w:rPr>
          <w:b/>
          <w:spacing w:val="-6"/>
          <w:sz w:val="26"/>
        </w:rPr>
        <w:t xml:space="preserve"> </w:t>
      </w:r>
      <w:r>
        <w:rPr>
          <w:b/>
          <w:sz w:val="26"/>
        </w:rPr>
        <w:t>mà</w:t>
      </w:r>
      <w:r>
        <w:rPr>
          <w:b/>
          <w:spacing w:val="-4"/>
          <w:sz w:val="26"/>
        </w:rPr>
        <w:t xml:space="preserve"> </w:t>
      </w:r>
      <w:r>
        <w:rPr>
          <w:b/>
          <w:sz w:val="26"/>
        </w:rPr>
        <w:t>đề</w:t>
      </w:r>
      <w:r>
        <w:rPr>
          <w:b/>
          <w:spacing w:val="-3"/>
          <w:sz w:val="26"/>
        </w:rPr>
        <w:t xml:space="preserve"> </w:t>
      </w:r>
      <w:r>
        <w:rPr>
          <w:b/>
          <w:sz w:val="26"/>
        </w:rPr>
        <w:t>tài</w:t>
      </w:r>
      <w:r>
        <w:rPr>
          <w:b/>
          <w:spacing w:val="-5"/>
          <w:sz w:val="26"/>
        </w:rPr>
        <w:t xml:space="preserve"> </w:t>
      </w:r>
      <w:r>
        <w:rPr>
          <w:b/>
          <w:sz w:val="26"/>
        </w:rPr>
        <w:t>hướng</w:t>
      </w:r>
      <w:r>
        <w:rPr>
          <w:b/>
          <w:spacing w:val="-6"/>
          <w:sz w:val="26"/>
        </w:rPr>
        <w:t xml:space="preserve"> </w:t>
      </w:r>
      <w:r>
        <w:rPr>
          <w:b/>
          <w:spacing w:val="-5"/>
          <w:sz w:val="26"/>
        </w:rPr>
        <w:t>đến</w:t>
      </w:r>
    </w:p>
    <w:p w14:paraId="1BD351BA" w14:textId="77777777" w:rsidR="001631D6" w:rsidRDefault="00000000">
      <w:pPr>
        <w:pStyle w:val="BodyText"/>
        <w:spacing w:before="208"/>
        <w:ind w:left="2"/>
        <w:jc w:val="both"/>
      </w:pPr>
      <w:r>
        <w:t>Phạm</w:t>
      </w:r>
      <w:r>
        <w:rPr>
          <w:spacing w:val="-5"/>
        </w:rPr>
        <w:t xml:space="preserve"> </w:t>
      </w:r>
      <w:r>
        <w:t>vi</w:t>
      </w:r>
      <w:r>
        <w:rPr>
          <w:spacing w:val="-4"/>
        </w:rPr>
        <w:t xml:space="preserve"> </w:t>
      </w:r>
      <w:r>
        <w:t>phục</w:t>
      </w:r>
      <w:r>
        <w:rPr>
          <w:spacing w:val="-4"/>
        </w:rPr>
        <w:t xml:space="preserve"> </w:t>
      </w:r>
      <w:r>
        <w:t>vụ</w:t>
      </w:r>
      <w:r>
        <w:rPr>
          <w:spacing w:val="-5"/>
        </w:rPr>
        <w:t xml:space="preserve"> </w:t>
      </w:r>
      <w:r>
        <w:t>của</w:t>
      </w:r>
      <w:r>
        <w:rPr>
          <w:spacing w:val="-3"/>
        </w:rPr>
        <w:t xml:space="preserve"> </w:t>
      </w:r>
      <w:r>
        <w:t>hệ</w:t>
      </w:r>
      <w:r>
        <w:rPr>
          <w:spacing w:val="-5"/>
        </w:rPr>
        <w:t xml:space="preserve"> </w:t>
      </w:r>
      <w:r>
        <w:t>thống</w:t>
      </w:r>
      <w:r>
        <w:rPr>
          <w:spacing w:val="-4"/>
        </w:rPr>
        <w:t xml:space="preserve"> </w:t>
      </w:r>
      <w:r>
        <w:t>bao</w:t>
      </w:r>
      <w:r>
        <w:rPr>
          <w:spacing w:val="-2"/>
        </w:rPr>
        <w:t xml:space="preserve"> </w:t>
      </w:r>
      <w:r>
        <w:t>gồm</w:t>
      </w:r>
      <w:r>
        <w:rPr>
          <w:spacing w:val="-4"/>
        </w:rPr>
        <w:t xml:space="preserve"> </w:t>
      </w:r>
      <w:r>
        <w:t>các</w:t>
      </w:r>
      <w:r>
        <w:rPr>
          <w:spacing w:val="-5"/>
        </w:rPr>
        <w:t xml:space="preserve"> </w:t>
      </w:r>
      <w:r>
        <w:t>nhóm</w:t>
      </w:r>
      <w:r>
        <w:rPr>
          <w:spacing w:val="-4"/>
        </w:rPr>
        <w:t xml:space="preserve"> </w:t>
      </w:r>
      <w:r>
        <w:t>đối</w:t>
      </w:r>
      <w:r>
        <w:rPr>
          <w:spacing w:val="-5"/>
        </w:rPr>
        <w:t xml:space="preserve"> </w:t>
      </w:r>
      <w:r>
        <w:t>tượng</w:t>
      </w:r>
      <w:r>
        <w:rPr>
          <w:spacing w:val="-4"/>
        </w:rPr>
        <w:t xml:space="preserve"> </w:t>
      </w:r>
      <w:r>
        <w:rPr>
          <w:spacing w:val="-2"/>
        </w:rPr>
        <w:t>chính:</w:t>
      </w:r>
    </w:p>
    <w:p w14:paraId="14F2FDCD" w14:textId="77777777" w:rsidR="001631D6" w:rsidRDefault="00000000">
      <w:pPr>
        <w:pStyle w:val="ListParagraph"/>
        <w:numPr>
          <w:ilvl w:val="2"/>
          <w:numId w:val="11"/>
        </w:numPr>
        <w:tabs>
          <w:tab w:val="left" w:pos="721"/>
        </w:tabs>
        <w:spacing w:before="205" w:line="278" w:lineRule="auto"/>
        <w:ind w:left="721" w:right="422"/>
        <w:rPr>
          <w:sz w:val="26"/>
        </w:rPr>
      </w:pPr>
      <w:r>
        <w:rPr>
          <w:b/>
          <w:sz w:val="26"/>
        </w:rPr>
        <w:t>Khách</w:t>
      </w:r>
      <w:r>
        <w:rPr>
          <w:b/>
          <w:spacing w:val="-8"/>
          <w:sz w:val="26"/>
        </w:rPr>
        <w:t xml:space="preserve"> </w:t>
      </w:r>
      <w:r>
        <w:rPr>
          <w:b/>
          <w:sz w:val="26"/>
        </w:rPr>
        <w:t>hàng</w:t>
      </w:r>
      <w:r>
        <w:rPr>
          <w:b/>
          <w:spacing w:val="-8"/>
          <w:sz w:val="26"/>
        </w:rPr>
        <w:t xml:space="preserve"> </w:t>
      </w:r>
      <w:r>
        <w:rPr>
          <w:b/>
          <w:sz w:val="26"/>
        </w:rPr>
        <w:t>(</w:t>
      </w:r>
      <w:proofErr w:type="spellStart"/>
      <w:r>
        <w:rPr>
          <w:b/>
          <w:sz w:val="26"/>
        </w:rPr>
        <w:t>End</w:t>
      </w:r>
      <w:proofErr w:type="spellEnd"/>
      <w:r>
        <w:rPr>
          <w:b/>
          <w:spacing w:val="-7"/>
          <w:sz w:val="26"/>
        </w:rPr>
        <w:t xml:space="preserve"> </w:t>
      </w:r>
      <w:r>
        <w:rPr>
          <w:b/>
          <w:sz w:val="26"/>
        </w:rPr>
        <w:t>-</w:t>
      </w:r>
      <w:r>
        <w:rPr>
          <w:b/>
          <w:spacing w:val="-5"/>
          <w:sz w:val="26"/>
        </w:rPr>
        <w:t xml:space="preserve"> </w:t>
      </w:r>
      <w:proofErr w:type="spellStart"/>
      <w:r>
        <w:rPr>
          <w:b/>
          <w:sz w:val="26"/>
        </w:rPr>
        <w:t>users</w:t>
      </w:r>
      <w:proofErr w:type="spellEnd"/>
      <w:r>
        <w:rPr>
          <w:b/>
          <w:sz w:val="26"/>
        </w:rPr>
        <w:t>):</w:t>
      </w:r>
      <w:r>
        <w:rPr>
          <w:b/>
          <w:spacing w:val="-7"/>
          <w:sz w:val="26"/>
        </w:rPr>
        <w:t xml:space="preserve"> </w:t>
      </w:r>
      <w:r>
        <w:rPr>
          <w:sz w:val="26"/>
        </w:rPr>
        <w:t>Sử</w:t>
      </w:r>
      <w:r>
        <w:rPr>
          <w:spacing w:val="-6"/>
          <w:sz w:val="26"/>
        </w:rPr>
        <w:t xml:space="preserve"> </w:t>
      </w:r>
      <w:r>
        <w:rPr>
          <w:sz w:val="26"/>
        </w:rPr>
        <w:t>dụng</w:t>
      </w:r>
      <w:r>
        <w:rPr>
          <w:spacing w:val="-7"/>
          <w:sz w:val="26"/>
        </w:rPr>
        <w:t xml:space="preserve"> </w:t>
      </w:r>
      <w:r>
        <w:rPr>
          <w:sz w:val="26"/>
        </w:rPr>
        <w:t>ứng</w:t>
      </w:r>
      <w:r>
        <w:rPr>
          <w:spacing w:val="-8"/>
          <w:sz w:val="26"/>
        </w:rPr>
        <w:t xml:space="preserve"> </w:t>
      </w:r>
      <w:r>
        <w:rPr>
          <w:sz w:val="26"/>
        </w:rPr>
        <w:t>dụng</w:t>
      </w:r>
      <w:r>
        <w:rPr>
          <w:spacing w:val="-8"/>
          <w:sz w:val="26"/>
        </w:rPr>
        <w:t xml:space="preserve"> </w:t>
      </w:r>
      <w:r>
        <w:rPr>
          <w:sz w:val="26"/>
        </w:rPr>
        <w:t>để</w:t>
      </w:r>
      <w:r>
        <w:rPr>
          <w:spacing w:val="-7"/>
          <w:sz w:val="26"/>
        </w:rPr>
        <w:t xml:space="preserve"> </w:t>
      </w:r>
      <w:r>
        <w:rPr>
          <w:sz w:val="26"/>
        </w:rPr>
        <w:t>quét</w:t>
      </w:r>
      <w:r>
        <w:rPr>
          <w:spacing w:val="-5"/>
          <w:sz w:val="26"/>
        </w:rPr>
        <w:t xml:space="preserve"> </w:t>
      </w:r>
      <w:r>
        <w:rPr>
          <w:sz w:val="26"/>
        </w:rPr>
        <w:t>mã</w:t>
      </w:r>
      <w:r>
        <w:rPr>
          <w:spacing w:val="-7"/>
          <w:sz w:val="26"/>
        </w:rPr>
        <w:t xml:space="preserve"> </w:t>
      </w:r>
      <w:r>
        <w:rPr>
          <w:sz w:val="26"/>
        </w:rPr>
        <w:t>QR</w:t>
      </w:r>
      <w:r>
        <w:rPr>
          <w:spacing w:val="-5"/>
          <w:sz w:val="26"/>
        </w:rPr>
        <w:t xml:space="preserve"> </w:t>
      </w:r>
      <w:r>
        <w:rPr>
          <w:sz w:val="26"/>
        </w:rPr>
        <w:t>định</w:t>
      </w:r>
      <w:r>
        <w:rPr>
          <w:spacing w:val="-8"/>
          <w:sz w:val="26"/>
        </w:rPr>
        <w:t xml:space="preserve"> </w:t>
      </w:r>
      <w:r>
        <w:rPr>
          <w:sz w:val="26"/>
        </w:rPr>
        <w:t>danh</w:t>
      </w:r>
      <w:r>
        <w:rPr>
          <w:spacing w:val="-7"/>
          <w:sz w:val="26"/>
        </w:rPr>
        <w:t xml:space="preserve"> </w:t>
      </w:r>
      <w:r>
        <w:rPr>
          <w:sz w:val="26"/>
        </w:rPr>
        <w:t>tại</w:t>
      </w:r>
      <w:r>
        <w:rPr>
          <w:spacing w:val="-8"/>
          <w:sz w:val="26"/>
        </w:rPr>
        <w:t xml:space="preserve"> </w:t>
      </w:r>
      <w:r>
        <w:rPr>
          <w:sz w:val="26"/>
        </w:rPr>
        <w:t>bàn, chủ</w:t>
      </w:r>
      <w:r>
        <w:rPr>
          <w:spacing w:val="-13"/>
          <w:sz w:val="26"/>
        </w:rPr>
        <w:t xml:space="preserve"> </w:t>
      </w:r>
      <w:r>
        <w:rPr>
          <w:sz w:val="26"/>
        </w:rPr>
        <w:t>động</w:t>
      </w:r>
      <w:r>
        <w:rPr>
          <w:spacing w:val="-13"/>
          <w:sz w:val="26"/>
        </w:rPr>
        <w:t xml:space="preserve"> </w:t>
      </w:r>
      <w:r>
        <w:rPr>
          <w:sz w:val="26"/>
        </w:rPr>
        <w:t>duyệt</w:t>
      </w:r>
      <w:r>
        <w:rPr>
          <w:spacing w:val="-13"/>
          <w:sz w:val="26"/>
        </w:rPr>
        <w:t xml:space="preserve"> </w:t>
      </w:r>
      <w:r>
        <w:rPr>
          <w:sz w:val="26"/>
        </w:rPr>
        <w:t>thực</w:t>
      </w:r>
      <w:r>
        <w:rPr>
          <w:spacing w:val="-13"/>
          <w:sz w:val="26"/>
        </w:rPr>
        <w:t xml:space="preserve"> </w:t>
      </w:r>
      <w:r>
        <w:rPr>
          <w:sz w:val="26"/>
        </w:rPr>
        <w:t>đơn,</w:t>
      </w:r>
      <w:r>
        <w:rPr>
          <w:spacing w:val="-13"/>
          <w:sz w:val="26"/>
        </w:rPr>
        <w:t xml:space="preserve"> </w:t>
      </w:r>
      <w:r>
        <w:rPr>
          <w:sz w:val="26"/>
        </w:rPr>
        <w:t>đặt</w:t>
      </w:r>
      <w:r>
        <w:rPr>
          <w:spacing w:val="-13"/>
          <w:sz w:val="26"/>
        </w:rPr>
        <w:t xml:space="preserve"> </w:t>
      </w:r>
      <w:r>
        <w:rPr>
          <w:sz w:val="26"/>
        </w:rPr>
        <w:t>bàn</w:t>
      </w:r>
      <w:r>
        <w:rPr>
          <w:spacing w:val="-13"/>
          <w:sz w:val="26"/>
        </w:rPr>
        <w:t xml:space="preserve"> </w:t>
      </w:r>
      <w:r>
        <w:rPr>
          <w:sz w:val="26"/>
        </w:rPr>
        <w:t>và</w:t>
      </w:r>
      <w:r>
        <w:rPr>
          <w:spacing w:val="-13"/>
          <w:sz w:val="26"/>
        </w:rPr>
        <w:t xml:space="preserve"> </w:t>
      </w:r>
      <w:r>
        <w:rPr>
          <w:sz w:val="26"/>
        </w:rPr>
        <w:t>gửi</w:t>
      </w:r>
      <w:r>
        <w:rPr>
          <w:spacing w:val="-13"/>
          <w:sz w:val="26"/>
        </w:rPr>
        <w:t xml:space="preserve"> </w:t>
      </w:r>
      <w:r>
        <w:rPr>
          <w:sz w:val="26"/>
        </w:rPr>
        <w:t>yêu</w:t>
      </w:r>
      <w:r>
        <w:rPr>
          <w:spacing w:val="-13"/>
          <w:sz w:val="26"/>
        </w:rPr>
        <w:t xml:space="preserve"> </w:t>
      </w:r>
      <w:r>
        <w:rPr>
          <w:sz w:val="26"/>
        </w:rPr>
        <w:t>cầu</w:t>
      </w:r>
      <w:r>
        <w:rPr>
          <w:spacing w:val="-13"/>
          <w:sz w:val="26"/>
        </w:rPr>
        <w:t xml:space="preserve"> </w:t>
      </w:r>
      <w:r>
        <w:rPr>
          <w:sz w:val="26"/>
        </w:rPr>
        <w:t>gọi</w:t>
      </w:r>
      <w:r>
        <w:rPr>
          <w:spacing w:val="-13"/>
          <w:sz w:val="26"/>
        </w:rPr>
        <w:t xml:space="preserve"> </w:t>
      </w:r>
      <w:r>
        <w:rPr>
          <w:sz w:val="26"/>
        </w:rPr>
        <w:t>món</w:t>
      </w:r>
      <w:r>
        <w:rPr>
          <w:spacing w:val="-13"/>
          <w:sz w:val="26"/>
        </w:rPr>
        <w:t xml:space="preserve"> </w:t>
      </w:r>
      <w:r>
        <w:rPr>
          <w:sz w:val="26"/>
        </w:rPr>
        <w:t>trực</w:t>
      </w:r>
      <w:r>
        <w:rPr>
          <w:spacing w:val="-13"/>
          <w:sz w:val="26"/>
        </w:rPr>
        <w:t xml:space="preserve"> </w:t>
      </w:r>
      <w:r>
        <w:rPr>
          <w:sz w:val="26"/>
        </w:rPr>
        <w:t>tuyến</w:t>
      </w:r>
      <w:r>
        <w:rPr>
          <w:spacing w:val="-13"/>
          <w:sz w:val="26"/>
        </w:rPr>
        <w:t xml:space="preserve"> </w:t>
      </w:r>
      <w:r>
        <w:rPr>
          <w:sz w:val="26"/>
        </w:rPr>
        <w:t>nhanh</w:t>
      </w:r>
      <w:r>
        <w:rPr>
          <w:spacing w:val="-13"/>
          <w:sz w:val="26"/>
        </w:rPr>
        <w:t xml:space="preserve"> </w:t>
      </w:r>
      <w:r>
        <w:rPr>
          <w:sz w:val="26"/>
        </w:rPr>
        <w:t>chóng.</w:t>
      </w:r>
    </w:p>
    <w:p w14:paraId="48FF61E9" w14:textId="77777777" w:rsidR="001631D6" w:rsidRDefault="00000000">
      <w:pPr>
        <w:pStyle w:val="ListParagraph"/>
        <w:numPr>
          <w:ilvl w:val="2"/>
          <w:numId w:val="11"/>
        </w:numPr>
        <w:tabs>
          <w:tab w:val="left" w:pos="721"/>
        </w:tabs>
        <w:spacing w:before="0" w:line="278" w:lineRule="auto"/>
        <w:ind w:left="721" w:right="422"/>
        <w:rPr>
          <w:sz w:val="26"/>
        </w:rPr>
      </w:pPr>
      <w:r>
        <w:rPr>
          <w:b/>
          <w:sz w:val="26"/>
        </w:rPr>
        <w:t>Nhân</w:t>
      </w:r>
      <w:r>
        <w:rPr>
          <w:b/>
          <w:spacing w:val="-5"/>
          <w:sz w:val="26"/>
        </w:rPr>
        <w:t xml:space="preserve"> </w:t>
      </w:r>
      <w:r>
        <w:rPr>
          <w:b/>
          <w:sz w:val="26"/>
        </w:rPr>
        <w:t>viên</w:t>
      </w:r>
      <w:r>
        <w:rPr>
          <w:b/>
          <w:spacing w:val="-5"/>
          <w:sz w:val="26"/>
        </w:rPr>
        <w:t xml:space="preserve"> </w:t>
      </w:r>
      <w:r>
        <w:rPr>
          <w:b/>
          <w:sz w:val="26"/>
        </w:rPr>
        <w:t>phục</w:t>
      </w:r>
      <w:r>
        <w:rPr>
          <w:b/>
          <w:spacing w:val="-2"/>
          <w:sz w:val="26"/>
        </w:rPr>
        <w:t xml:space="preserve"> </w:t>
      </w:r>
      <w:r>
        <w:rPr>
          <w:b/>
          <w:sz w:val="26"/>
        </w:rPr>
        <w:t>vụ</w:t>
      </w:r>
      <w:r>
        <w:rPr>
          <w:b/>
          <w:spacing w:val="-5"/>
          <w:sz w:val="26"/>
        </w:rPr>
        <w:t xml:space="preserve"> </w:t>
      </w:r>
      <w:r>
        <w:rPr>
          <w:b/>
          <w:sz w:val="26"/>
        </w:rPr>
        <w:t>(</w:t>
      </w:r>
      <w:proofErr w:type="spellStart"/>
      <w:r>
        <w:rPr>
          <w:b/>
          <w:sz w:val="26"/>
        </w:rPr>
        <w:t>Staff</w:t>
      </w:r>
      <w:proofErr w:type="spellEnd"/>
      <w:r>
        <w:rPr>
          <w:b/>
          <w:sz w:val="26"/>
        </w:rPr>
        <w:t>):</w:t>
      </w:r>
      <w:r>
        <w:rPr>
          <w:b/>
          <w:spacing w:val="-4"/>
          <w:sz w:val="26"/>
        </w:rPr>
        <w:t xml:space="preserve"> </w:t>
      </w:r>
      <w:r>
        <w:rPr>
          <w:sz w:val="26"/>
        </w:rPr>
        <w:t>Sử</w:t>
      </w:r>
      <w:r>
        <w:rPr>
          <w:spacing w:val="-4"/>
          <w:sz w:val="26"/>
        </w:rPr>
        <w:t xml:space="preserve"> </w:t>
      </w:r>
      <w:r>
        <w:rPr>
          <w:sz w:val="26"/>
        </w:rPr>
        <w:t>dụng</w:t>
      </w:r>
      <w:r>
        <w:rPr>
          <w:spacing w:val="-5"/>
          <w:sz w:val="26"/>
        </w:rPr>
        <w:t xml:space="preserve"> </w:t>
      </w:r>
      <w:r>
        <w:rPr>
          <w:sz w:val="26"/>
        </w:rPr>
        <w:t>ứng</w:t>
      </w:r>
      <w:r>
        <w:rPr>
          <w:spacing w:val="-3"/>
          <w:sz w:val="26"/>
        </w:rPr>
        <w:t xml:space="preserve"> </w:t>
      </w:r>
      <w:r>
        <w:rPr>
          <w:sz w:val="26"/>
        </w:rPr>
        <w:t>dụng</w:t>
      </w:r>
      <w:r>
        <w:rPr>
          <w:spacing w:val="-5"/>
          <w:sz w:val="26"/>
        </w:rPr>
        <w:t xml:space="preserve"> </w:t>
      </w:r>
      <w:r>
        <w:rPr>
          <w:sz w:val="26"/>
        </w:rPr>
        <w:t>để</w:t>
      </w:r>
      <w:r>
        <w:rPr>
          <w:spacing w:val="-5"/>
          <w:sz w:val="26"/>
        </w:rPr>
        <w:t xml:space="preserve"> </w:t>
      </w:r>
      <w:r>
        <w:rPr>
          <w:sz w:val="26"/>
        </w:rPr>
        <w:t>theo</w:t>
      </w:r>
      <w:r>
        <w:rPr>
          <w:spacing w:val="-5"/>
          <w:sz w:val="26"/>
        </w:rPr>
        <w:t xml:space="preserve"> </w:t>
      </w:r>
      <w:r>
        <w:rPr>
          <w:sz w:val="26"/>
        </w:rPr>
        <w:t>dõi</w:t>
      </w:r>
      <w:r>
        <w:rPr>
          <w:spacing w:val="-3"/>
          <w:sz w:val="26"/>
        </w:rPr>
        <w:t xml:space="preserve"> </w:t>
      </w:r>
      <w:r>
        <w:rPr>
          <w:sz w:val="26"/>
        </w:rPr>
        <w:t>trực</w:t>
      </w:r>
      <w:r>
        <w:rPr>
          <w:spacing w:val="-5"/>
          <w:sz w:val="26"/>
        </w:rPr>
        <w:t xml:space="preserve"> </w:t>
      </w:r>
      <w:r>
        <w:rPr>
          <w:sz w:val="26"/>
        </w:rPr>
        <w:t>quan</w:t>
      </w:r>
      <w:r>
        <w:rPr>
          <w:spacing w:val="-3"/>
          <w:sz w:val="26"/>
        </w:rPr>
        <w:t xml:space="preserve"> </w:t>
      </w:r>
      <w:r>
        <w:rPr>
          <w:sz w:val="26"/>
        </w:rPr>
        <w:t>sơ</w:t>
      </w:r>
      <w:r>
        <w:rPr>
          <w:spacing w:val="-5"/>
          <w:sz w:val="26"/>
        </w:rPr>
        <w:t xml:space="preserve"> </w:t>
      </w:r>
      <w:r>
        <w:rPr>
          <w:sz w:val="26"/>
        </w:rPr>
        <w:t>đồ</w:t>
      </w:r>
      <w:r>
        <w:rPr>
          <w:spacing w:val="-3"/>
          <w:sz w:val="26"/>
        </w:rPr>
        <w:t xml:space="preserve"> </w:t>
      </w:r>
      <w:r>
        <w:rPr>
          <w:sz w:val="26"/>
        </w:rPr>
        <w:t xml:space="preserve">trạng thái các bàn ăn theo thời gian thực, quản lý chi tiết đơn hàng, tự động tính tiền thừa cho khách đưa tiền mặt hoặc hiển thị mã QR tổng hợp để khách chuyển </w:t>
      </w:r>
      <w:r>
        <w:rPr>
          <w:spacing w:val="-2"/>
          <w:sz w:val="26"/>
        </w:rPr>
        <w:t>khoản.</w:t>
      </w:r>
    </w:p>
    <w:p w14:paraId="085C0994" w14:textId="77777777" w:rsidR="001631D6" w:rsidRDefault="001631D6">
      <w:pPr>
        <w:pStyle w:val="ListParagraph"/>
        <w:spacing w:line="278" w:lineRule="auto"/>
        <w:rPr>
          <w:sz w:val="26"/>
        </w:rPr>
        <w:sectPr w:rsidR="001631D6">
          <w:pgSz w:w="12250" w:h="15850"/>
          <w:pgMar w:top="1060" w:right="992" w:bottom="1260" w:left="1700" w:header="0" w:footer="1010" w:gutter="0"/>
          <w:cols w:space="720"/>
        </w:sectPr>
      </w:pPr>
    </w:p>
    <w:p w14:paraId="4DE835C0" w14:textId="77777777" w:rsidR="001631D6" w:rsidRDefault="00000000">
      <w:pPr>
        <w:pStyle w:val="ListParagraph"/>
        <w:numPr>
          <w:ilvl w:val="2"/>
          <w:numId w:val="11"/>
        </w:numPr>
        <w:tabs>
          <w:tab w:val="left" w:pos="721"/>
        </w:tabs>
        <w:spacing w:before="70" w:line="278" w:lineRule="auto"/>
        <w:ind w:left="721" w:right="424"/>
        <w:rPr>
          <w:sz w:val="26"/>
        </w:rPr>
      </w:pPr>
      <w:r>
        <w:rPr>
          <w:b/>
          <w:sz w:val="26"/>
        </w:rPr>
        <w:lastRenderedPageBreak/>
        <w:t>Nhân viên Bếp (</w:t>
      </w:r>
      <w:proofErr w:type="spellStart"/>
      <w:r>
        <w:rPr>
          <w:b/>
          <w:sz w:val="26"/>
        </w:rPr>
        <w:t>Kitchen</w:t>
      </w:r>
      <w:proofErr w:type="spellEnd"/>
      <w:r>
        <w:rPr>
          <w:b/>
          <w:sz w:val="26"/>
        </w:rPr>
        <w:t xml:space="preserve"> </w:t>
      </w:r>
      <w:proofErr w:type="spellStart"/>
      <w:r>
        <w:rPr>
          <w:b/>
          <w:sz w:val="26"/>
        </w:rPr>
        <w:t>Staff</w:t>
      </w:r>
      <w:proofErr w:type="spellEnd"/>
      <w:r>
        <w:rPr>
          <w:b/>
          <w:sz w:val="26"/>
        </w:rPr>
        <w:t xml:space="preserve">): </w:t>
      </w:r>
      <w:r>
        <w:rPr>
          <w:sz w:val="26"/>
        </w:rPr>
        <w:t>Tiếp nhận danh sách các món ăn cần chế biến theo</w:t>
      </w:r>
      <w:r>
        <w:rPr>
          <w:spacing w:val="-3"/>
          <w:sz w:val="26"/>
        </w:rPr>
        <w:t xml:space="preserve"> </w:t>
      </w:r>
      <w:r>
        <w:rPr>
          <w:sz w:val="26"/>
        </w:rPr>
        <w:t>thời</w:t>
      </w:r>
      <w:r>
        <w:rPr>
          <w:spacing w:val="-3"/>
          <w:sz w:val="26"/>
        </w:rPr>
        <w:t xml:space="preserve"> </w:t>
      </w:r>
      <w:r>
        <w:rPr>
          <w:sz w:val="26"/>
        </w:rPr>
        <w:t>gian</w:t>
      </w:r>
      <w:r>
        <w:rPr>
          <w:spacing w:val="-3"/>
          <w:sz w:val="26"/>
        </w:rPr>
        <w:t xml:space="preserve"> </w:t>
      </w:r>
      <w:r>
        <w:rPr>
          <w:sz w:val="26"/>
        </w:rPr>
        <w:t>thực</w:t>
      </w:r>
      <w:r>
        <w:rPr>
          <w:spacing w:val="-3"/>
          <w:sz w:val="26"/>
        </w:rPr>
        <w:t xml:space="preserve"> </w:t>
      </w:r>
      <w:r>
        <w:rPr>
          <w:sz w:val="26"/>
        </w:rPr>
        <w:t>ngay</w:t>
      </w:r>
      <w:r>
        <w:rPr>
          <w:spacing w:val="-3"/>
          <w:sz w:val="26"/>
        </w:rPr>
        <w:t xml:space="preserve"> </w:t>
      </w:r>
      <w:r>
        <w:rPr>
          <w:sz w:val="26"/>
        </w:rPr>
        <w:t>khi</w:t>
      </w:r>
      <w:r>
        <w:rPr>
          <w:spacing w:val="-1"/>
          <w:sz w:val="26"/>
        </w:rPr>
        <w:t xml:space="preserve"> </w:t>
      </w:r>
      <w:r>
        <w:rPr>
          <w:sz w:val="26"/>
        </w:rPr>
        <w:t>đơn</w:t>
      </w:r>
      <w:r>
        <w:rPr>
          <w:spacing w:val="-1"/>
          <w:sz w:val="26"/>
        </w:rPr>
        <w:t xml:space="preserve"> </w:t>
      </w:r>
      <w:r>
        <w:rPr>
          <w:sz w:val="26"/>
        </w:rPr>
        <w:t xml:space="preserve">hàng được </w:t>
      </w:r>
      <w:proofErr w:type="spellStart"/>
      <w:r>
        <w:rPr>
          <w:sz w:val="26"/>
        </w:rPr>
        <w:t>Staff</w:t>
      </w:r>
      <w:proofErr w:type="spellEnd"/>
      <w:r>
        <w:rPr>
          <w:spacing w:val="-3"/>
          <w:sz w:val="26"/>
        </w:rPr>
        <w:t xml:space="preserve"> </w:t>
      </w:r>
      <w:r>
        <w:rPr>
          <w:sz w:val="26"/>
        </w:rPr>
        <w:t>xác nhận,</w:t>
      </w:r>
      <w:r>
        <w:rPr>
          <w:spacing w:val="-1"/>
          <w:sz w:val="26"/>
        </w:rPr>
        <w:t xml:space="preserve"> </w:t>
      </w:r>
      <w:r>
        <w:rPr>
          <w:sz w:val="26"/>
        </w:rPr>
        <w:t>thực hiện nấu</w:t>
      </w:r>
      <w:r>
        <w:rPr>
          <w:spacing w:val="-3"/>
          <w:sz w:val="26"/>
        </w:rPr>
        <w:t xml:space="preserve"> </w:t>
      </w:r>
      <w:r>
        <w:rPr>
          <w:sz w:val="26"/>
        </w:rPr>
        <w:t>nướng và cập nhật trạng thái món ăn khi hoàn thành.</w:t>
      </w:r>
    </w:p>
    <w:p w14:paraId="6062EF6C" w14:textId="77777777" w:rsidR="001631D6" w:rsidRDefault="00000000">
      <w:pPr>
        <w:pStyle w:val="ListParagraph"/>
        <w:numPr>
          <w:ilvl w:val="2"/>
          <w:numId w:val="11"/>
        </w:numPr>
        <w:tabs>
          <w:tab w:val="left" w:pos="721"/>
        </w:tabs>
        <w:spacing w:before="0" w:line="278" w:lineRule="auto"/>
        <w:ind w:left="721" w:right="422"/>
        <w:rPr>
          <w:sz w:val="26"/>
        </w:rPr>
      </w:pPr>
      <w:r>
        <w:rPr>
          <w:b/>
          <w:sz w:val="26"/>
        </w:rPr>
        <w:t>Nhà quản trị (</w:t>
      </w:r>
      <w:proofErr w:type="spellStart"/>
      <w:r>
        <w:rPr>
          <w:b/>
          <w:sz w:val="26"/>
        </w:rPr>
        <w:t>Administrators</w:t>
      </w:r>
      <w:proofErr w:type="spellEnd"/>
      <w:r>
        <w:rPr>
          <w:b/>
          <w:sz w:val="26"/>
        </w:rPr>
        <w:t xml:space="preserve">): </w:t>
      </w:r>
      <w:r>
        <w:rPr>
          <w:sz w:val="26"/>
        </w:rPr>
        <w:t>Chủ nhà hàng hoặc bộ phận quản lý, sử dụng hệ</w:t>
      </w:r>
      <w:r>
        <w:rPr>
          <w:spacing w:val="-3"/>
          <w:sz w:val="26"/>
        </w:rPr>
        <w:t xml:space="preserve"> </w:t>
      </w:r>
      <w:r>
        <w:rPr>
          <w:sz w:val="26"/>
        </w:rPr>
        <w:t>thống</w:t>
      </w:r>
      <w:r>
        <w:rPr>
          <w:spacing w:val="-3"/>
          <w:sz w:val="26"/>
        </w:rPr>
        <w:t xml:space="preserve"> </w:t>
      </w:r>
      <w:r>
        <w:rPr>
          <w:sz w:val="26"/>
        </w:rPr>
        <w:t>để</w:t>
      </w:r>
      <w:r>
        <w:rPr>
          <w:spacing w:val="-2"/>
          <w:sz w:val="26"/>
        </w:rPr>
        <w:t xml:space="preserve"> </w:t>
      </w:r>
      <w:r>
        <w:rPr>
          <w:sz w:val="26"/>
        </w:rPr>
        <w:t>giám</w:t>
      </w:r>
      <w:r>
        <w:rPr>
          <w:spacing w:val="-3"/>
          <w:sz w:val="26"/>
        </w:rPr>
        <w:t xml:space="preserve"> </w:t>
      </w:r>
      <w:r>
        <w:rPr>
          <w:sz w:val="26"/>
        </w:rPr>
        <w:t>sát</w:t>
      </w:r>
      <w:r>
        <w:rPr>
          <w:spacing w:val="-3"/>
          <w:sz w:val="26"/>
        </w:rPr>
        <w:t xml:space="preserve"> </w:t>
      </w:r>
      <w:r>
        <w:rPr>
          <w:sz w:val="26"/>
        </w:rPr>
        <w:t>hoạt</w:t>
      </w:r>
      <w:r>
        <w:rPr>
          <w:spacing w:val="-3"/>
          <w:sz w:val="26"/>
        </w:rPr>
        <w:t xml:space="preserve"> </w:t>
      </w:r>
      <w:r>
        <w:rPr>
          <w:sz w:val="26"/>
        </w:rPr>
        <w:t>động</w:t>
      </w:r>
      <w:r>
        <w:rPr>
          <w:spacing w:val="-3"/>
          <w:sz w:val="26"/>
        </w:rPr>
        <w:t xml:space="preserve"> </w:t>
      </w:r>
      <w:r>
        <w:rPr>
          <w:sz w:val="26"/>
        </w:rPr>
        <w:t>kinh</w:t>
      </w:r>
      <w:r>
        <w:rPr>
          <w:spacing w:val="-3"/>
          <w:sz w:val="26"/>
        </w:rPr>
        <w:t xml:space="preserve"> </w:t>
      </w:r>
      <w:r>
        <w:rPr>
          <w:sz w:val="26"/>
        </w:rPr>
        <w:t>doanh,</w:t>
      </w:r>
      <w:r>
        <w:rPr>
          <w:spacing w:val="-3"/>
          <w:sz w:val="26"/>
        </w:rPr>
        <w:t xml:space="preserve"> </w:t>
      </w:r>
      <w:r>
        <w:rPr>
          <w:sz w:val="26"/>
        </w:rPr>
        <w:t>cấu</w:t>
      </w:r>
      <w:r>
        <w:rPr>
          <w:spacing w:val="-3"/>
          <w:sz w:val="26"/>
        </w:rPr>
        <w:t xml:space="preserve"> </w:t>
      </w:r>
      <w:r>
        <w:rPr>
          <w:sz w:val="26"/>
        </w:rPr>
        <w:t>hình</w:t>
      </w:r>
      <w:r>
        <w:rPr>
          <w:spacing w:val="-3"/>
          <w:sz w:val="26"/>
        </w:rPr>
        <w:t xml:space="preserve"> </w:t>
      </w:r>
      <w:r>
        <w:rPr>
          <w:sz w:val="26"/>
        </w:rPr>
        <w:t>sơ</w:t>
      </w:r>
      <w:r>
        <w:rPr>
          <w:spacing w:val="-3"/>
          <w:sz w:val="26"/>
        </w:rPr>
        <w:t xml:space="preserve"> </w:t>
      </w:r>
      <w:r>
        <w:rPr>
          <w:sz w:val="26"/>
        </w:rPr>
        <w:t>đồ</w:t>
      </w:r>
      <w:r>
        <w:rPr>
          <w:spacing w:val="-2"/>
          <w:sz w:val="26"/>
        </w:rPr>
        <w:t xml:space="preserve"> </w:t>
      </w:r>
      <w:r>
        <w:rPr>
          <w:sz w:val="26"/>
        </w:rPr>
        <w:t>bàn</w:t>
      </w:r>
      <w:r>
        <w:rPr>
          <w:spacing w:val="-3"/>
          <w:sz w:val="26"/>
        </w:rPr>
        <w:t xml:space="preserve"> </w:t>
      </w:r>
      <w:r>
        <w:rPr>
          <w:sz w:val="26"/>
        </w:rPr>
        <w:t>ăn,</w:t>
      </w:r>
      <w:r>
        <w:rPr>
          <w:spacing w:val="-3"/>
          <w:sz w:val="26"/>
        </w:rPr>
        <w:t xml:space="preserve"> </w:t>
      </w:r>
      <w:r>
        <w:rPr>
          <w:sz w:val="26"/>
        </w:rPr>
        <w:t>thiết</w:t>
      </w:r>
      <w:r>
        <w:rPr>
          <w:spacing w:val="-3"/>
          <w:sz w:val="26"/>
        </w:rPr>
        <w:t xml:space="preserve"> </w:t>
      </w:r>
      <w:r>
        <w:rPr>
          <w:sz w:val="26"/>
        </w:rPr>
        <w:t>lập</w:t>
      </w:r>
      <w:r>
        <w:rPr>
          <w:spacing w:val="-3"/>
          <w:sz w:val="26"/>
        </w:rPr>
        <w:t xml:space="preserve"> </w:t>
      </w:r>
      <w:r>
        <w:rPr>
          <w:sz w:val="26"/>
        </w:rPr>
        <w:t>danh mục thực đơn và quản lý tài khoản nhân viên.</w:t>
      </w:r>
    </w:p>
    <w:p w14:paraId="4E87F8EC" w14:textId="77777777" w:rsidR="001631D6" w:rsidRDefault="00000000">
      <w:pPr>
        <w:pStyle w:val="ListParagraph"/>
        <w:numPr>
          <w:ilvl w:val="2"/>
          <w:numId w:val="11"/>
        </w:numPr>
        <w:tabs>
          <w:tab w:val="left" w:pos="721"/>
        </w:tabs>
        <w:spacing w:before="0" w:line="278" w:lineRule="auto"/>
        <w:ind w:left="721" w:right="424"/>
        <w:rPr>
          <w:sz w:val="26"/>
        </w:rPr>
      </w:pPr>
      <w:r>
        <w:rPr>
          <w:b/>
          <w:sz w:val="26"/>
        </w:rPr>
        <w:t>Đối</w:t>
      </w:r>
      <w:r>
        <w:rPr>
          <w:b/>
          <w:spacing w:val="-17"/>
          <w:sz w:val="26"/>
        </w:rPr>
        <w:t xml:space="preserve"> </w:t>
      </w:r>
      <w:r>
        <w:rPr>
          <w:b/>
          <w:sz w:val="26"/>
        </w:rPr>
        <w:t>tượng</w:t>
      </w:r>
      <w:r>
        <w:rPr>
          <w:b/>
          <w:spacing w:val="-16"/>
          <w:sz w:val="26"/>
        </w:rPr>
        <w:t xml:space="preserve"> </w:t>
      </w:r>
      <w:r>
        <w:rPr>
          <w:b/>
          <w:sz w:val="26"/>
        </w:rPr>
        <w:t>nghiên</w:t>
      </w:r>
      <w:r>
        <w:rPr>
          <w:b/>
          <w:spacing w:val="-14"/>
          <w:sz w:val="26"/>
        </w:rPr>
        <w:t xml:space="preserve"> </w:t>
      </w:r>
      <w:r>
        <w:rPr>
          <w:b/>
          <w:sz w:val="26"/>
        </w:rPr>
        <w:t>cứu:</w:t>
      </w:r>
      <w:r>
        <w:rPr>
          <w:b/>
          <w:spacing w:val="-17"/>
          <w:sz w:val="26"/>
        </w:rPr>
        <w:t xml:space="preserve"> </w:t>
      </w:r>
      <w:r>
        <w:rPr>
          <w:sz w:val="26"/>
        </w:rPr>
        <w:t>Quy</w:t>
      </w:r>
      <w:r>
        <w:rPr>
          <w:spacing w:val="-14"/>
          <w:sz w:val="26"/>
        </w:rPr>
        <w:t xml:space="preserve"> </w:t>
      </w:r>
      <w:r>
        <w:rPr>
          <w:sz w:val="26"/>
        </w:rPr>
        <w:t>trình</w:t>
      </w:r>
      <w:r>
        <w:rPr>
          <w:spacing w:val="-15"/>
          <w:sz w:val="26"/>
        </w:rPr>
        <w:t xml:space="preserve"> </w:t>
      </w:r>
      <w:r>
        <w:rPr>
          <w:sz w:val="26"/>
        </w:rPr>
        <w:t>vòng</w:t>
      </w:r>
      <w:r>
        <w:rPr>
          <w:spacing w:val="-17"/>
          <w:sz w:val="26"/>
        </w:rPr>
        <w:t xml:space="preserve"> </w:t>
      </w:r>
      <w:r>
        <w:rPr>
          <w:sz w:val="26"/>
        </w:rPr>
        <w:t>đời</w:t>
      </w:r>
      <w:r>
        <w:rPr>
          <w:spacing w:val="-14"/>
          <w:sz w:val="26"/>
        </w:rPr>
        <w:t xml:space="preserve"> </w:t>
      </w:r>
      <w:r>
        <w:rPr>
          <w:sz w:val="26"/>
        </w:rPr>
        <w:t>phát</w:t>
      </w:r>
      <w:r>
        <w:rPr>
          <w:spacing w:val="-17"/>
          <w:sz w:val="26"/>
        </w:rPr>
        <w:t xml:space="preserve"> </w:t>
      </w:r>
      <w:r>
        <w:rPr>
          <w:sz w:val="26"/>
        </w:rPr>
        <w:t>triển</w:t>
      </w:r>
      <w:r>
        <w:rPr>
          <w:spacing w:val="-14"/>
          <w:sz w:val="26"/>
        </w:rPr>
        <w:t xml:space="preserve"> </w:t>
      </w:r>
      <w:r>
        <w:rPr>
          <w:sz w:val="26"/>
        </w:rPr>
        <w:t>phần</w:t>
      </w:r>
      <w:r>
        <w:rPr>
          <w:spacing w:val="-15"/>
          <w:sz w:val="26"/>
        </w:rPr>
        <w:t xml:space="preserve"> </w:t>
      </w:r>
      <w:r>
        <w:rPr>
          <w:sz w:val="26"/>
        </w:rPr>
        <w:t>mềm</w:t>
      </w:r>
      <w:r>
        <w:rPr>
          <w:spacing w:val="-17"/>
          <w:sz w:val="26"/>
        </w:rPr>
        <w:t xml:space="preserve"> </w:t>
      </w:r>
      <w:r>
        <w:rPr>
          <w:sz w:val="26"/>
        </w:rPr>
        <w:t>di</w:t>
      </w:r>
      <w:r>
        <w:rPr>
          <w:spacing w:val="-16"/>
          <w:sz w:val="26"/>
        </w:rPr>
        <w:t xml:space="preserve"> </w:t>
      </w:r>
      <w:r>
        <w:rPr>
          <w:sz w:val="26"/>
        </w:rPr>
        <w:t>động</w:t>
      </w:r>
      <w:r>
        <w:rPr>
          <w:spacing w:val="-16"/>
          <w:sz w:val="26"/>
        </w:rPr>
        <w:t xml:space="preserve"> </w:t>
      </w:r>
      <w:r>
        <w:rPr>
          <w:sz w:val="26"/>
        </w:rPr>
        <w:t>(SDLC), kiến</w:t>
      </w:r>
      <w:r>
        <w:rPr>
          <w:spacing w:val="-3"/>
          <w:sz w:val="26"/>
        </w:rPr>
        <w:t xml:space="preserve"> </w:t>
      </w:r>
      <w:r>
        <w:rPr>
          <w:sz w:val="26"/>
        </w:rPr>
        <w:t>trúc</w:t>
      </w:r>
      <w:r>
        <w:rPr>
          <w:spacing w:val="-3"/>
          <w:sz w:val="26"/>
        </w:rPr>
        <w:t xml:space="preserve"> </w:t>
      </w:r>
      <w:r>
        <w:rPr>
          <w:sz w:val="26"/>
        </w:rPr>
        <w:t>kết</w:t>
      </w:r>
      <w:r>
        <w:rPr>
          <w:spacing w:val="-3"/>
          <w:sz w:val="26"/>
        </w:rPr>
        <w:t xml:space="preserve"> </w:t>
      </w:r>
      <w:r>
        <w:rPr>
          <w:sz w:val="26"/>
        </w:rPr>
        <w:t>nối</w:t>
      </w:r>
      <w:r>
        <w:rPr>
          <w:spacing w:val="-3"/>
          <w:sz w:val="26"/>
        </w:rPr>
        <w:t xml:space="preserve"> </w:t>
      </w:r>
      <w:proofErr w:type="spellStart"/>
      <w:r>
        <w:rPr>
          <w:sz w:val="26"/>
        </w:rPr>
        <w:t>Client</w:t>
      </w:r>
      <w:proofErr w:type="spellEnd"/>
      <w:r>
        <w:rPr>
          <w:sz w:val="26"/>
        </w:rPr>
        <w:t xml:space="preserve"> -</w:t>
      </w:r>
      <w:r>
        <w:rPr>
          <w:spacing w:val="-3"/>
          <w:sz w:val="26"/>
        </w:rPr>
        <w:t xml:space="preserve"> </w:t>
      </w:r>
      <w:r>
        <w:rPr>
          <w:sz w:val="26"/>
        </w:rPr>
        <w:t>Server</w:t>
      </w:r>
      <w:r>
        <w:rPr>
          <w:spacing w:val="-3"/>
          <w:sz w:val="26"/>
        </w:rPr>
        <w:t xml:space="preserve"> </w:t>
      </w:r>
      <w:r>
        <w:rPr>
          <w:sz w:val="26"/>
        </w:rPr>
        <w:t>qua</w:t>
      </w:r>
      <w:r>
        <w:rPr>
          <w:spacing w:val="-3"/>
          <w:sz w:val="26"/>
        </w:rPr>
        <w:t xml:space="preserve"> </w:t>
      </w:r>
      <w:r>
        <w:rPr>
          <w:sz w:val="26"/>
        </w:rPr>
        <w:t>mạng</w:t>
      </w:r>
      <w:r>
        <w:rPr>
          <w:spacing w:val="-3"/>
          <w:sz w:val="26"/>
        </w:rPr>
        <w:t xml:space="preserve"> </w:t>
      </w:r>
      <w:proofErr w:type="spellStart"/>
      <w:r>
        <w:rPr>
          <w:sz w:val="26"/>
        </w:rPr>
        <w:t>Internet</w:t>
      </w:r>
      <w:proofErr w:type="spellEnd"/>
      <w:r>
        <w:rPr>
          <w:spacing w:val="-3"/>
          <w:sz w:val="26"/>
        </w:rPr>
        <w:t xml:space="preserve"> </w:t>
      </w:r>
      <w:r>
        <w:rPr>
          <w:sz w:val="26"/>
        </w:rPr>
        <w:t>và</w:t>
      </w:r>
      <w:r>
        <w:rPr>
          <w:spacing w:val="-3"/>
          <w:sz w:val="26"/>
        </w:rPr>
        <w:t xml:space="preserve"> </w:t>
      </w:r>
      <w:r>
        <w:rPr>
          <w:sz w:val="26"/>
        </w:rPr>
        <w:t>các</w:t>
      </w:r>
      <w:r>
        <w:rPr>
          <w:spacing w:val="-3"/>
          <w:sz w:val="26"/>
        </w:rPr>
        <w:t xml:space="preserve"> </w:t>
      </w:r>
      <w:r>
        <w:rPr>
          <w:sz w:val="26"/>
        </w:rPr>
        <w:t>kỹ</w:t>
      </w:r>
      <w:r>
        <w:rPr>
          <w:spacing w:val="-3"/>
          <w:sz w:val="26"/>
        </w:rPr>
        <w:t xml:space="preserve"> </w:t>
      </w:r>
      <w:r>
        <w:rPr>
          <w:sz w:val="26"/>
        </w:rPr>
        <w:t>thuật</w:t>
      </w:r>
      <w:r>
        <w:rPr>
          <w:spacing w:val="-3"/>
          <w:sz w:val="26"/>
        </w:rPr>
        <w:t xml:space="preserve"> </w:t>
      </w:r>
      <w:r>
        <w:rPr>
          <w:sz w:val="26"/>
        </w:rPr>
        <w:t>tối</w:t>
      </w:r>
      <w:r>
        <w:rPr>
          <w:spacing w:val="-1"/>
          <w:sz w:val="26"/>
        </w:rPr>
        <w:t xml:space="preserve"> </w:t>
      </w:r>
      <w:r>
        <w:rPr>
          <w:sz w:val="26"/>
        </w:rPr>
        <w:t>ưu</w:t>
      </w:r>
      <w:r>
        <w:rPr>
          <w:spacing w:val="-3"/>
          <w:sz w:val="26"/>
        </w:rPr>
        <w:t xml:space="preserve"> </w:t>
      </w:r>
      <w:r>
        <w:rPr>
          <w:sz w:val="26"/>
        </w:rPr>
        <w:t>hóa</w:t>
      </w:r>
      <w:r>
        <w:rPr>
          <w:spacing w:val="-3"/>
          <w:sz w:val="26"/>
        </w:rPr>
        <w:t xml:space="preserve"> </w:t>
      </w:r>
      <w:r>
        <w:rPr>
          <w:sz w:val="26"/>
        </w:rPr>
        <w:t xml:space="preserve">trải nghiệm người dùng (UX/UI) trên nền tảng </w:t>
      </w:r>
      <w:proofErr w:type="spellStart"/>
      <w:r>
        <w:rPr>
          <w:sz w:val="26"/>
        </w:rPr>
        <w:t>Android</w:t>
      </w:r>
      <w:proofErr w:type="spellEnd"/>
      <w:r>
        <w:rPr>
          <w:sz w:val="26"/>
        </w:rPr>
        <w:t>.</w:t>
      </w:r>
    </w:p>
    <w:p w14:paraId="516544C8" w14:textId="77777777" w:rsidR="001631D6" w:rsidRDefault="00000000">
      <w:pPr>
        <w:pStyle w:val="ListParagraph"/>
        <w:numPr>
          <w:ilvl w:val="1"/>
          <w:numId w:val="11"/>
        </w:numPr>
        <w:tabs>
          <w:tab w:val="left" w:pos="454"/>
        </w:tabs>
        <w:spacing w:before="160"/>
        <w:ind w:left="454" w:hanging="452"/>
        <w:jc w:val="both"/>
        <w:rPr>
          <w:b/>
          <w:sz w:val="26"/>
        </w:rPr>
      </w:pPr>
      <w:bookmarkStart w:id="7" w:name="_bookmark7"/>
      <w:bookmarkEnd w:id="7"/>
      <w:r>
        <w:rPr>
          <w:b/>
          <w:sz w:val="26"/>
        </w:rPr>
        <w:t>Mục</w:t>
      </w:r>
      <w:r>
        <w:rPr>
          <w:b/>
          <w:spacing w:val="-6"/>
          <w:sz w:val="26"/>
        </w:rPr>
        <w:t xml:space="preserve"> </w:t>
      </w:r>
      <w:r>
        <w:rPr>
          <w:b/>
          <w:sz w:val="26"/>
        </w:rPr>
        <w:t>tiêu</w:t>
      </w:r>
      <w:r>
        <w:rPr>
          <w:b/>
          <w:spacing w:val="-5"/>
          <w:sz w:val="26"/>
        </w:rPr>
        <w:t xml:space="preserve"> </w:t>
      </w:r>
      <w:r>
        <w:rPr>
          <w:b/>
          <w:sz w:val="26"/>
        </w:rPr>
        <w:t>của</w:t>
      </w:r>
      <w:r>
        <w:rPr>
          <w:b/>
          <w:spacing w:val="-3"/>
          <w:sz w:val="26"/>
        </w:rPr>
        <w:t xml:space="preserve"> </w:t>
      </w:r>
      <w:r>
        <w:rPr>
          <w:b/>
          <w:sz w:val="26"/>
        </w:rPr>
        <w:t>đề</w:t>
      </w:r>
      <w:r>
        <w:rPr>
          <w:b/>
          <w:spacing w:val="-5"/>
          <w:sz w:val="26"/>
        </w:rPr>
        <w:t xml:space="preserve"> tài</w:t>
      </w:r>
    </w:p>
    <w:p w14:paraId="350C9EB3" w14:textId="77777777" w:rsidR="001631D6" w:rsidRDefault="00000000">
      <w:pPr>
        <w:pStyle w:val="ListParagraph"/>
        <w:numPr>
          <w:ilvl w:val="2"/>
          <w:numId w:val="11"/>
        </w:numPr>
        <w:tabs>
          <w:tab w:val="left" w:pos="721"/>
        </w:tabs>
        <w:spacing w:before="205" w:line="278" w:lineRule="auto"/>
        <w:ind w:left="721" w:right="422"/>
        <w:rPr>
          <w:sz w:val="26"/>
        </w:rPr>
      </w:pPr>
      <w:r>
        <w:rPr>
          <w:b/>
          <w:sz w:val="26"/>
        </w:rPr>
        <w:t xml:space="preserve">Mục tiêu kỹ thuật: </w:t>
      </w:r>
      <w:r>
        <w:rPr>
          <w:sz w:val="26"/>
        </w:rPr>
        <w:t xml:space="preserve">Nghiên cứu ngôn ngữ </w:t>
      </w:r>
      <w:proofErr w:type="spellStart"/>
      <w:r>
        <w:rPr>
          <w:sz w:val="26"/>
        </w:rPr>
        <w:t>Kotlin</w:t>
      </w:r>
      <w:proofErr w:type="spellEnd"/>
      <w:r>
        <w:rPr>
          <w:sz w:val="26"/>
        </w:rPr>
        <w:t xml:space="preserve"> và IDE </w:t>
      </w:r>
      <w:proofErr w:type="spellStart"/>
      <w:r>
        <w:rPr>
          <w:sz w:val="26"/>
        </w:rPr>
        <w:t>Android</w:t>
      </w:r>
      <w:proofErr w:type="spellEnd"/>
      <w:r>
        <w:rPr>
          <w:sz w:val="26"/>
        </w:rPr>
        <w:t xml:space="preserve"> </w:t>
      </w:r>
      <w:proofErr w:type="spellStart"/>
      <w:r>
        <w:rPr>
          <w:sz w:val="26"/>
        </w:rPr>
        <w:t>Studio</w:t>
      </w:r>
      <w:proofErr w:type="spellEnd"/>
      <w:r>
        <w:rPr>
          <w:sz w:val="26"/>
        </w:rPr>
        <w:t xml:space="preserve">; làm chủ thư viện </w:t>
      </w:r>
      <w:proofErr w:type="spellStart"/>
      <w:r>
        <w:rPr>
          <w:sz w:val="26"/>
        </w:rPr>
        <w:t>Retrofit</w:t>
      </w:r>
      <w:proofErr w:type="spellEnd"/>
      <w:r>
        <w:rPr>
          <w:sz w:val="26"/>
        </w:rPr>
        <w:t xml:space="preserve"> để gọi API từ xa; triển khai thành công </w:t>
      </w:r>
      <w:proofErr w:type="spellStart"/>
      <w:r>
        <w:rPr>
          <w:sz w:val="26"/>
        </w:rPr>
        <w:t>Backend</w:t>
      </w:r>
      <w:proofErr w:type="spellEnd"/>
      <w:r>
        <w:rPr>
          <w:sz w:val="26"/>
        </w:rPr>
        <w:t xml:space="preserve"> bằng </w:t>
      </w:r>
      <w:proofErr w:type="spellStart"/>
      <w:r>
        <w:rPr>
          <w:sz w:val="26"/>
        </w:rPr>
        <w:t>NodeJS</w:t>
      </w:r>
      <w:proofErr w:type="spellEnd"/>
      <w:r>
        <w:rPr>
          <w:spacing w:val="-9"/>
          <w:sz w:val="26"/>
        </w:rPr>
        <w:t xml:space="preserve"> </w:t>
      </w:r>
      <w:r>
        <w:rPr>
          <w:sz w:val="26"/>
        </w:rPr>
        <w:t>và</w:t>
      </w:r>
      <w:r>
        <w:rPr>
          <w:spacing w:val="-10"/>
          <w:sz w:val="26"/>
        </w:rPr>
        <w:t xml:space="preserve"> </w:t>
      </w:r>
      <w:r>
        <w:rPr>
          <w:sz w:val="26"/>
        </w:rPr>
        <w:t>cơ</w:t>
      </w:r>
      <w:r>
        <w:rPr>
          <w:spacing w:val="-10"/>
          <w:sz w:val="26"/>
        </w:rPr>
        <w:t xml:space="preserve"> </w:t>
      </w:r>
      <w:r>
        <w:rPr>
          <w:sz w:val="26"/>
        </w:rPr>
        <w:t>sở</w:t>
      </w:r>
      <w:r>
        <w:rPr>
          <w:spacing w:val="-10"/>
          <w:sz w:val="26"/>
        </w:rPr>
        <w:t xml:space="preserve"> </w:t>
      </w:r>
      <w:r>
        <w:rPr>
          <w:sz w:val="26"/>
        </w:rPr>
        <w:t>dữ</w:t>
      </w:r>
      <w:r>
        <w:rPr>
          <w:spacing w:val="-6"/>
          <w:sz w:val="26"/>
        </w:rPr>
        <w:t xml:space="preserve"> </w:t>
      </w:r>
      <w:r>
        <w:rPr>
          <w:sz w:val="26"/>
        </w:rPr>
        <w:t>liệu</w:t>
      </w:r>
      <w:r>
        <w:rPr>
          <w:spacing w:val="-10"/>
          <w:sz w:val="26"/>
        </w:rPr>
        <w:t xml:space="preserve"> </w:t>
      </w:r>
      <w:proofErr w:type="spellStart"/>
      <w:r>
        <w:rPr>
          <w:sz w:val="26"/>
        </w:rPr>
        <w:t>MySQL</w:t>
      </w:r>
      <w:proofErr w:type="spellEnd"/>
      <w:r>
        <w:rPr>
          <w:spacing w:val="-17"/>
          <w:sz w:val="26"/>
        </w:rPr>
        <w:t xml:space="preserve"> </w:t>
      </w:r>
      <w:r>
        <w:rPr>
          <w:sz w:val="26"/>
        </w:rPr>
        <w:t>trực</w:t>
      </w:r>
      <w:r>
        <w:rPr>
          <w:spacing w:val="-8"/>
          <w:sz w:val="26"/>
        </w:rPr>
        <w:t xml:space="preserve"> </w:t>
      </w:r>
      <w:r>
        <w:rPr>
          <w:sz w:val="26"/>
        </w:rPr>
        <w:t>tuyến</w:t>
      </w:r>
      <w:r>
        <w:rPr>
          <w:spacing w:val="-8"/>
          <w:sz w:val="26"/>
        </w:rPr>
        <w:t xml:space="preserve"> </w:t>
      </w:r>
      <w:r>
        <w:rPr>
          <w:sz w:val="26"/>
        </w:rPr>
        <w:t>trên</w:t>
      </w:r>
      <w:r>
        <w:rPr>
          <w:spacing w:val="-10"/>
          <w:sz w:val="26"/>
        </w:rPr>
        <w:t xml:space="preserve"> </w:t>
      </w:r>
      <w:r>
        <w:rPr>
          <w:sz w:val="26"/>
        </w:rPr>
        <w:t>hạ</w:t>
      </w:r>
      <w:r>
        <w:rPr>
          <w:spacing w:val="-7"/>
          <w:sz w:val="26"/>
        </w:rPr>
        <w:t xml:space="preserve"> </w:t>
      </w:r>
      <w:r>
        <w:rPr>
          <w:sz w:val="26"/>
        </w:rPr>
        <w:t>tầng</w:t>
      </w:r>
      <w:r>
        <w:rPr>
          <w:spacing w:val="-8"/>
          <w:sz w:val="26"/>
        </w:rPr>
        <w:t xml:space="preserve"> </w:t>
      </w:r>
      <w:r>
        <w:rPr>
          <w:sz w:val="26"/>
        </w:rPr>
        <w:t>đám</w:t>
      </w:r>
      <w:r>
        <w:rPr>
          <w:spacing w:val="-7"/>
          <w:sz w:val="26"/>
        </w:rPr>
        <w:t xml:space="preserve"> </w:t>
      </w:r>
      <w:r>
        <w:rPr>
          <w:sz w:val="26"/>
        </w:rPr>
        <w:t>mây</w:t>
      </w:r>
      <w:r>
        <w:rPr>
          <w:spacing w:val="-7"/>
          <w:sz w:val="26"/>
        </w:rPr>
        <w:t xml:space="preserve"> </w:t>
      </w:r>
      <w:r>
        <w:rPr>
          <w:sz w:val="26"/>
        </w:rPr>
        <w:t>(</w:t>
      </w:r>
      <w:proofErr w:type="spellStart"/>
      <w:r>
        <w:rPr>
          <w:sz w:val="26"/>
        </w:rPr>
        <w:t>Cloud</w:t>
      </w:r>
      <w:proofErr w:type="spellEnd"/>
      <w:r>
        <w:rPr>
          <w:spacing w:val="-10"/>
          <w:sz w:val="26"/>
        </w:rPr>
        <w:t xml:space="preserve"> </w:t>
      </w:r>
      <w:r>
        <w:rPr>
          <w:sz w:val="26"/>
        </w:rPr>
        <w:t>Server)</w:t>
      </w:r>
    </w:p>
    <w:p w14:paraId="4030FE09" w14:textId="77777777" w:rsidR="001631D6" w:rsidRDefault="00000000">
      <w:pPr>
        <w:pStyle w:val="ListParagraph"/>
        <w:numPr>
          <w:ilvl w:val="2"/>
          <w:numId w:val="11"/>
        </w:numPr>
        <w:tabs>
          <w:tab w:val="left" w:pos="721"/>
        </w:tabs>
        <w:spacing w:before="0" w:line="278" w:lineRule="auto"/>
        <w:ind w:left="721" w:right="421"/>
        <w:rPr>
          <w:sz w:val="26"/>
        </w:rPr>
      </w:pPr>
      <w:r>
        <w:rPr>
          <w:b/>
          <w:sz w:val="26"/>
        </w:rPr>
        <w:t xml:space="preserve">Mục tiêu chức năng: </w:t>
      </w:r>
      <w:r>
        <w:rPr>
          <w:sz w:val="26"/>
        </w:rPr>
        <w:t>Hoàn thiện giải pháp nghiệp vụ khép kín, tối ưu hóa liên kết</w:t>
      </w:r>
      <w:r>
        <w:rPr>
          <w:spacing w:val="-5"/>
          <w:sz w:val="26"/>
        </w:rPr>
        <w:t xml:space="preserve"> </w:t>
      </w:r>
      <w:r>
        <w:rPr>
          <w:sz w:val="26"/>
        </w:rPr>
        <w:t>nội</w:t>
      </w:r>
      <w:r>
        <w:rPr>
          <w:spacing w:val="-3"/>
          <w:sz w:val="26"/>
        </w:rPr>
        <w:t xml:space="preserve"> </w:t>
      </w:r>
      <w:r>
        <w:rPr>
          <w:sz w:val="26"/>
        </w:rPr>
        <w:t>bộ</w:t>
      </w:r>
      <w:r>
        <w:rPr>
          <w:spacing w:val="-5"/>
          <w:sz w:val="26"/>
        </w:rPr>
        <w:t xml:space="preserve"> </w:t>
      </w:r>
      <w:r>
        <w:rPr>
          <w:sz w:val="26"/>
        </w:rPr>
        <w:t>3</w:t>
      </w:r>
      <w:r>
        <w:rPr>
          <w:spacing w:val="-3"/>
          <w:sz w:val="26"/>
        </w:rPr>
        <w:t xml:space="preserve"> </w:t>
      </w:r>
      <w:r>
        <w:rPr>
          <w:sz w:val="26"/>
        </w:rPr>
        <w:t>bên:</w:t>
      </w:r>
      <w:r>
        <w:rPr>
          <w:spacing w:val="-8"/>
          <w:sz w:val="26"/>
        </w:rPr>
        <w:t xml:space="preserve"> </w:t>
      </w:r>
      <w:r>
        <w:rPr>
          <w:sz w:val="26"/>
        </w:rPr>
        <w:t>Tính</w:t>
      </w:r>
      <w:r>
        <w:rPr>
          <w:spacing w:val="-1"/>
          <w:sz w:val="26"/>
        </w:rPr>
        <w:t xml:space="preserve"> </w:t>
      </w:r>
      <w:r>
        <w:rPr>
          <w:sz w:val="26"/>
        </w:rPr>
        <w:t>năng</w:t>
      </w:r>
      <w:r>
        <w:rPr>
          <w:spacing w:val="-5"/>
          <w:sz w:val="26"/>
        </w:rPr>
        <w:t xml:space="preserve"> </w:t>
      </w:r>
      <w:r>
        <w:rPr>
          <w:sz w:val="26"/>
        </w:rPr>
        <w:t>quét</w:t>
      </w:r>
      <w:r>
        <w:rPr>
          <w:spacing w:val="-5"/>
          <w:sz w:val="26"/>
        </w:rPr>
        <w:t xml:space="preserve"> </w:t>
      </w:r>
      <w:r>
        <w:rPr>
          <w:sz w:val="26"/>
        </w:rPr>
        <w:t>mã</w:t>
      </w:r>
      <w:r>
        <w:rPr>
          <w:spacing w:val="-3"/>
          <w:sz w:val="26"/>
        </w:rPr>
        <w:t xml:space="preserve"> </w:t>
      </w:r>
      <w:r>
        <w:rPr>
          <w:sz w:val="26"/>
        </w:rPr>
        <w:t>QR</w:t>
      </w:r>
      <w:r>
        <w:rPr>
          <w:spacing w:val="-3"/>
          <w:sz w:val="26"/>
        </w:rPr>
        <w:t xml:space="preserve"> </w:t>
      </w:r>
      <w:r>
        <w:rPr>
          <w:sz w:val="26"/>
        </w:rPr>
        <w:t>định</w:t>
      </w:r>
      <w:r>
        <w:rPr>
          <w:spacing w:val="-3"/>
          <w:sz w:val="26"/>
        </w:rPr>
        <w:t xml:space="preserve"> </w:t>
      </w:r>
      <w:r>
        <w:rPr>
          <w:sz w:val="26"/>
        </w:rPr>
        <w:t>danh</w:t>
      </w:r>
      <w:r>
        <w:rPr>
          <w:spacing w:val="-5"/>
          <w:sz w:val="26"/>
        </w:rPr>
        <w:t xml:space="preserve"> </w:t>
      </w:r>
      <w:r>
        <w:rPr>
          <w:sz w:val="26"/>
        </w:rPr>
        <w:t>tại</w:t>
      </w:r>
      <w:r>
        <w:rPr>
          <w:spacing w:val="-3"/>
          <w:sz w:val="26"/>
        </w:rPr>
        <w:t xml:space="preserve"> </w:t>
      </w:r>
      <w:r>
        <w:rPr>
          <w:sz w:val="26"/>
        </w:rPr>
        <w:t>bàn</w:t>
      </w:r>
      <w:r>
        <w:rPr>
          <w:spacing w:val="-3"/>
          <w:sz w:val="26"/>
        </w:rPr>
        <w:t xml:space="preserve"> </w:t>
      </w:r>
      <w:r>
        <w:rPr>
          <w:sz w:val="26"/>
        </w:rPr>
        <w:t>cho</w:t>
      </w:r>
      <w:r>
        <w:rPr>
          <w:spacing w:val="-3"/>
          <w:sz w:val="26"/>
        </w:rPr>
        <w:t xml:space="preserve"> </w:t>
      </w:r>
      <w:r>
        <w:rPr>
          <w:sz w:val="26"/>
        </w:rPr>
        <w:t>Khách</w:t>
      </w:r>
      <w:r>
        <w:rPr>
          <w:spacing w:val="-2"/>
          <w:sz w:val="26"/>
        </w:rPr>
        <w:t xml:space="preserve"> </w:t>
      </w:r>
      <w:r>
        <w:rPr>
          <w:sz w:val="26"/>
        </w:rPr>
        <w:t>hàng;</w:t>
      </w:r>
      <w:r>
        <w:rPr>
          <w:spacing w:val="-8"/>
          <w:sz w:val="26"/>
        </w:rPr>
        <w:t xml:space="preserve"> </w:t>
      </w:r>
      <w:r>
        <w:rPr>
          <w:sz w:val="26"/>
        </w:rPr>
        <w:t>Tính năng theo dõi sơ đồ bàn thời gian thực và xử lý hóa đơn thông minh cho Nhân viên (</w:t>
      </w:r>
      <w:proofErr w:type="spellStart"/>
      <w:r>
        <w:rPr>
          <w:sz w:val="26"/>
        </w:rPr>
        <w:t>Staff</w:t>
      </w:r>
      <w:proofErr w:type="spellEnd"/>
      <w:r>
        <w:rPr>
          <w:sz w:val="26"/>
        </w:rPr>
        <w:t>); Tính năng nhận đơn, cập nhật trạng thái món cho bộ phận Bếp (</w:t>
      </w:r>
      <w:proofErr w:type="spellStart"/>
      <w:r>
        <w:rPr>
          <w:sz w:val="26"/>
        </w:rPr>
        <w:t>Kitchen</w:t>
      </w:r>
      <w:proofErr w:type="spellEnd"/>
      <w:r>
        <w:rPr>
          <w:sz w:val="26"/>
        </w:rPr>
        <w:t xml:space="preserve"> </w:t>
      </w:r>
      <w:proofErr w:type="spellStart"/>
      <w:r>
        <w:rPr>
          <w:sz w:val="26"/>
        </w:rPr>
        <w:t>Staff</w:t>
      </w:r>
      <w:proofErr w:type="spellEnd"/>
      <w:r>
        <w:rPr>
          <w:sz w:val="26"/>
        </w:rPr>
        <w:t>); Tính năng quản lý thực đơn và phân quyền tài khoản cho Quản trị viên (</w:t>
      </w:r>
      <w:proofErr w:type="spellStart"/>
      <w:r>
        <w:rPr>
          <w:sz w:val="26"/>
        </w:rPr>
        <w:t>Admin</w:t>
      </w:r>
      <w:proofErr w:type="spellEnd"/>
      <w:r>
        <w:rPr>
          <w:sz w:val="26"/>
        </w:rPr>
        <w:t>).</w:t>
      </w:r>
    </w:p>
    <w:p w14:paraId="328E8446" w14:textId="77777777" w:rsidR="001631D6" w:rsidRDefault="001631D6">
      <w:pPr>
        <w:pStyle w:val="ListParagraph"/>
        <w:spacing w:line="278" w:lineRule="auto"/>
        <w:rPr>
          <w:sz w:val="26"/>
        </w:rPr>
        <w:sectPr w:rsidR="001631D6">
          <w:pgSz w:w="12250" w:h="15850"/>
          <w:pgMar w:top="1060" w:right="992" w:bottom="1260" w:left="1700" w:header="0" w:footer="1010" w:gutter="0"/>
          <w:cols w:space="720"/>
        </w:sectPr>
      </w:pPr>
    </w:p>
    <w:p w14:paraId="20754594" w14:textId="77777777" w:rsidR="001631D6" w:rsidRDefault="00000000">
      <w:pPr>
        <w:spacing w:before="70"/>
        <w:ind w:left="438"/>
        <w:rPr>
          <w:b/>
          <w:color w:val="0D2841"/>
          <w:spacing w:val="-4"/>
          <w:sz w:val="26"/>
        </w:rPr>
      </w:pPr>
      <w:bookmarkStart w:id="8" w:name="_bookmark8"/>
      <w:bookmarkEnd w:id="8"/>
      <w:r>
        <w:rPr>
          <w:b/>
          <w:color w:val="0D2841"/>
          <w:sz w:val="26"/>
        </w:rPr>
        <w:lastRenderedPageBreak/>
        <w:t>CHƯƠNG</w:t>
      </w:r>
      <w:r>
        <w:rPr>
          <w:b/>
          <w:color w:val="0D2841"/>
          <w:spacing w:val="-7"/>
          <w:sz w:val="26"/>
        </w:rPr>
        <w:t xml:space="preserve"> </w:t>
      </w:r>
      <w:r>
        <w:rPr>
          <w:b/>
          <w:color w:val="0D2841"/>
          <w:sz w:val="26"/>
        </w:rPr>
        <w:t>2:</w:t>
      </w:r>
      <w:r>
        <w:rPr>
          <w:b/>
          <w:color w:val="0D2841"/>
          <w:spacing w:val="-7"/>
          <w:sz w:val="26"/>
        </w:rPr>
        <w:t xml:space="preserve"> </w:t>
      </w:r>
      <w:r>
        <w:rPr>
          <w:b/>
          <w:color w:val="0D2841"/>
          <w:sz w:val="26"/>
        </w:rPr>
        <w:t>KIẾN</w:t>
      </w:r>
      <w:r>
        <w:rPr>
          <w:b/>
          <w:color w:val="0D2841"/>
          <w:spacing w:val="-10"/>
          <w:sz w:val="26"/>
        </w:rPr>
        <w:t xml:space="preserve"> </w:t>
      </w:r>
      <w:r>
        <w:rPr>
          <w:b/>
          <w:color w:val="0D2841"/>
          <w:sz w:val="26"/>
        </w:rPr>
        <w:t>TRÚC</w:t>
      </w:r>
      <w:r>
        <w:rPr>
          <w:b/>
          <w:color w:val="0D2841"/>
          <w:spacing w:val="-7"/>
          <w:sz w:val="26"/>
        </w:rPr>
        <w:t xml:space="preserve"> </w:t>
      </w:r>
      <w:r>
        <w:rPr>
          <w:b/>
          <w:color w:val="0D2841"/>
          <w:sz w:val="26"/>
        </w:rPr>
        <w:t>HỆ</w:t>
      </w:r>
      <w:r>
        <w:rPr>
          <w:b/>
          <w:color w:val="0D2841"/>
          <w:spacing w:val="-9"/>
          <w:sz w:val="26"/>
        </w:rPr>
        <w:t xml:space="preserve"> </w:t>
      </w:r>
      <w:r>
        <w:rPr>
          <w:b/>
          <w:color w:val="0D2841"/>
          <w:sz w:val="26"/>
        </w:rPr>
        <w:t>THỐNG</w:t>
      </w:r>
      <w:r>
        <w:rPr>
          <w:b/>
          <w:color w:val="0D2841"/>
          <w:spacing w:val="-11"/>
          <w:sz w:val="26"/>
        </w:rPr>
        <w:t xml:space="preserve"> </w:t>
      </w:r>
      <w:r>
        <w:rPr>
          <w:b/>
          <w:color w:val="0D2841"/>
          <w:sz w:val="26"/>
        </w:rPr>
        <w:t>VÀ</w:t>
      </w:r>
      <w:r>
        <w:rPr>
          <w:b/>
          <w:color w:val="0D2841"/>
          <w:spacing w:val="-10"/>
          <w:sz w:val="26"/>
        </w:rPr>
        <w:t xml:space="preserve"> </w:t>
      </w:r>
      <w:r>
        <w:rPr>
          <w:b/>
          <w:color w:val="0D2841"/>
          <w:sz w:val="26"/>
        </w:rPr>
        <w:t>THIẾT</w:t>
      </w:r>
      <w:r>
        <w:rPr>
          <w:b/>
          <w:color w:val="0D2841"/>
          <w:spacing w:val="-11"/>
          <w:sz w:val="26"/>
        </w:rPr>
        <w:t xml:space="preserve"> </w:t>
      </w:r>
      <w:r>
        <w:rPr>
          <w:b/>
          <w:color w:val="0D2841"/>
          <w:sz w:val="26"/>
        </w:rPr>
        <w:t>KẾ</w:t>
      </w:r>
      <w:r>
        <w:rPr>
          <w:b/>
          <w:color w:val="0D2841"/>
          <w:spacing w:val="-4"/>
          <w:sz w:val="26"/>
        </w:rPr>
        <w:t xml:space="preserve"> </w:t>
      </w:r>
      <w:r>
        <w:rPr>
          <w:b/>
          <w:color w:val="0D2841"/>
          <w:sz w:val="26"/>
        </w:rPr>
        <w:t>CƠ</w:t>
      </w:r>
      <w:r>
        <w:rPr>
          <w:b/>
          <w:color w:val="0D2841"/>
          <w:spacing w:val="-7"/>
          <w:sz w:val="26"/>
        </w:rPr>
        <w:t xml:space="preserve"> </w:t>
      </w:r>
      <w:r>
        <w:rPr>
          <w:b/>
          <w:color w:val="0D2841"/>
          <w:sz w:val="26"/>
        </w:rPr>
        <w:t>SỞ</w:t>
      </w:r>
      <w:r>
        <w:rPr>
          <w:b/>
          <w:color w:val="0D2841"/>
          <w:spacing w:val="-2"/>
          <w:sz w:val="26"/>
        </w:rPr>
        <w:t xml:space="preserve"> </w:t>
      </w:r>
      <w:r>
        <w:rPr>
          <w:b/>
          <w:color w:val="0D2841"/>
          <w:sz w:val="26"/>
        </w:rPr>
        <w:t>DỮ</w:t>
      </w:r>
      <w:r>
        <w:rPr>
          <w:b/>
          <w:color w:val="0D2841"/>
          <w:spacing w:val="-7"/>
          <w:sz w:val="26"/>
        </w:rPr>
        <w:t xml:space="preserve"> </w:t>
      </w:r>
      <w:r>
        <w:rPr>
          <w:b/>
          <w:color w:val="0D2841"/>
          <w:spacing w:val="-4"/>
          <w:sz w:val="26"/>
        </w:rPr>
        <w:t>LIỆU</w:t>
      </w:r>
    </w:p>
    <w:p w14:paraId="4DFAF191" w14:textId="77777777" w:rsidR="001631D6" w:rsidRDefault="001631D6">
      <w:pPr>
        <w:spacing w:before="70"/>
        <w:ind w:left="438"/>
        <w:rPr>
          <w:b/>
          <w:color w:val="0D2841"/>
          <w:spacing w:val="-4"/>
          <w:sz w:val="26"/>
        </w:rPr>
      </w:pPr>
    </w:p>
    <w:p w14:paraId="2F12275C" w14:textId="77777777" w:rsidR="001631D6" w:rsidRDefault="00000000">
      <w:pPr>
        <w:spacing w:before="70"/>
        <w:rPr>
          <w:rFonts w:eastAsia="SimSun"/>
          <w:b/>
          <w:sz w:val="26"/>
          <w:szCs w:val="26"/>
        </w:rPr>
      </w:pPr>
      <w:r>
        <w:rPr>
          <w:b/>
          <w:color w:val="0D2841"/>
          <w:spacing w:val="-4"/>
          <w:sz w:val="26"/>
          <w:szCs w:val="26"/>
          <w:lang w:val="vi-VN"/>
        </w:rPr>
        <w:t xml:space="preserve">2.1. </w:t>
      </w:r>
      <w:r>
        <w:rPr>
          <w:rFonts w:eastAsia="SimSun"/>
          <w:b/>
          <w:sz w:val="26"/>
          <w:szCs w:val="26"/>
        </w:rPr>
        <w:t>Mô tả hệ thống</w:t>
      </w:r>
    </w:p>
    <w:p w14:paraId="667CCC89" w14:textId="77777777" w:rsidR="001631D6" w:rsidRDefault="00000000">
      <w:pPr>
        <w:spacing w:before="70"/>
        <w:rPr>
          <w:rFonts w:eastAsia="SimSun"/>
          <w:b/>
          <w:sz w:val="26"/>
          <w:szCs w:val="26"/>
          <w:lang w:val="vi-VN"/>
        </w:rPr>
      </w:pPr>
      <w:r>
        <w:rPr>
          <w:rFonts w:eastAsia="SimSun"/>
          <w:b/>
          <w:sz w:val="26"/>
          <w:szCs w:val="26"/>
          <w:lang w:val="vi-VN"/>
        </w:rPr>
        <w:t>2.1.1. Giới thiệu :</w:t>
      </w:r>
    </w:p>
    <w:p w14:paraId="5CBF94FC" w14:textId="77777777" w:rsidR="001631D6" w:rsidRDefault="00000000">
      <w:pPr>
        <w:pStyle w:val="NormalWeb"/>
      </w:pPr>
      <w:proofErr w:type="spellStart"/>
      <w:r>
        <w:t>FutureSushi</w:t>
      </w:r>
      <w:proofErr w:type="spellEnd"/>
      <w:r>
        <w:t xml:space="preserve"> </w:t>
      </w:r>
      <w:proofErr w:type="spellStart"/>
      <w:r>
        <w:t>là</w:t>
      </w:r>
      <w:proofErr w:type="spellEnd"/>
      <w:r>
        <w:t xml:space="preserve"> </w:t>
      </w:r>
      <w:proofErr w:type="spellStart"/>
      <w:r>
        <w:t>ứng</w:t>
      </w:r>
      <w:proofErr w:type="spellEnd"/>
      <w:r>
        <w:t xml:space="preserve"> </w:t>
      </w:r>
      <w:proofErr w:type="spellStart"/>
      <w:r>
        <w:t>dụng</w:t>
      </w:r>
      <w:proofErr w:type="spellEnd"/>
      <w:r>
        <w:t xml:space="preserve"> Android </w:t>
      </w:r>
      <w:proofErr w:type="spellStart"/>
      <w:r>
        <w:t>hỗ</w:t>
      </w:r>
      <w:proofErr w:type="spellEnd"/>
      <w:r>
        <w:t xml:space="preserve"> </w:t>
      </w:r>
      <w:proofErr w:type="spellStart"/>
      <w:r>
        <w:t>trợ</w:t>
      </w:r>
      <w:proofErr w:type="spellEnd"/>
      <w:r>
        <w:t xml:space="preserve"> </w:t>
      </w:r>
      <w:proofErr w:type="spellStart"/>
      <w:r>
        <w:t>gọi</w:t>
      </w:r>
      <w:proofErr w:type="spellEnd"/>
      <w:r>
        <w:t xml:space="preserve"> </w:t>
      </w:r>
      <w:proofErr w:type="spellStart"/>
      <w:r>
        <w:t>món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thông</w:t>
      </w:r>
      <w:proofErr w:type="spellEnd"/>
      <w:r>
        <w:t xml:space="preserve"> qua </w:t>
      </w:r>
      <w:proofErr w:type="spellStart"/>
      <w:r>
        <w:t>mã</w:t>
      </w:r>
      <w:proofErr w:type="spellEnd"/>
      <w:r>
        <w:t xml:space="preserve"> QR </w:t>
      </w:r>
      <w:proofErr w:type="spellStart"/>
      <w:r>
        <w:t>tại</w:t>
      </w:r>
      <w:proofErr w:type="spellEnd"/>
      <w:r>
        <w:t xml:space="preserve"> </w:t>
      </w:r>
      <w:proofErr w:type="spellStart"/>
      <w:r>
        <w:t>bàn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quét</w:t>
      </w:r>
      <w:proofErr w:type="spellEnd"/>
      <w:r>
        <w:t xml:space="preserve"> </w:t>
      </w:r>
      <w:proofErr w:type="spellStart"/>
      <w:r>
        <w:t>mã</w:t>
      </w:r>
      <w:proofErr w:type="spellEnd"/>
      <w:r>
        <w:t xml:space="preserve"> QR </w:t>
      </w:r>
      <w:proofErr w:type="spellStart"/>
      <w:r>
        <w:t>nhằm</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bàn</w:t>
      </w:r>
      <w:proofErr w:type="spellEnd"/>
      <w:r>
        <w:t xml:space="preserve"> </w:t>
      </w:r>
      <w:proofErr w:type="spellStart"/>
      <w:r>
        <w:t>đang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xem</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ăn</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hoặc</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để</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tích</w:t>
      </w:r>
      <w:proofErr w:type="spellEnd"/>
      <w:r>
        <w:t xml:space="preserve"> </w:t>
      </w:r>
      <w:proofErr w:type="spellStart"/>
      <w:r>
        <w:t>lũy</w:t>
      </w:r>
      <w:proofErr w:type="spellEnd"/>
      <w:r>
        <w:t xml:space="preserve"> </w:t>
      </w:r>
      <w:proofErr w:type="spellStart"/>
      <w:r>
        <w:t>điểm</w:t>
      </w:r>
      <w:proofErr w:type="spellEnd"/>
      <w:r>
        <w:t xml:space="preserve"> </w:t>
      </w:r>
      <w:proofErr w:type="spellStart"/>
      <w:r>
        <w:t>thưởng</w:t>
      </w:r>
      <w:proofErr w:type="spellEnd"/>
      <w:r>
        <w:t>.</w:t>
      </w:r>
    </w:p>
    <w:p w14:paraId="3CC372FF" w14:textId="77777777" w:rsidR="001631D6" w:rsidRDefault="00000000">
      <w:pPr>
        <w:pStyle w:val="NormalWeb"/>
      </w:pP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bếp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bàn</w:t>
      </w:r>
      <w:proofErr w:type="spellEnd"/>
      <w:r>
        <w:t xml:space="preserve"> </w:t>
      </w:r>
      <w:proofErr w:type="spellStart"/>
      <w:r>
        <w:t>ăn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bếp</w:t>
      </w:r>
      <w:proofErr w:type="spellEnd"/>
      <w:r>
        <w:t xml:space="preserve"> </w:t>
      </w:r>
      <w:proofErr w:type="spellStart"/>
      <w:r>
        <w:t>nhận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món</w:t>
      </w:r>
      <w:proofErr w:type="spellEnd"/>
      <w:r>
        <w:t xml:space="preserve"> </w:t>
      </w:r>
      <w:proofErr w:type="spellStart"/>
      <w:r>
        <w:t>cần</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món</w:t>
      </w:r>
      <w:proofErr w:type="spellEnd"/>
      <w:r>
        <w:t xml:space="preserve"> </w:t>
      </w:r>
      <w:proofErr w:type="spellStart"/>
      <w:r>
        <w:t>ăn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món</w:t>
      </w:r>
      <w:proofErr w:type="spellEnd"/>
      <w:r>
        <w:t xml:space="preserve"> </w:t>
      </w:r>
      <w:proofErr w:type="spellStart"/>
      <w:r>
        <w:t>ăn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bàn</w:t>
      </w:r>
      <w:proofErr w:type="spellEnd"/>
      <w:r>
        <w:t xml:space="preserve"> </w:t>
      </w:r>
      <w:proofErr w:type="spellStart"/>
      <w:r>
        <w:t>ăn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w:t>
      </w:r>
    </w:p>
    <w:p w14:paraId="311F663F" w14:textId="77777777" w:rsidR="001631D6" w:rsidRDefault="00000000">
      <w:pPr>
        <w:pStyle w:val="NormalWeb"/>
      </w:pPr>
      <w:proofErr w:type="spellStart"/>
      <w:r>
        <w:t>Ứng</w:t>
      </w:r>
      <w:proofErr w:type="spellEnd"/>
      <w:r>
        <w:t xml:space="preserve"> </w:t>
      </w:r>
      <w:proofErr w:type="spellStart"/>
      <w:r>
        <w:t>dụng</w:t>
      </w:r>
      <w:proofErr w:type="spellEnd"/>
      <w:r>
        <w:t xml:space="preserve"> Android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thông</w:t>
      </w:r>
      <w:proofErr w:type="spellEnd"/>
      <w:r>
        <w:t xml:space="preserve"> qua REST API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Node.js </w:t>
      </w:r>
      <w:proofErr w:type="spellStart"/>
      <w:r>
        <w:t>và</w:t>
      </w:r>
      <w:proofErr w:type="spellEnd"/>
      <w:r>
        <w:t xml:space="preserve"> Express.js.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trên</w:t>
      </w:r>
      <w:proofErr w:type="spellEnd"/>
      <w:r>
        <w:t xml:space="preserve"> MySQL </w:t>
      </w:r>
      <w:proofErr w:type="spellStart"/>
      <w:r>
        <w:t>thông</w:t>
      </w:r>
      <w:proofErr w:type="spellEnd"/>
      <w:r>
        <w:t xml:space="preserve"> qua </w:t>
      </w:r>
      <w:proofErr w:type="spellStart"/>
      <w:r>
        <w:t>Sequelize</w:t>
      </w:r>
      <w:proofErr w:type="spellEnd"/>
      <w:r>
        <w:t xml:space="preserve"> ORM.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JWT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PayOS</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w:t>
      </w:r>
    </w:p>
    <w:p w14:paraId="1CA24EEA" w14:textId="77777777" w:rsidR="001631D6" w:rsidRDefault="00000000">
      <w:pPr>
        <w:pStyle w:val="NormalWeb"/>
        <w:rPr>
          <w:b/>
          <w:bCs/>
          <w:sz w:val="26"/>
          <w:szCs w:val="26"/>
          <w:lang w:val="vi-VN"/>
        </w:rPr>
      </w:pPr>
      <w:r>
        <w:rPr>
          <w:b/>
          <w:bCs/>
          <w:sz w:val="26"/>
          <w:szCs w:val="26"/>
          <w:lang w:val="vi-VN"/>
        </w:rPr>
        <w:t xml:space="preserve">2.1.2 </w:t>
      </w:r>
      <w:proofErr w:type="spellStart"/>
      <w:r>
        <w:rPr>
          <w:b/>
          <w:bCs/>
          <w:sz w:val="26"/>
          <w:szCs w:val="26"/>
        </w:rPr>
        <w:t>Đối</w:t>
      </w:r>
      <w:proofErr w:type="spellEnd"/>
      <w:r>
        <w:rPr>
          <w:b/>
          <w:bCs/>
          <w:sz w:val="26"/>
          <w:szCs w:val="26"/>
        </w:rPr>
        <w:t xml:space="preserve"> </w:t>
      </w:r>
      <w:proofErr w:type="spellStart"/>
      <w:r>
        <w:rPr>
          <w:b/>
          <w:bCs/>
          <w:sz w:val="26"/>
          <w:szCs w:val="26"/>
        </w:rPr>
        <w:t>tượng</w:t>
      </w:r>
      <w:proofErr w:type="spellEnd"/>
      <w:r>
        <w:rPr>
          <w:b/>
          <w:bCs/>
          <w:sz w:val="26"/>
          <w:szCs w:val="26"/>
        </w:rPr>
        <w:t xml:space="preserve"> </w:t>
      </w:r>
      <w:proofErr w:type="spellStart"/>
      <w:r>
        <w:rPr>
          <w:b/>
          <w:bCs/>
          <w:sz w:val="26"/>
          <w:szCs w:val="26"/>
        </w:rPr>
        <w:t>sử</w:t>
      </w:r>
      <w:proofErr w:type="spellEnd"/>
      <w:r>
        <w:rPr>
          <w:b/>
          <w:bCs/>
          <w:sz w:val="26"/>
          <w:szCs w:val="26"/>
        </w:rPr>
        <w:t xml:space="preserve"> </w:t>
      </w:r>
      <w:proofErr w:type="spellStart"/>
      <w:r>
        <w:rPr>
          <w:b/>
          <w:bCs/>
          <w:sz w:val="26"/>
          <w:szCs w:val="26"/>
        </w:rPr>
        <w:t>dụng</w:t>
      </w:r>
      <w:proofErr w:type="spellEnd"/>
      <w:r>
        <w:rPr>
          <w:b/>
          <w:bCs/>
          <w:sz w:val="26"/>
          <w:szCs w:val="26"/>
        </w:rPr>
        <w:t xml:space="preserve"> </w:t>
      </w:r>
      <w:proofErr w:type="spellStart"/>
      <w:r>
        <w:rPr>
          <w:b/>
          <w:bCs/>
          <w:sz w:val="26"/>
          <w:szCs w:val="26"/>
        </w:rPr>
        <w:t>hệ</w:t>
      </w:r>
      <w:proofErr w:type="spellEnd"/>
      <w:r>
        <w:rPr>
          <w:b/>
          <w:bCs/>
          <w:sz w:val="26"/>
          <w:szCs w:val="26"/>
        </w:rPr>
        <w:t xml:space="preserve"> </w:t>
      </w:r>
      <w:proofErr w:type="spellStart"/>
      <w:r>
        <w:rPr>
          <w:b/>
          <w:bCs/>
          <w:sz w:val="26"/>
          <w:szCs w:val="26"/>
        </w:rPr>
        <w:t>thống</w:t>
      </w:r>
      <w:proofErr w:type="spellEnd"/>
      <w:r>
        <w:rPr>
          <w:b/>
          <w:bCs/>
          <w:sz w:val="26"/>
          <w:szCs w:val="26"/>
          <w:lang w:val="vi-VN"/>
        </w:rPr>
        <w:t xml:space="preserve"> :</w:t>
      </w:r>
    </w:p>
    <w:tbl>
      <w:tblPr>
        <w:tblStyle w:val="TableGrid"/>
        <w:tblW w:w="9792" w:type="dxa"/>
        <w:tblLayout w:type="fixed"/>
        <w:tblLook w:val="04A0" w:firstRow="1" w:lastRow="0" w:firstColumn="1" w:lastColumn="0" w:noHBand="0" w:noVBand="1"/>
      </w:tblPr>
      <w:tblGrid>
        <w:gridCol w:w="4896"/>
        <w:gridCol w:w="4896"/>
      </w:tblGrid>
      <w:tr w:rsidR="001631D6" w14:paraId="63EB3CAB" w14:textId="77777777">
        <w:tc>
          <w:tcPr>
            <w:tcW w:w="4896" w:type="dxa"/>
            <w:shd w:val="clear" w:color="auto" w:fill="1D2A44"/>
            <w:tcMar>
              <w:top w:w="80" w:type="dxa"/>
              <w:left w:w="80" w:type="dxa"/>
              <w:bottom w:w="80" w:type="dxa"/>
              <w:right w:w="80" w:type="dxa"/>
            </w:tcMar>
            <w:vAlign w:val="center"/>
          </w:tcPr>
          <w:p w14:paraId="19BA1A30" w14:textId="77777777" w:rsidR="001631D6" w:rsidRDefault="00000000">
            <w:pPr>
              <w:spacing w:line="283" w:lineRule="auto"/>
              <w:jc w:val="both"/>
              <w:rPr>
                <w:rFonts w:ascii="Arial" w:eastAsia="SimSun" w:hAnsi="Arial" w:cs="Arial"/>
                <w:sz w:val="24"/>
                <w:szCs w:val="24"/>
              </w:rPr>
            </w:pPr>
            <w:proofErr w:type="spellStart"/>
            <w:r>
              <w:rPr>
                <w:rFonts w:eastAsia="SimSun"/>
                <w:b/>
                <w:bCs/>
                <w:sz w:val="24"/>
                <w:szCs w:val="24"/>
                <w:lang w:val="en-US" w:eastAsia="zh-CN" w:bidi="ar"/>
              </w:rPr>
              <w:t>Đối</w:t>
            </w:r>
            <w:proofErr w:type="spellEnd"/>
            <w:r>
              <w:rPr>
                <w:rFonts w:eastAsia="SimSun"/>
                <w:b/>
                <w:bCs/>
                <w:sz w:val="24"/>
                <w:szCs w:val="24"/>
                <w:lang w:val="en-US" w:eastAsia="zh-CN" w:bidi="ar"/>
              </w:rPr>
              <w:t xml:space="preserve"> </w:t>
            </w:r>
            <w:proofErr w:type="spellStart"/>
            <w:r>
              <w:rPr>
                <w:rFonts w:eastAsia="SimSun"/>
                <w:b/>
                <w:bCs/>
                <w:sz w:val="24"/>
                <w:szCs w:val="24"/>
                <w:lang w:val="en-US" w:eastAsia="zh-CN" w:bidi="ar"/>
              </w:rPr>
              <w:t>tượng</w:t>
            </w:r>
            <w:proofErr w:type="spellEnd"/>
          </w:p>
        </w:tc>
        <w:tc>
          <w:tcPr>
            <w:tcW w:w="4896" w:type="dxa"/>
            <w:shd w:val="clear" w:color="auto" w:fill="1D2A44"/>
            <w:tcMar>
              <w:top w:w="80" w:type="dxa"/>
              <w:left w:w="80" w:type="dxa"/>
              <w:bottom w:w="80" w:type="dxa"/>
              <w:right w:w="80" w:type="dxa"/>
            </w:tcMar>
            <w:vAlign w:val="center"/>
          </w:tcPr>
          <w:p w14:paraId="138B593D" w14:textId="77777777" w:rsidR="001631D6" w:rsidRDefault="00000000">
            <w:pPr>
              <w:spacing w:line="283" w:lineRule="auto"/>
              <w:jc w:val="both"/>
              <w:rPr>
                <w:rFonts w:eastAsia="SimSun"/>
                <w:b/>
                <w:bCs/>
                <w:sz w:val="24"/>
                <w:szCs w:val="24"/>
              </w:rPr>
            </w:pPr>
            <w:r>
              <w:rPr>
                <w:rFonts w:eastAsia="SimSun"/>
                <w:b/>
                <w:bCs/>
                <w:sz w:val="24"/>
                <w:szCs w:val="24"/>
              </w:rPr>
              <w:t>Mô tả</w:t>
            </w:r>
          </w:p>
        </w:tc>
      </w:tr>
      <w:tr w:rsidR="001631D6" w14:paraId="34C87E2D" w14:textId="77777777">
        <w:tc>
          <w:tcPr>
            <w:tcW w:w="4896" w:type="dxa"/>
            <w:tcMar>
              <w:top w:w="80" w:type="dxa"/>
              <w:left w:w="80" w:type="dxa"/>
              <w:bottom w:w="80" w:type="dxa"/>
              <w:right w:w="80" w:type="dxa"/>
            </w:tcMar>
            <w:vAlign w:val="center"/>
          </w:tcPr>
          <w:p w14:paraId="52835F36" w14:textId="77777777" w:rsidR="001631D6" w:rsidRDefault="00000000">
            <w:pPr>
              <w:spacing w:line="283" w:lineRule="auto"/>
              <w:jc w:val="both"/>
              <w:rPr>
                <w:rFonts w:eastAsia="SimSun"/>
                <w:sz w:val="24"/>
                <w:szCs w:val="24"/>
              </w:rPr>
            </w:pPr>
            <w:proofErr w:type="spellStart"/>
            <w:r>
              <w:rPr>
                <w:rFonts w:eastAsia="SimSun"/>
                <w:sz w:val="24"/>
                <w:szCs w:val="24"/>
              </w:rPr>
              <w:t>Guest</w:t>
            </w:r>
            <w:proofErr w:type="spellEnd"/>
          </w:p>
        </w:tc>
        <w:tc>
          <w:tcPr>
            <w:tcW w:w="4896" w:type="dxa"/>
            <w:tcMar>
              <w:top w:w="80" w:type="dxa"/>
              <w:left w:w="80" w:type="dxa"/>
              <w:bottom w:w="80" w:type="dxa"/>
              <w:right w:w="80" w:type="dxa"/>
            </w:tcMar>
            <w:vAlign w:val="center"/>
          </w:tcPr>
          <w:p w14:paraId="14E87476" w14:textId="77777777" w:rsidR="001631D6" w:rsidRDefault="00000000">
            <w:pPr>
              <w:spacing w:line="283" w:lineRule="auto"/>
              <w:jc w:val="both"/>
              <w:rPr>
                <w:rFonts w:eastAsia="SimSun"/>
                <w:sz w:val="24"/>
                <w:szCs w:val="24"/>
              </w:rPr>
            </w:pPr>
            <w:r>
              <w:rPr>
                <w:rFonts w:eastAsia="SimSun"/>
                <w:sz w:val="24"/>
                <w:szCs w:val="24"/>
              </w:rPr>
              <w:t>Quét QR, xem thực đơn, đặt món không cần đăng nhập</w:t>
            </w:r>
          </w:p>
        </w:tc>
      </w:tr>
      <w:tr w:rsidR="001631D6" w14:paraId="7A167537" w14:textId="77777777">
        <w:tc>
          <w:tcPr>
            <w:tcW w:w="4896" w:type="dxa"/>
            <w:tcMar>
              <w:top w:w="80" w:type="dxa"/>
              <w:left w:w="80" w:type="dxa"/>
              <w:bottom w:w="80" w:type="dxa"/>
              <w:right w:w="80" w:type="dxa"/>
            </w:tcMar>
            <w:vAlign w:val="center"/>
          </w:tcPr>
          <w:p w14:paraId="0A9D5DBE" w14:textId="77777777" w:rsidR="001631D6" w:rsidRDefault="00000000">
            <w:pPr>
              <w:spacing w:line="283" w:lineRule="auto"/>
              <w:jc w:val="both"/>
              <w:rPr>
                <w:rFonts w:eastAsia="SimSun"/>
                <w:sz w:val="24"/>
                <w:szCs w:val="24"/>
              </w:rPr>
            </w:pPr>
            <w:proofErr w:type="spellStart"/>
            <w:r>
              <w:rPr>
                <w:rFonts w:eastAsia="SimSun"/>
                <w:sz w:val="24"/>
                <w:szCs w:val="24"/>
              </w:rPr>
              <w:t>Customer</w:t>
            </w:r>
            <w:proofErr w:type="spellEnd"/>
          </w:p>
        </w:tc>
        <w:tc>
          <w:tcPr>
            <w:tcW w:w="4896" w:type="dxa"/>
            <w:tcMar>
              <w:top w:w="80" w:type="dxa"/>
              <w:left w:w="80" w:type="dxa"/>
              <w:bottom w:w="80" w:type="dxa"/>
              <w:right w:w="80" w:type="dxa"/>
            </w:tcMar>
            <w:vAlign w:val="center"/>
          </w:tcPr>
          <w:p w14:paraId="5221E9E2" w14:textId="77777777" w:rsidR="001631D6" w:rsidRDefault="00000000">
            <w:pPr>
              <w:spacing w:line="283" w:lineRule="auto"/>
              <w:jc w:val="both"/>
              <w:rPr>
                <w:rFonts w:eastAsia="SimSun"/>
                <w:sz w:val="24"/>
                <w:szCs w:val="24"/>
              </w:rPr>
            </w:pPr>
            <w:r>
              <w:rPr>
                <w:rFonts w:eastAsia="SimSun"/>
                <w:sz w:val="24"/>
                <w:szCs w:val="24"/>
              </w:rPr>
              <w:t>Đăng nhập, đặt món, xem lịch sử đơn hàng, tích điểm</w:t>
            </w:r>
          </w:p>
        </w:tc>
      </w:tr>
      <w:tr w:rsidR="001631D6" w14:paraId="447795BF" w14:textId="77777777">
        <w:tc>
          <w:tcPr>
            <w:tcW w:w="4896" w:type="dxa"/>
            <w:tcMar>
              <w:top w:w="80" w:type="dxa"/>
              <w:left w:w="80" w:type="dxa"/>
              <w:bottom w:w="80" w:type="dxa"/>
              <w:right w:w="80" w:type="dxa"/>
            </w:tcMar>
            <w:vAlign w:val="center"/>
          </w:tcPr>
          <w:p w14:paraId="4A9BB152" w14:textId="77777777" w:rsidR="001631D6" w:rsidRDefault="00000000">
            <w:pPr>
              <w:spacing w:line="283" w:lineRule="auto"/>
              <w:jc w:val="both"/>
              <w:rPr>
                <w:rFonts w:eastAsia="SimSun"/>
                <w:sz w:val="24"/>
                <w:szCs w:val="24"/>
              </w:rPr>
            </w:pPr>
            <w:proofErr w:type="spellStart"/>
            <w:r>
              <w:rPr>
                <w:rFonts w:eastAsia="SimSun"/>
                <w:sz w:val="24"/>
                <w:szCs w:val="24"/>
              </w:rPr>
              <w:t>Staff</w:t>
            </w:r>
            <w:proofErr w:type="spellEnd"/>
          </w:p>
        </w:tc>
        <w:tc>
          <w:tcPr>
            <w:tcW w:w="4896" w:type="dxa"/>
            <w:tcMar>
              <w:top w:w="80" w:type="dxa"/>
              <w:left w:w="80" w:type="dxa"/>
              <w:bottom w:w="80" w:type="dxa"/>
              <w:right w:w="80" w:type="dxa"/>
            </w:tcMar>
            <w:vAlign w:val="center"/>
          </w:tcPr>
          <w:p w14:paraId="51EE77D2" w14:textId="77777777" w:rsidR="001631D6" w:rsidRDefault="00000000">
            <w:pPr>
              <w:spacing w:line="283" w:lineRule="auto"/>
              <w:jc w:val="both"/>
              <w:rPr>
                <w:rFonts w:eastAsia="SimSun"/>
                <w:sz w:val="24"/>
                <w:szCs w:val="24"/>
              </w:rPr>
            </w:pPr>
            <w:r>
              <w:rPr>
                <w:rFonts w:eastAsia="SimSun"/>
                <w:sz w:val="24"/>
                <w:szCs w:val="24"/>
              </w:rPr>
              <w:t>Xác nhận đơn, quản lý bàn, thanh toán</w:t>
            </w:r>
          </w:p>
        </w:tc>
      </w:tr>
      <w:tr w:rsidR="001631D6" w14:paraId="6C3FCC8F" w14:textId="77777777">
        <w:tc>
          <w:tcPr>
            <w:tcW w:w="4896" w:type="dxa"/>
            <w:tcMar>
              <w:top w:w="80" w:type="dxa"/>
              <w:left w:w="80" w:type="dxa"/>
              <w:bottom w:w="80" w:type="dxa"/>
              <w:right w:w="80" w:type="dxa"/>
            </w:tcMar>
            <w:vAlign w:val="center"/>
          </w:tcPr>
          <w:p w14:paraId="3AB88DCA" w14:textId="77777777" w:rsidR="001631D6" w:rsidRDefault="00000000">
            <w:pPr>
              <w:spacing w:line="283" w:lineRule="auto"/>
              <w:jc w:val="both"/>
              <w:rPr>
                <w:rFonts w:eastAsia="SimSun"/>
                <w:sz w:val="24"/>
                <w:szCs w:val="24"/>
              </w:rPr>
            </w:pPr>
            <w:proofErr w:type="spellStart"/>
            <w:r>
              <w:rPr>
                <w:rFonts w:eastAsia="SimSun"/>
                <w:sz w:val="24"/>
                <w:szCs w:val="24"/>
              </w:rPr>
              <w:t>Kitchen</w:t>
            </w:r>
            <w:proofErr w:type="spellEnd"/>
          </w:p>
        </w:tc>
        <w:tc>
          <w:tcPr>
            <w:tcW w:w="4896" w:type="dxa"/>
            <w:tcMar>
              <w:top w:w="80" w:type="dxa"/>
              <w:left w:w="80" w:type="dxa"/>
              <w:bottom w:w="80" w:type="dxa"/>
              <w:right w:w="80" w:type="dxa"/>
            </w:tcMar>
            <w:vAlign w:val="center"/>
          </w:tcPr>
          <w:p w14:paraId="55244A36" w14:textId="77777777" w:rsidR="001631D6" w:rsidRDefault="00000000">
            <w:pPr>
              <w:spacing w:line="283" w:lineRule="auto"/>
              <w:jc w:val="both"/>
              <w:rPr>
                <w:rFonts w:eastAsia="SimSun"/>
                <w:sz w:val="24"/>
                <w:szCs w:val="24"/>
              </w:rPr>
            </w:pPr>
            <w:r>
              <w:rPr>
                <w:rFonts w:eastAsia="SimSun"/>
                <w:sz w:val="24"/>
                <w:szCs w:val="24"/>
              </w:rPr>
              <w:t>Nhận đơn, cập nhật trạng thái chế biến</w:t>
            </w:r>
          </w:p>
        </w:tc>
      </w:tr>
      <w:tr w:rsidR="001631D6" w14:paraId="66A7B1F8" w14:textId="77777777">
        <w:tc>
          <w:tcPr>
            <w:tcW w:w="4896" w:type="dxa"/>
            <w:tcMar>
              <w:top w:w="80" w:type="dxa"/>
              <w:left w:w="80" w:type="dxa"/>
              <w:bottom w:w="80" w:type="dxa"/>
              <w:right w:w="80" w:type="dxa"/>
            </w:tcMar>
            <w:vAlign w:val="center"/>
          </w:tcPr>
          <w:p w14:paraId="66978D12" w14:textId="77777777" w:rsidR="001631D6" w:rsidRDefault="00000000">
            <w:pPr>
              <w:spacing w:line="283" w:lineRule="auto"/>
              <w:jc w:val="both"/>
              <w:rPr>
                <w:rFonts w:eastAsia="SimSun"/>
                <w:sz w:val="24"/>
                <w:szCs w:val="24"/>
              </w:rPr>
            </w:pPr>
            <w:proofErr w:type="spellStart"/>
            <w:r>
              <w:rPr>
                <w:rFonts w:eastAsia="SimSun"/>
                <w:sz w:val="24"/>
                <w:szCs w:val="24"/>
              </w:rPr>
              <w:t>Admin</w:t>
            </w:r>
            <w:proofErr w:type="spellEnd"/>
          </w:p>
        </w:tc>
        <w:tc>
          <w:tcPr>
            <w:tcW w:w="4896" w:type="dxa"/>
            <w:tcMar>
              <w:top w:w="80" w:type="dxa"/>
              <w:left w:w="80" w:type="dxa"/>
              <w:bottom w:w="80" w:type="dxa"/>
              <w:right w:w="80" w:type="dxa"/>
            </w:tcMar>
            <w:vAlign w:val="center"/>
          </w:tcPr>
          <w:p w14:paraId="5F0BE6F2" w14:textId="77777777" w:rsidR="001631D6" w:rsidRDefault="00000000">
            <w:pPr>
              <w:spacing w:line="283" w:lineRule="auto"/>
              <w:jc w:val="both"/>
              <w:rPr>
                <w:rFonts w:eastAsia="SimSun"/>
                <w:sz w:val="24"/>
                <w:szCs w:val="24"/>
              </w:rPr>
            </w:pPr>
            <w:r>
              <w:rPr>
                <w:rFonts w:eastAsia="SimSun"/>
                <w:sz w:val="24"/>
                <w:szCs w:val="24"/>
              </w:rPr>
              <w:t>Quản lý toàn bộ hệ thống</w:t>
            </w:r>
          </w:p>
        </w:tc>
      </w:tr>
    </w:tbl>
    <w:p w14:paraId="4A63720D" w14:textId="77777777" w:rsidR="001631D6" w:rsidRDefault="001631D6">
      <w:pPr>
        <w:spacing w:before="70"/>
        <w:rPr>
          <w:rFonts w:eastAsia="SimSun"/>
          <w:b/>
          <w:sz w:val="26"/>
          <w:szCs w:val="26"/>
          <w:lang w:val="vi-VN"/>
        </w:rPr>
      </w:pPr>
    </w:p>
    <w:p w14:paraId="641B3955" w14:textId="77777777" w:rsidR="001631D6" w:rsidRDefault="00000000">
      <w:pPr>
        <w:pStyle w:val="ListParagraph"/>
        <w:tabs>
          <w:tab w:val="left" w:pos="454"/>
        </w:tabs>
        <w:spacing w:before="164"/>
        <w:ind w:left="0" w:firstLine="0"/>
        <w:rPr>
          <w:b/>
          <w:sz w:val="26"/>
        </w:rPr>
      </w:pPr>
      <w:bookmarkStart w:id="9" w:name="_bookmark9"/>
      <w:bookmarkEnd w:id="9"/>
      <w:r>
        <w:rPr>
          <w:b/>
          <w:sz w:val="26"/>
          <w:lang w:val="vi-VN"/>
        </w:rPr>
        <w:t xml:space="preserve">2.2 </w:t>
      </w:r>
      <w:r>
        <w:rPr>
          <w:b/>
          <w:sz w:val="26"/>
        </w:rPr>
        <w:t>Phân</w:t>
      </w:r>
      <w:r>
        <w:rPr>
          <w:b/>
          <w:spacing w:val="-4"/>
          <w:sz w:val="26"/>
        </w:rPr>
        <w:t xml:space="preserve"> </w:t>
      </w:r>
      <w:r>
        <w:rPr>
          <w:b/>
          <w:sz w:val="26"/>
        </w:rPr>
        <w:t>tích</w:t>
      </w:r>
      <w:r>
        <w:rPr>
          <w:b/>
          <w:spacing w:val="-6"/>
          <w:sz w:val="26"/>
        </w:rPr>
        <w:t xml:space="preserve"> </w:t>
      </w:r>
      <w:r>
        <w:rPr>
          <w:b/>
          <w:sz w:val="26"/>
        </w:rPr>
        <w:t>yêu</w:t>
      </w:r>
      <w:r>
        <w:rPr>
          <w:b/>
          <w:spacing w:val="-5"/>
          <w:sz w:val="26"/>
        </w:rPr>
        <w:t xml:space="preserve"> </w:t>
      </w:r>
      <w:r>
        <w:rPr>
          <w:b/>
          <w:sz w:val="26"/>
        </w:rPr>
        <w:t>cầu</w:t>
      </w:r>
      <w:r>
        <w:rPr>
          <w:b/>
          <w:spacing w:val="-4"/>
          <w:sz w:val="26"/>
        </w:rPr>
        <w:t xml:space="preserve"> </w:t>
      </w:r>
      <w:r>
        <w:rPr>
          <w:b/>
          <w:sz w:val="26"/>
        </w:rPr>
        <w:t>hệ</w:t>
      </w:r>
      <w:r>
        <w:rPr>
          <w:b/>
          <w:spacing w:val="-6"/>
          <w:sz w:val="26"/>
        </w:rPr>
        <w:t xml:space="preserve"> </w:t>
      </w:r>
      <w:r>
        <w:rPr>
          <w:b/>
          <w:spacing w:val="-2"/>
          <w:sz w:val="26"/>
        </w:rPr>
        <w:t>thống</w:t>
      </w:r>
    </w:p>
    <w:p w14:paraId="03735F34" w14:textId="77777777" w:rsidR="001631D6" w:rsidRDefault="00000000">
      <w:pPr>
        <w:pStyle w:val="BodyText"/>
        <w:spacing w:before="205" w:line="278" w:lineRule="auto"/>
        <w:ind w:left="2" w:right="422"/>
        <w:jc w:val="both"/>
      </w:pPr>
      <w:r>
        <w:t>Hệ</w:t>
      </w:r>
      <w:r>
        <w:rPr>
          <w:spacing w:val="-5"/>
        </w:rPr>
        <w:t xml:space="preserve"> </w:t>
      </w:r>
      <w:r>
        <w:t>thống</w:t>
      </w:r>
      <w:r>
        <w:rPr>
          <w:spacing w:val="-5"/>
        </w:rPr>
        <w:t xml:space="preserve"> </w:t>
      </w:r>
      <w:r>
        <w:t>quản</w:t>
      </w:r>
      <w:r>
        <w:rPr>
          <w:spacing w:val="-5"/>
        </w:rPr>
        <w:t xml:space="preserve"> </w:t>
      </w:r>
      <w:r>
        <w:t>lý</w:t>
      </w:r>
      <w:r>
        <w:rPr>
          <w:spacing w:val="-5"/>
        </w:rPr>
        <w:t xml:space="preserve"> </w:t>
      </w:r>
      <w:r>
        <w:t>đặt</w:t>
      </w:r>
      <w:r>
        <w:rPr>
          <w:spacing w:val="-5"/>
        </w:rPr>
        <w:t xml:space="preserve"> </w:t>
      </w:r>
      <w:r>
        <w:t>món</w:t>
      </w:r>
      <w:r>
        <w:rPr>
          <w:spacing w:val="-5"/>
        </w:rPr>
        <w:t xml:space="preserve"> </w:t>
      </w:r>
      <w:r>
        <w:t>và</w:t>
      </w:r>
      <w:r>
        <w:rPr>
          <w:spacing w:val="-5"/>
        </w:rPr>
        <w:t xml:space="preserve"> </w:t>
      </w:r>
      <w:r>
        <w:t>vận</w:t>
      </w:r>
      <w:r>
        <w:rPr>
          <w:spacing w:val="-5"/>
        </w:rPr>
        <w:t xml:space="preserve"> </w:t>
      </w:r>
      <w:r>
        <w:t>hành</w:t>
      </w:r>
      <w:r>
        <w:rPr>
          <w:spacing w:val="-5"/>
        </w:rPr>
        <w:t xml:space="preserve"> </w:t>
      </w:r>
      <w:r>
        <w:t>nhà</w:t>
      </w:r>
      <w:r>
        <w:rPr>
          <w:spacing w:val="-5"/>
        </w:rPr>
        <w:t xml:space="preserve"> </w:t>
      </w:r>
      <w:r>
        <w:t>hàng</w:t>
      </w:r>
      <w:r>
        <w:rPr>
          <w:spacing w:val="-5"/>
        </w:rPr>
        <w:t xml:space="preserve"> </w:t>
      </w:r>
      <w:r>
        <w:t>thông</w:t>
      </w:r>
      <w:r>
        <w:rPr>
          <w:spacing w:val="-5"/>
        </w:rPr>
        <w:t xml:space="preserve"> </w:t>
      </w:r>
      <w:r>
        <w:t>minh</w:t>
      </w:r>
      <w:r>
        <w:rPr>
          <w:spacing w:val="-5"/>
        </w:rPr>
        <w:t xml:space="preserve"> </w:t>
      </w:r>
      <w:r>
        <w:t>qua</w:t>
      </w:r>
      <w:r>
        <w:rPr>
          <w:spacing w:val="-5"/>
        </w:rPr>
        <w:t xml:space="preserve"> </w:t>
      </w:r>
      <w:r>
        <w:t>mã</w:t>
      </w:r>
      <w:r>
        <w:rPr>
          <w:spacing w:val="-3"/>
        </w:rPr>
        <w:t xml:space="preserve"> </w:t>
      </w:r>
      <w:r>
        <w:t>QR</w:t>
      </w:r>
      <w:r>
        <w:rPr>
          <w:spacing w:val="-5"/>
        </w:rPr>
        <w:t xml:space="preserve"> </w:t>
      </w:r>
      <w:r>
        <w:t>được</w:t>
      </w:r>
      <w:r>
        <w:rPr>
          <w:spacing w:val="-5"/>
        </w:rPr>
        <w:t xml:space="preserve"> </w:t>
      </w:r>
      <w:r>
        <w:t>xây</w:t>
      </w:r>
      <w:r>
        <w:rPr>
          <w:spacing w:val="-5"/>
        </w:rPr>
        <w:t xml:space="preserve"> </w:t>
      </w:r>
      <w:r>
        <w:t>dựng nhằm giải quyết nhu cầu tự động hóa quy trình gọi món, nâng cao năng suất phối hợp nội</w:t>
      </w:r>
      <w:r>
        <w:rPr>
          <w:spacing w:val="-1"/>
        </w:rPr>
        <w:t xml:space="preserve"> </w:t>
      </w:r>
      <w:r>
        <w:t>bộ giữa các bộ phận</w:t>
      </w:r>
      <w:r>
        <w:rPr>
          <w:spacing w:val="-1"/>
        </w:rPr>
        <w:t xml:space="preserve"> </w:t>
      </w:r>
      <w:r>
        <w:t>(Lễ tân/Phục vụ,</w:t>
      </w:r>
      <w:r>
        <w:rPr>
          <w:spacing w:val="-1"/>
        </w:rPr>
        <w:t xml:space="preserve"> </w:t>
      </w:r>
      <w:r>
        <w:t>Nhà bếp,</w:t>
      </w:r>
      <w:r>
        <w:rPr>
          <w:spacing w:val="-8"/>
        </w:rPr>
        <w:t xml:space="preserve"> </w:t>
      </w:r>
      <w:r>
        <w:t>Thu</w:t>
      </w:r>
      <w:r>
        <w:rPr>
          <w:spacing w:val="-1"/>
        </w:rPr>
        <w:t xml:space="preserve"> </w:t>
      </w:r>
      <w:r>
        <w:t>ngân) và tối</w:t>
      </w:r>
      <w:r>
        <w:rPr>
          <w:spacing w:val="-1"/>
        </w:rPr>
        <w:t xml:space="preserve"> </w:t>
      </w:r>
      <w:r>
        <w:t>ưu</w:t>
      </w:r>
      <w:r>
        <w:rPr>
          <w:spacing w:val="-1"/>
        </w:rPr>
        <w:t xml:space="preserve"> </w:t>
      </w:r>
      <w:r>
        <w:t>hóa trải</w:t>
      </w:r>
      <w:r>
        <w:rPr>
          <w:spacing w:val="-1"/>
        </w:rPr>
        <w:t xml:space="preserve"> </w:t>
      </w:r>
      <w:r>
        <w:t>nghiệm của</w:t>
      </w:r>
      <w:r>
        <w:rPr>
          <w:spacing w:val="-2"/>
        </w:rPr>
        <w:t xml:space="preserve"> </w:t>
      </w:r>
      <w:r>
        <w:t>khách</w:t>
      </w:r>
      <w:r>
        <w:rPr>
          <w:spacing w:val="-2"/>
        </w:rPr>
        <w:t xml:space="preserve"> </w:t>
      </w:r>
      <w:r>
        <w:t>hàng.</w:t>
      </w:r>
      <w:r>
        <w:rPr>
          <w:spacing w:val="-2"/>
        </w:rPr>
        <w:t xml:space="preserve"> </w:t>
      </w:r>
      <w:r>
        <w:t>Hệ thống</w:t>
      </w:r>
      <w:r>
        <w:rPr>
          <w:spacing w:val="-2"/>
        </w:rPr>
        <w:t xml:space="preserve"> </w:t>
      </w:r>
      <w:r>
        <w:t>yêu cầu khả năng xử</w:t>
      </w:r>
      <w:r>
        <w:rPr>
          <w:spacing w:val="-1"/>
        </w:rPr>
        <w:t xml:space="preserve"> </w:t>
      </w:r>
      <w:r>
        <w:t>lý</w:t>
      </w:r>
      <w:r>
        <w:rPr>
          <w:spacing w:val="-2"/>
        </w:rPr>
        <w:t xml:space="preserve"> </w:t>
      </w:r>
      <w:r>
        <w:t>bất đồng bộ, lưu</w:t>
      </w:r>
      <w:r>
        <w:rPr>
          <w:spacing w:val="-2"/>
        </w:rPr>
        <w:t xml:space="preserve"> </w:t>
      </w:r>
      <w:r>
        <w:t>trữ</w:t>
      </w:r>
      <w:r>
        <w:rPr>
          <w:spacing w:val="-1"/>
        </w:rPr>
        <w:t xml:space="preserve"> </w:t>
      </w:r>
      <w:r>
        <w:t>tập</w:t>
      </w:r>
      <w:r>
        <w:rPr>
          <w:spacing w:val="-2"/>
        </w:rPr>
        <w:t xml:space="preserve"> </w:t>
      </w:r>
      <w:r>
        <w:t>trung</w:t>
      </w:r>
      <w:r>
        <w:rPr>
          <w:spacing w:val="-2"/>
        </w:rPr>
        <w:t xml:space="preserve"> </w:t>
      </w:r>
      <w:r>
        <w:t>dữ liệu và đồng bộ trạng thái đơn hàng theo thời gian thực (</w:t>
      </w:r>
      <w:proofErr w:type="spellStart"/>
      <w:r>
        <w:t>Real</w:t>
      </w:r>
      <w:proofErr w:type="spellEnd"/>
      <w:r>
        <w:t xml:space="preserve"> - </w:t>
      </w:r>
      <w:proofErr w:type="spellStart"/>
      <w:r>
        <w:t>time</w:t>
      </w:r>
      <w:proofErr w:type="spellEnd"/>
      <w:r>
        <w:t xml:space="preserve"> </w:t>
      </w:r>
      <w:proofErr w:type="spellStart"/>
      <w:r>
        <w:t>synchronization</w:t>
      </w:r>
      <w:proofErr w:type="spellEnd"/>
      <w:r>
        <w:t xml:space="preserve">) qua môi trường mạng </w:t>
      </w:r>
      <w:proofErr w:type="spellStart"/>
      <w:r>
        <w:t>Internet</w:t>
      </w:r>
      <w:proofErr w:type="spellEnd"/>
      <w:r>
        <w:t>.</w:t>
      </w:r>
    </w:p>
    <w:p w14:paraId="7C1801E3" w14:textId="40BC8E8B" w:rsidR="001631D6" w:rsidRDefault="001631D6">
      <w:pPr>
        <w:pStyle w:val="BodyText"/>
        <w:spacing w:before="205" w:line="278" w:lineRule="auto"/>
        <w:ind w:left="2" w:right="422"/>
        <w:jc w:val="both"/>
        <w:rPr>
          <w:lang w:val="vi-VN"/>
        </w:rPr>
      </w:pPr>
    </w:p>
    <w:p w14:paraId="400D63EA" w14:textId="77777777" w:rsidR="001631D6" w:rsidRDefault="00000000">
      <w:pPr>
        <w:pStyle w:val="BodyText"/>
        <w:spacing w:before="205" w:line="278" w:lineRule="auto"/>
        <w:ind w:left="2" w:right="422"/>
        <w:jc w:val="both"/>
      </w:pPr>
      <w:r>
        <w:rPr>
          <w:rFonts w:eastAsia="SimSun"/>
          <w:noProof/>
          <w:sz w:val="24"/>
          <w:szCs w:val="24"/>
        </w:rPr>
        <w:drawing>
          <wp:inline distT="0" distB="0" distL="114300" distR="114300" wp14:anchorId="14EFB1B8" wp14:editId="4A81A860">
            <wp:extent cx="304800" cy="304800"/>
            <wp:effectExtent l="0" t="0" r="0" b="0"/>
            <wp:docPr id="59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Picture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5CBEEAFD" w14:textId="77777777" w:rsidR="001631D6" w:rsidRDefault="00000000">
      <w:pPr>
        <w:pStyle w:val="ListParagraph"/>
        <w:tabs>
          <w:tab w:val="left" w:pos="445"/>
        </w:tabs>
        <w:spacing w:before="159"/>
        <w:ind w:left="2" w:firstLine="0"/>
        <w:rPr>
          <w:b/>
          <w:sz w:val="26"/>
        </w:rPr>
      </w:pPr>
      <w:bookmarkStart w:id="10" w:name="_bookmark10"/>
      <w:bookmarkEnd w:id="10"/>
      <w:r>
        <w:rPr>
          <w:b/>
          <w:sz w:val="26"/>
          <w:lang w:val="vi-VN"/>
        </w:rPr>
        <w:t xml:space="preserve">2.3. </w:t>
      </w:r>
      <w:r>
        <w:rPr>
          <w:b/>
          <w:sz w:val="26"/>
        </w:rPr>
        <w:t>Yêu</w:t>
      </w:r>
      <w:r>
        <w:rPr>
          <w:b/>
          <w:spacing w:val="-7"/>
          <w:sz w:val="26"/>
        </w:rPr>
        <w:t xml:space="preserve"> </w:t>
      </w:r>
      <w:r>
        <w:rPr>
          <w:b/>
          <w:sz w:val="26"/>
        </w:rPr>
        <w:t>cầu</w:t>
      </w:r>
      <w:r>
        <w:rPr>
          <w:b/>
          <w:spacing w:val="-6"/>
          <w:sz w:val="26"/>
        </w:rPr>
        <w:t xml:space="preserve"> </w:t>
      </w:r>
      <w:r>
        <w:rPr>
          <w:b/>
          <w:sz w:val="26"/>
        </w:rPr>
        <w:t>chức</w:t>
      </w:r>
      <w:r>
        <w:rPr>
          <w:b/>
          <w:spacing w:val="-3"/>
          <w:sz w:val="26"/>
        </w:rPr>
        <w:t xml:space="preserve"> </w:t>
      </w:r>
      <w:r>
        <w:rPr>
          <w:b/>
          <w:spacing w:val="-4"/>
          <w:sz w:val="26"/>
        </w:rPr>
        <w:t>năng</w:t>
      </w:r>
    </w:p>
    <w:p w14:paraId="2349C3BA" w14:textId="77777777" w:rsidR="001631D6" w:rsidRDefault="00000000">
      <w:pPr>
        <w:pStyle w:val="BodyText"/>
        <w:spacing w:before="205" w:line="278" w:lineRule="auto"/>
        <w:ind w:left="2" w:right="420"/>
        <w:jc w:val="both"/>
      </w:pPr>
      <w:r>
        <w:t>Hệ thống được phân quyền chặt chẽ và bắt buộc phải đáp ứng đầy đủ các nhóm chức năng cốt lõi dành cho 4 đối tượng tương tác sau:</w:t>
      </w:r>
    </w:p>
    <w:p w14:paraId="5FE68BE9" w14:textId="77777777" w:rsidR="001631D6" w:rsidRDefault="00000000">
      <w:pPr>
        <w:pStyle w:val="ListParagraph"/>
        <w:tabs>
          <w:tab w:val="left" w:pos="649"/>
        </w:tabs>
        <w:spacing w:before="161"/>
        <w:ind w:left="2" w:firstLine="0"/>
        <w:jc w:val="left"/>
        <w:rPr>
          <w:sz w:val="26"/>
        </w:rPr>
      </w:pPr>
      <w:bookmarkStart w:id="11" w:name="_bookmark11"/>
      <w:bookmarkEnd w:id="11"/>
      <w:r>
        <w:rPr>
          <w:sz w:val="26"/>
          <w:lang w:val="vi-VN"/>
        </w:rPr>
        <w:t xml:space="preserve">2.3.1. </w:t>
      </w:r>
      <w:r>
        <w:rPr>
          <w:sz w:val="26"/>
        </w:rPr>
        <w:t>Phân</w:t>
      </w:r>
      <w:r>
        <w:rPr>
          <w:spacing w:val="-6"/>
          <w:sz w:val="26"/>
        </w:rPr>
        <w:t xml:space="preserve"> </w:t>
      </w:r>
      <w:r>
        <w:rPr>
          <w:sz w:val="26"/>
        </w:rPr>
        <w:t>hệ</w:t>
      </w:r>
      <w:r>
        <w:rPr>
          <w:spacing w:val="-6"/>
          <w:sz w:val="26"/>
        </w:rPr>
        <w:t xml:space="preserve"> </w:t>
      </w:r>
      <w:r>
        <w:rPr>
          <w:sz w:val="26"/>
        </w:rPr>
        <w:t>Khách</w:t>
      </w:r>
      <w:r>
        <w:rPr>
          <w:spacing w:val="-5"/>
          <w:sz w:val="26"/>
        </w:rPr>
        <w:t xml:space="preserve"> </w:t>
      </w:r>
      <w:r>
        <w:rPr>
          <w:sz w:val="26"/>
        </w:rPr>
        <w:t>hàng</w:t>
      </w:r>
      <w:r>
        <w:rPr>
          <w:spacing w:val="-6"/>
          <w:sz w:val="26"/>
        </w:rPr>
        <w:t xml:space="preserve"> </w:t>
      </w:r>
      <w:r>
        <w:rPr>
          <w:sz w:val="26"/>
        </w:rPr>
        <w:t>(</w:t>
      </w:r>
      <w:proofErr w:type="spellStart"/>
      <w:r>
        <w:rPr>
          <w:sz w:val="26"/>
        </w:rPr>
        <w:t>End-</w:t>
      </w:r>
      <w:r>
        <w:rPr>
          <w:spacing w:val="-2"/>
          <w:sz w:val="26"/>
        </w:rPr>
        <w:t>users</w:t>
      </w:r>
      <w:proofErr w:type="spellEnd"/>
      <w:r>
        <w:rPr>
          <w:spacing w:val="-2"/>
          <w:sz w:val="26"/>
        </w:rPr>
        <w:t>)</w:t>
      </w:r>
    </w:p>
    <w:p w14:paraId="2A926594" w14:textId="77777777" w:rsidR="001631D6" w:rsidRDefault="00000000">
      <w:pPr>
        <w:pStyle w:val="ListParagraph"/>
        <w:numPr>
          <w:ilvl w:val="3"/>
          <w:numId w:val="12"/>
        </w:numPr>
        <w:tabs>
          <w:tab w:val="left" w:pos="721"/>
        </w:tabs>
        <w:spacing w:before="205" w:line="278" w:lineRule="auto"/>
        <w:ind w:left="721" w:right="422"/>
        <w:rPr>
          <w:sz w:val="26"/>
        </w:rPr>
      </w:pPr>
      <w:r>
        <w:rPr>
          <w:b/>
          <w:sz w:val="26"/>
        </w:rPr>
        <w:t xml:space="preserve">Chức năng định danh bàn ăn: </w:t>
      </w:r>
      <w:r>
        <w:rPr>
          <w:sz w:val="26"/>
        </w:rPr>
        <w:t>Cho phép khách hàng sử dụng</w:t>
      </w:r>
      <w:r>
        <w:rPr>
          <w:spacing w:val="-1"/>
          <w:sz w:val="26"/>
        </w:rPr>
        <w:t xml:space="preserve"> </w:t>
      </w:r>
      <w:proofErr w:type="spellStart"/>
      <w:r>
        <w:rPr>
          <w:sz w:val="26"/>
        </w:rPr>
        <w:t>camera</w:t>
      </w:r>
      <w:proofErr w:type="spellEnd"/>
      <w:r>
        <w:rPr>
          <w:sz w:val="26"/>
        </w:rPr>
        <w:t xml:space="preserve"> trên thiết bị di động để quét mã QR dán tại bàn, hệ thống tự động nhận diện vị trí số bàn đang ngồi.</w:t>
      </w:r>
    </w:p>
    <w:p w14:paraId="4D4FA2E0" w14:textId="77777777" w:rsidR="001631D6" w:rsidRDefault="00000000">
      <w:pPr>
        <w:pStyle w:val="ListParagraph"/>
        <w:numPr>
          <w:ilvl w:val="3"/>
          <w:numId w:val="12"/>
        </w:numPr>
        <w:tabs>
          <w:tab w:val="left" w:pos="721"/>
        </w:tabs>
        <w:spacing w:before="160" w:line="280" w:lineRule="auto"/>
        <w:ind w:left="721" w:right="425"/>
        <w:rPr>
          <w:sz w:val="26"/>
        </w:rPr>
      </w:pPr>
      <w:r>
        <w:rPr>
          <w:b/>
          <w:sz w:val="26"/>
        </w:rPr>
        <w:t xml:space="preserve">Chức năng duyệt thực đơn: </w:t>
      </w:r>
      <w:r>
        <w:rPr>
          <w:sz w:val="26"/>
        </w:rPr>
        <w:t>Hiển thị danh sách danh mục món ăn trực quan (hình ảnh, tên, đơn giá, mô tả món) lấy dữ liệu trực tiếp từ máy chủ.</w:t>
      </w:r>
    </w:p>
    <w:p w14:paraId="0328497D" w14:textId="77777777" w:rsidR="001631D6" w:rsidRDefault="00000000">
      <w:pPr>
        <w:pStyle w:val="ListParagraph"/>
        <w:numPr>
          <w:ilvl w:val="3"/>
          <w:numId w:val="12"/>
        </w:numPr>
        <w:tabs>
          <w:tab w:val="left" w:pos="721"/>
        </w:tabs>
        <w:spacing w:before="153" w:line="278" w:lineRule="auto"/>
        <w:ind w:left="721" w:right="425"/>
        <w:rPr>
          <w:sz w:val="26"/>
        </w:rPr>
      </w:pPr>
      <w:r>
        <w:rPr>
          <w:b/>
          <w:sz w:val="26"/>
        </w:rPr>
        <w:t>Chức</w:t>
      </w:r>
      <w:r>
        <w:rPr>
          <w:b/>
          <w:spacing w:val="-11"/>
          <w:sz w:val="26"/>
        </w:rPr>
        <w:t xml:space="preserve"> </w:t>
      </w:r>
      <w:r>
        <w:rPr>
          <w:b/>
          <w:sz w:val="26"/>
        </w:rPr>
        <w:t>năng</w:t>
      </w:r>
      <w:r>
        <w:rPr>
          <w:b/>
          <w:spacing w:val="-11"/>
          <w:sz w:val="26"/>
        </w:rPr>
        <w:t xml:space="preserve"> </w:t>
      </w:r>
      <w:r>
        <w:rPr>
          <w:b/>
          <w:sz w:val="26"/>
        </w:rPr>
        <w:t>quản</w:t>
      </w:r>
      <w:r>
        <w:rPr>
          <w:b/>
          <w:spacing w:val="-11"/>
          <w:sz w:val="26"/>
        </w:rPr>
        <w:t xml:space="preserve"> </w:t>
      </w:r>
      <w:r>
        <w:rPr>
          <w:b/>
          <w:sz w:val="26"/>
        </w:rPr>
        <w:t>lý</w:t>
      </w:r>
      <w:r>
        <w:rPr>
          <w:b/>
          <w:spacing w:val="-11"/>
          <w:sz w:val="26"/>
        </w:rPr>
        <w:t xml:space="preserve"> </w:t>
      </w:r>
      <w:r>
        <w:rPr>
          <w:b/>
          <w:sz w:val="26"/>
        </w:rPr>
        <w:t>giỏ</w:t>
      </w:r>
      <w:r>
        <w:rPr>
          <w:b/>
          <w:spacing w:val="-11"/>
          <w:sz w:val="26"/>
        </w:rPr>
        <w:t xml:space="preserve"> </w:t>
      </w:r>
      <w:r>
        <w:rPr>
          <w:b/>
          <w:sz w:val="26"/>
        </w:rPr>
        <w:t>hàng</w:t>
      </w:r>
      <w:r>
        <w:rPr>
          <w:b/>
          <w:spacing w:val="-11"/>
          <w:sz w:val="26"/>
        </w:rPr>
        <w:t xml:space="preserve"> </w:t>
      </w:r>
      <w:r>
        <w:rPr>
          <w:b/>
          <w:sz w:val="26"/>
        </w:rPr>
        <w:t>cục</w:t>
      </w:r>
      <w:r>
        <w:rPr>
          <w:b/>
          <w:spacing w:val="-11"/>
          <w:sz w:val="26"/>
        </w:rPr>
        <w:t xml:space="preserve"> </w:t>
      </w:r>
      <w:r>
        <w:rPr>
          <w:b/>
          <w:sz w:val="26"/>
        </w:rPr>
        <w:t>bộ:</w:t>
      </w:r>
      <w:r>
        <w:rPr>
          <w:b/>
          <w:spacing w:val="-8"/>
          <w:sz w:val="26"/>
        </w:rPr>
        <w:t xml:space="preserve"> </w:t>
      </w:r>
      <w:r>
        <w:rPr>
          <w:sz w:val="26"/>
        </w:rPr>
        <w:t>Cho</w:t>
      </w:r>
      <w:r>
        <w:rPr>
          <w:spacing w:val="-11"/>
          <w:sz w:val="26"/>
        </w:rPr>
        <w:t xml:space="preserve"> </w:t>
      </w:r>
      <w:r>
        <w:rPr>
          <w:sz w:val="26"/>
        </w:rPr>
        <w:t>phép</w:t>
      </w:r>
      <w:r>
        <w:rPr>
          <w:spacing w:val="-11"/>
          <w:sz w:val="26"/>
        </w:rPr>
        <w:t xml:space="preserve"> </w:t>
      </w:r>
      <w:r>
        <w:rPr>
          <w:sz w:val="26"/>
        </w:rPr>
        <w:t>khách</w:t>
      </w:r>
      <w:r>
        <w:rPr>
          <w:spacing w:val="-11"/>
          <w:sz w:val="26"/>
        </w:rPr>
        <w:t xml:space="preserve"> </w:t>
      </w:r>
      <w:r>
        <w:rPr>
          <w:sz w:val="26"/>
        </w:rPr>
        <w:t>hàng</w:t>
      </w:r>
      <w:r>
        <w:rPr>
          <w:spacing w:val="-11"/>
          <w:sz w:val="26"/>
        </w:rPr>
        <w:t xml:space="preserve"> </w:t>
      </w:r>
      <w:r>
        <w:rPr>
          <w:sz w:val="26"/>
        </w:rPr>
        <w:t>chủ</w:t>
      </w:r>
      <w:r>
        <w:rPr>
          <w:spacing w:val="-11"/>
          <w:sz w:val="26"/>
        </w:rPr>
        <w:t xml:space="preserve"> </w:t>
      </w:r>
      <w:r>
        <w:rPr>
          <w:sz w:val="26"/>
        </w:rPr>
        <w:t>động</w:t>
      </w:r>
      <w:r>
        <w:rPr>
          <w:spacing w:val="-11"/>
          <w:sz w:val="26"/>
        </w:rPr>
        <w:t xml:space="preserve"> </w:t>
      </w:r>
      <w:r>
        <w:rPr>
          <w:sz w:val="26"/>
        </w:rPr>
        <w:t>thêm</w:t>
      </w:r>
      <w:r>
        <w:rPr>
          <w:spacing w:val="-11"/>
          <w:sz w:val="26"/>
        </w:rPr>
        <w:t xml:space="preserve"> </w:t>
      </w:r>
      <w:r>
        <w:rPr>
          <w:sz w:val="26"/>
        </w:rPr>
        <w:t>món, bớt</w:t>
      </w:r>
      <w:r>
        <w:rPr>
          <w:spacing w:val="-5"/>
          <w:sz w:val="26"/>
        </w:rPr>
        <w:t xml:space="preserve"> </w:t>
      </w:r>
      <w:r>
        <w:rPr>
          <w:sz w:val="26"/>
        </w:rPr>
        <w:t>món,</w:t>
      </w:r>
      <w:r>
        <w:rPr>
          <w:spacing w:val="-5"/>
          <w:sz w:val="26"/>
        </w:rPr>
        <w:t xml:space="preserve"> </w:t>
      </w:r>
      <w:r>
        <w:rPr>
          <w:sz w:val="26"/>
        </w:rPr>
        <w:t>tăng</w:t>
      </w:r>
      <w:r>
        <w:rPr>
          <w:spacing w:val="-5"/>
          <w:sz w:val="26"/>
        </w:rPr>
        <w:t xml:space="preserve"> </w:t>
      </w:r>
      <w:r>
        <w:rPr>
          <w:sz w:val="26"/>
        </w:rPr>
        <w:t>giảm</w:t>
      </w:r>
      <w:r>
        <w:rPr>
          <w:spacing w:val="-5"/>
          <w:sz w:val="26"/>
        </w:rPr>
        <w:t xml:space="preserve"> </w:t>
      </w:r>
      <w:r>
        <w:rPr>
          <w:sz w:val="26"/>
        </w:rPr>
        <w:t>số</w:t>
      </w:r>
      <w:r>
        <w:rPr>
          <w:spacing w:val="-2"/>
          <w:sz w:val="26"/>
        </w:rPr>
        <w:t xml:space="preserve"> </w:t>
      </w:r>
      <w:r>
        <w:rPr>
          <w:sz w:val="26"/>
        </w:rPr>
        <w:t>lượng</w:t>
      </w:r>
      <w:r>
        <w:rPr>
          <w:spacing w:val="-5"/>
          <w:sz w:val="26"/>
        </w:rPr>
        <w:t xml:space="preserve"> </w:t>
      </w:r>
      <w:r>
        <w:rPr>
          <w:sz w:val="26"/>
        </w:rPr>
        <w:t>và</w:t>
      </w:r>
      <w:r>
        <w:rPr>
          <w:spacing w:val="-5"/>
          <w:sz w:val="26"/>
        </w:rPr>
        <w:t xml:space="preserve"> </w:t>
      </w:r>
      <w:r>
        <w:rPr>
          <w:sz w:val="26"/>
        </w:rPr>
        <w:t>ghi</w:t>
      </w:r>
      <w:r>
        <w:rPr>
          <w:spacing w:val="-5"/>
          <w:sz w:val="26"/>
        </w:rPr>
        <w:t xml:space="preserve"> </w:t>
      </w:r>
      <w:r>
        <w:rPr>
          <w:sz w:val="26"/>
        </w:rPr>
        <w:t>chú</w:t>
      </w:r>
      <w:r>
        <w:rPr>
          <w:spacing w:val="-5"/>
          <w:sz w:val="26"/>
        </w:rPr>
        <w:t xml:space="preserve"> </w:t>
      </w:r>
      <w:r>
        <w:rPr>
          <w:sz w:val="26"/>
        </w:rPr>
        <w:t>yêu</w:t>
      </w:r>
      <w:r>
        <w:rPr>
          <w:spacing w:val="-5"/>
          <w:sz w:val="26"/>
        </w:rPr>
        <w:t xml:space="preserve"> </w:t>
      </w:r>
      <w:r>
        <w:rPr>
          <w:sz w:val="26"/>
        </w:rPr>
        <w:t>cầu</w:t>
      </w:r>
      <w:r>
        <w:rPr>
          <w:spacing w:val="-5"/>
          <w:sz w:val="26"/>
        </w:rPr>
        <w:t xml:space="preserve"> </w:t>
      </w:r>
      <w:r>
        <w:rPr>
          <w:sz w:val="26"/>
        </w:rPr>
        <w:t>riêng</w:t>
      </w:r>
      <w:r>
        <w:rPr>
          <w:spacing w:val="-5"/>
          <w:sz w:val="26"/>
        </w:rPr>
        <w:t xml:space="preserve"> </w:t>
      </w:r>
      <w:r>
        <w:rPr>
          <w:sz w:val="26"/>
        </w:rPr>
        <w:t>(ví</w:t>
      </w:r>
      <w:r>
        <w:rPr>
          <w:spacing w:val="-5"/>
          <w:sz w:val="26"/>
        </w:rPr>
        <w:t xml:space="preserve"> </w:t>
      </w:r>
      <w:r>
        <w:rPr>
          <w:sz w:val="26"/>
        </w:rPr>
        <w:t>dụ:</w:t>
      </w:r>
      <w:r>
        <w:rPr>
          <w:spacing w:val="-5"/>
          <w:sz w:val="26"/>
        </w:rPr>
        <w:t xml:space="preserve"> </w:t>
      </w:r>
      <w:r>
        <w:rPr>
          <w:sz w:val="26"/>
        </w:rPr>
        <w:t>ít</w:t>
      </w:r>
      <w:r>
        <w:rPr>
          <w:spacing w:val="-5"/>
          <w:sz w:val="26"/>
        </w:rPr>
        <w:t xml:space="preserve"> </w:t>
      </w:r>
      <w:r>
        <w:rPr>
          <w:sz w:val="26"/>
        </w:rPr>
        <w:t>cay,</w:t>
      </w:r>
      <w:r>
        <w:rPr>
          <w:spacing w:val="-5"/>
          <w:sz w:val="26"/>
        </w:rPr>
        <w:t xml:space="preserve"> </w:t>
      </w:r>
      <w:r>
        <w:rPr>
          <w:sz w:val="26"/>
        </w:rPr>
        <w:t>không</w:t>
      </w:r>
      <w:r>
        <w:rPr>
          <w:spacing w:val="-5"/>
          <w:sz w:val="26"/>
        </w:rPr>
        <w:t xml:space="preserve"> </w:t>
      </w:r>
      <w:r>
        <w:rPr>
          <w:sz w:val="26"/>
        </w:rPr>
        <w:t>hành) trước khi xác nhận.</w:t>
      </w:r>
    </w:p>
    <w:p w14:paraId="3B97F948" w14:textId="77777777" w:rsidR="001631D6" w:rsidRDefault="00000000">
      <w:pPr>
        <w:pStyle w:val="ListParagraph"/>
        <w:numPr>
          <w:ilvl w:val="3"/>
          <w:numId w:val="12"/>
        </w:numPr>
        <w:tabs>
          <w:tab w:val="left" w:pos="721"/>
        </w:tabs>
        <w:spacing w:before="159" w:line="278" w:lineRule="auto"/>
        <w:ind w:left="721" w:right="420"/>
        <w:rPr>
          <w:sz w:val="26"/>
        </w:rPr>
      </w:pPr>
      <w:r>
        <w:rPr>
          <w:b/>
          <w:sz w:val="26"/>
        </w:rPr>
        <w:t>Chức</w:t>
      </w:r>
      <w:r>
        <w:rPr>
          <w:b/>
          <w:spacing w:val="-2"/>
          <w:sz w:val="26"/>
        </w:rPr>
        <w:t xml:space="preserve"> </w:t>
      </w:r>
      <w:r>
        <w:rPr>
          <w:b/>
          <w:sz w:val="26"/>
        </w:rPr>
        <w:t>năng</w:t>
      </w:r>
      <w:r>
        <w:rPr>
          <w:b/>
          <w:spacing w:val="-2"/>
          <w:sz w:val="26"/>
        </w:rPr>
        <w:t xml:space="preserve"> </w:t>
      </w:r>
      <w:r>
        <w:rPr>
          <w:b/>
          <w:sz w:val="26"/>
        </w:rPr>
        <w:t>gửi yêu</w:t>
      </w:r>
      <w:r>
        <w:rPr>
          <w:b/>
          <w:spacing w:val="-2"/>
          <w:sz w:val="26"/>
        </w:rPr>
        <w:t xml:space="preserve"> </w:t>
      </w:r>
      <w:r>
        <w:rPr>
          <w:b/>
          <w:sz w:val="26"/>
        </w:rPr>
        <w:t>cầu</w:t>
      </w:r>
      <w:r>
        <w:rPr>
          <w:b/>
          <w:spacing w:val="-2"/>
          <w:sz w:val="26"/>
        </w:rPr>
        <w:t xml:space="preserve"> </w:t>
      </w:r>
      <w:r>
        <w:rPr>
          <w:b/>
          <w:sz w:val="26"/>
        </w:rPr>
        <w:t xml:space="preserve">đặt món: </w:t>
      </w:r>
      <w:r>
        <w:rPr>
          <w:sz w:val="26"/>
        </w:rPr>
        <w:t>Khách</w:t>
      </w:r>
      <w:r>
        <w:rPr>
          <w:spacing w:val="-2"/>
          <w:sz w:val="26"/>
        </w:rPr>
        <w:t xml:space="preserve"> </w:t>
      </w:r>
      <w:r>
        <w:rPr>
          <w:sz w:val="26"/>
        </w:rPr>
        <w:t>hàng</w:t>
      </w:r>
      <w:r>
        <w:rPr>
          <w:spacing w:val="-2"/>
          <w:sz w:val="26"/>
        </w:rPr>
        <w:t xml:space="preserve"> </w:t>
      </w:r>
      <w:r>
        <w:rPr>
          <w:sz w:val="26"/>
        </w:rPr>
        <w:t>nhấn</w:t>
      </w:r>
      <w:r>
        <w:rPr>
          <w:spacing w:val="-2"/>
          <w:sz w:val="26"/>
        </w:rPr>
        <w:t xml:space="preserve"> </w:t>
      </w:r>
      <w:r>
        <w:rPr>
          <w:sz w:val="26"/>
        </w:rPr>
        <w:t>xác</w:t>
      </w:r>
      <w:r>
        <w:rPr>
          <w:spacing w:val="-2"/>
          <w:sz w:val="26"/>
        </w:rPr>
        <w:t xml:space="preserve"> </w:t>
      </w:r>
      <w:r>
        <w:rPr>
          <w:sz w:val="26"/>
        </w:rPr>
        <w:t>nhận,</w:t>
      </w:r>
      <w:r>
        <w:rPr>
          <w:spacing w:val="-2"/>
          <w:sz w:val="26"/>
        </w:rPr>
        <w:t xml:space="preserve"> </w:t>
      </w:r>
      <w:r>
        <w:rPr>
          <w:sz w:val="26"/>
        </w:rPr>
        <w:t>hệ</w:t>
      </w:r>
      <w:r>
        <w:rPr>
          <w:spacing w:val="-2"/>
          <w:sz w:val="26"/>
        </w:rPr>
        <w:t xml:space="preserve"> </w:t>
      </w:r>
      <w:r>
        <w:rPr>
          <w:sz w:val="26"/>
        </w:rPr>
        <w:t>thống</w:t>
      </w:r>
      <w:r>
        <w:rPr>
          <w:spacing w:val="-2"/>
          <w:sz w:val="26"/>
        </w:rPr>
        <w:t xml:space="preserve"> </w:t>
      </w:r>
      <w:r>
        <w:rPr>
          <w:sz w:val="26"/>
        </w:rPr>
        <w:t>tự</w:t>
      </w:r>
      <w:r>
        <w:rPr>
          <w:spacing w:val="-1"/>
          <w:sz w:val="26"/>
        </w:rPr>
        <w:t xml:space="preserve"> </w:t>
      </w:r>
      <w:r>
        <w:rPr>
          <w:sz w:val="26"/>
        </w:rPr>
        <w:t xml:space="preserve">động đóng gói dữ liệu giỏ hàng gửi lên </w:t>
      </w:r>
      <w:proofErr w:type="spellStart"/>
      <w:r>
        <w:rPr>
          <w:sz w:val="26"/>
        </w:rPr>
        <w:t>server</w:t>
      </w:r>
      <w:proofErr w:type="spellEnd"/>
      <w:r>
        <w:rPr>
          <w:sz w:val="26"/>
        </w:rPr>
        <w:t xml:space="preserve"> để khởi tạo hóa đơn với trạng thái ban đầu là Chờ xác nhận (PENDING).</w:t>
      </w:r>
    </w:p>
    <w:p w14:paraId="504313D4" w14:textId="77777777" w:rsidR="001631D6" w:rsidRDefault="00000000">
      <w:pPr>
        <w:pStyle w:val="ListParagraph"/>
        <w:tabs>
          <w:tab w:val="left" w:pos="649"/>
        </w:tabs>
        <w:spacing w:before="160"/>
        <w:ind w:left="2" w:firstLine="0"/>
        <w:jc w:val="left"/>
        <w:rPr>
          <w:sz w:val="26"/>
        </w:rPr>
      </w:pPr>
      <w:bookmarkStart w:id="12" w:name="_bookmark12"/>
      <w:bookmarkEnd w:id="12"/>
      <w:r>
        <w:rPr>
          <w:sz w:val="26"/>
          <w:lang w:val="vi-VN"/>
        </w:rPr>
        <w:t xml:space="preserve">2.3.2. </w:t>
      </w:r>
      <w:r>
        <w:rPr>
          <w:sz w:val="26"/>
        </w:rPr>
        <w:t>Phân</w:t>
      </w:r>
      <w:r>
        <w:rPr>
          <w:spacing w:val="-5"/>
          <w:sz w:val="26"/>
        </w:rPr>
        <w:t xml:space="preserve"> </w:t>
      </w:r>
      <w:r>
        <w:rPr>
          <w:sz w:val="26"/>
        </w:rPr>
        <w:t>hệ</w:t>
      </w:r>
      <w:r>
        <w:rPr>
          <w:spacing w:val="-4"/>
          <w:sz w:val="26"/>
        </w:rPr>
        <w:t xml:space="preserve"> </w:t>
      </w:r>
      <w:r>
        <w:rPr>
          <w:sz w:val="26"/>
        </w:rPr>
        <w:t>Nhân</w:t>
      </w:r>
      <w:r>
        <w:rPr>
          <w:spacing w:val="-4"/>
          <w:sz w:val="26"/>
        </w:rPr>
        <w:t xml:space="preserve"> </w:t>
      </w:r>
      <w:r>
        <w:rPr>
          <w:sz w:val="26"/>
        </w:rPr>
        <w:t>viên</w:t>
      </w:r>
      <w:r>
        <w:rPr>
          <w:spacing w:val="-4"/>
          <w:sz w:val="26"/>
        </w:rPr>
        <w:t xml:space="preserve"> </w:t>
      </w:r>
      <w:r>
        <w:rPr>
          <w:sz w:val="26"/>
        </w:rPr>
        <w:t>phục</w:t>
      </w:r>
      <w:r>
        <w:rPr>
          <w:spacing w:val="-4"/>
          <w:sz w:val="26"/>
        </w:rPr>
        <w:t xml:space="preserve"> </w:t>
      </w:r>
      <w:r>
        <w:rPr>
          <w:sz w:val="26"/>
        </w:rPr>
        <w:t>vụ</w:t>
      </w:r>
      <w:r>
        <w:rPr>
          <w:spacing w:val="-1"/>
          <w:sz w:val="26"/>
        </w:rPr>
        <w:t xml:space="preserve"> </w:t>
      </w:r>
      <w:r>
        <w:rPr>
          <w:spacing w:val="-2"/>
          <w:sz w:val="26"/>
        </w:rPr>
        <w:t>(</w:t>
      </w:r>
      <w:proofErr w:type="spellStart"/>
      <w:r>
        <w:rPr>
          <w:spacing w:val="-2"/>
          <w:sz w:val="26"/>
        </w:rPr>
        <w:t>Staff</w:t>
      </w:r>
      <w:proofErr w:type="spellEnd"/>
      <w:r>
        <w:rPr>
          <w:spacing w:val="-2"/>
          <w:sz w:val="26"/>
        </w:rPr>
        <w:t>)</w:t>
      </w:r>
    </w:p>
    <w:p w14:paraId="385C803C" w14:textId="77777777" w:rsidR="001631D6" w:rsidRDefault="00000000">
      <w:pPr>
        <w:pStyle w:val="ListParagraph"/>
        <w:numPr>
          <w:ilvl w:val="3"/>
          <w:numId w:val="12"/>
        </w:numPr>
        <w:tabs>
          <w:tab w:val="left" w:pos="721"/>
        </w:tabs>
        <w:spacing w:before="205" w:line="278" w:lineRule="auto"/>
        <w:ind w:left="721" w:right="422"/>
        <w:rPr>
          <w:sz w:val="26"/>
        </w:rPr>
      </w:pPr>
      <w:r>
        <w:rPr>
          <w:b/>
          <w:sz w:val="26"/>
        </w:rPr>
        <w:t xml:space="preserve">Chức năng giám sát sơ đồ bàn ăn trực quan: </w:t>
      </w:r>
      <w:r>
        <w:rPr>
          <w:sz w:val="26"/>
        </w:rPr>
        <w:t>Hiển thị danh sách toàn bộ các bàn</w:t>
      </w:r>
      <w:r>
        <w:rPr>
          <w:spacing w:val="-12"/>
          <w:sz w:val="26"/>
        </w:rPr>
        <w:t xml:space="preserve"> </w:t>
      </w:r>
      <w:r>
        <w:rPr>
          <w:sz w:val="26"/>
        </w:rPr>
        <w:t>trong</w:t>
      </w:r>
      <w:r>
        <w:rPr>
          <w:spacing w:val="-12"/>
          <w:sz w:val="26"/>
        </w:rPr>
        <w:t xml:space="preserve"> </w:t>
      </w:r>
      <w:r>
        <w:rPr>
          <w:sz w:val="26"/>
        </w:rPr>
        <w:t>nhà</w:t>
      </w:r>
      <w:r>
        <w:rPr>
          <w:spacing w:val="-10"/>
          <w:sz w:val="26"/>
        </w:rPr>
        <w:t xml:space="preserve"> </w:t>
      </w:r>
      <w:r>
        <w:rPr>
          <w:sz w:val="26"/>
        </w:rPr>
        <w:t>hàng</w:t>
      </w:r>
      <w:r>
        <w:rPr>
          <w:spacing w:val="-10"/>
          <w:sz w:val="26"/>
        </w:rPr>
        <w:t xml:space="preserve"> </w:t>
      </w:r>
      <w:r>
        <w:rPr>
          <w:sz w:val="26"/>
        </w:rPr>
        <w:t>dưới</w:t>
      </w:r>
      <w:r>
        <w:rPr>
          <w:spacing w:val="-12"/>
          <w:sz w:val="26"/>
        </w:rPr>
        <w:t xml:space="preserve"> </w:t>
      </w:r>
      <w:r>
        <w:rPr>
          <w:sz w:val="26"/>
        </w:rPr>
        <w:t>dạng</w:t>
      </w:r>
      <w:r>
        <w:rPr>
          <w:spacing w:val="-10"/>
          <w:sz w:val="26"/>
        </w:rPr>
        <w:t xml:space="preserve"> </w:t>
      </w:r>
      <w:r>
        <w:rPr>
          <w:sz w:val="26"/>
        </w:rPr>
        <w:t>lưới,</w:t>
      </w:r>
      <w:r>
        <w:rPr>
          <w:spacing w:val="-12"/>
          <w:sz w:val="26"/>
        </w:rPr>
        <w:t xml:space="preserve"> </w:t>
      </w:r>
      <w:r>
        <w:rPr>
          <w:sz w:val="26"/>
        </w:rPr>
        <w:t>tự</w:t>
      </w:r>
      <w:r>
        <w:rPr>
          <w:spacing w:val="-9"/>
          <w:sz w:val="26"/>
        </w:rPr>
        <w:t xml:space="preserve"> </w:t>
      </w:r>
      <w:r>
        <w:rPr>
          <w:sz w:val="26"/>
        </w:rPr>
        <w:t>động</w:t>
      </w:r>
      <w:r>
        <w:rPr>
          <w:spacing w:val="-10"/>
          <w:sz w:val="26"/>
        </w:rPr>
        <w:t xml:space="preserve"> </w:t>
      </w:r>
      <w:r>
        <w:rPr>
          <w:sz w:val="26"/>
        </w:rPr>
        <w:t>thay</w:t>
      </w:r>
      <w:r>
        <w:rPr>
          <w:spacing w:val="-12"/>
          <w:sz w:val="26"/>
        </w:rPr>
        <w:t xml:space="preserve"> </w:t>
      </w:r>
      <w:r>
        <w:rPr>
          <w:sz w:val="26"/>
        </w:rPr>
        <w:t>đổi</w:t>
      </w:r>
      <w:r>
        <w:rPr>
          <w:spacing w:val="-10"/>
          <w:sz w:val="26"/>
        </w:rPr>
        <w:t xml:space="preserve"> </w:t>
      </w:r>
      <w:r>
        <w:rPr>
          <w:sz w:val="26"/>
        </w:rPr>
        <w:t>màu</w:t>
      </w:r>
      <w:r>
        <w:rPr>
          <w:spacing w:val="-12"/>
          <w:sz w:val="26"/>
        </w:rPr>
        <w:t xml:space="preserve"> </w:t>
      </w:r>
      <w:r>
        <w:rPr>
          <w:sz w:val="26"/>
        </w:rPr>
        <w:t>sắc</w:t>
      </w:r>
      <w:r>
        <w:rPr>
          <w:spacing w:val="-12"/>
          <w:sz w:val="26"/>
        </w:rPr>
        <w:t xml:space="preserve"> </w:t>
      </w:r>
      <w:r>
        <w:rPr>
          <w:sz w:val="26"/>
        </w:rPr>
        <w:t>ô</w:t>
      </w:r>
      <w:r>
        <w:rPr>
          <w:spacing w:val="-10"/>
          <w:sz w:val="26"/>
        </w:rPr>
        <w:t xml:space="preserve"> </w:t>
      </w:r>
      <w:r>
        <w:rPr>
          <w:sz w:val="26"/>
        </w:rPr>
        <w:t>bàn</w:t>
      </w:r>
      <w:r>
        <w:rPr>
          <w:spacing w:val="-10"/>
          <w:sz w:val="26"/>
        </w:rPr>
        <w:t xml:space="preserve"> </w:t>
      </w:r>
      <w:r>
        <w:rPr>
          <w:sz w:val="26"/>
        </w:rPr>
        <w:t>theo</w:t>
      </w:r>
      <w:r>
        <w:rPr>
          <w:spacing w:val="-12"/>
          <w:sz w:val="26"/>
        </w:rPr>
        <w:t xml:space="preserve"> </w:t>
      </w:r>
      <w:r>
        <w:rPr>
          <w:sz w:val="26"/>
        </w:rPr>
        <w:t>trạng</w:t>
      </w:r>
      <w:r>
        <w:rPr>
          <w:spacing w:val="-10"/>
          <w:sz w:val="26"/>
        </w:rPr>
        <w:t xml:space="preserve"> </w:t>
      </w:r>
      <w:r>
        <w:rPr>
          <w:sz w:val="26"/>
        </w:rPr>
        <w:t>thái thời gian thực.</w:t>
      </w:r>
    </w:p>
    <w:p w14:paraId="4FB05DEE" w14:textId="77777777" w:rsidR="001631D6" w:rsidRDefault="00000000">
      <w:pPr>
        <w:pStyle w:val="ListParagraph"/>
        <w:numPr>
          <w:ilvl w:val="3"/>
          <w:numId w:val="12"/>
        </w:numPr>
        <w:tabs>
          <w:tab w:val="left" w:pos="721"/>
        </w:tabs>
        <w:spacing w:before="160" w:line="278" w:lineRule="auto"/>
        <w:ind w:left="721" w:right="422"/>
        <w:rPr>
          <w:sz w:val="26"/>
        </w:rPr>
      </w:pPr>
      <w:r>
        <w:rPr>
          <w:b/>
          <w:sz w:val="26"/>
        </w:rPr>
        <w:t>Chức</w:t>
      </w:r>
      <w:r>
        <w:rPr>
          <w:b/>
          <w:spacing w:val="-11"/>
          <w:sz w:val="26"/>
        </w:rPr>
        <w:t xml:space="preserve"> </w:t>
      </w:r>
      <w:r>
        <w:rPr>
          <w:b/>
          <w:sz w:val="26"/>
        </w:rPr>
        <w:t>năng</w:t>
      </w:r>
      <w:r>
        <w:rPr>
          <w:b/>
          <w:spacing w:val="-11"/>
          <w:sz w:val="26"/>
        </w:rPr>
        <w:t xml:space="preserve"> </w:t>
      </w:r>
      <w:r>
        <w:rPr>
          <w:b/>
          <w:sz w:val="26"/>
        </w:rPr>
        <w:t>tiếp</w:t>
      </w:r>
      <w:r>
        <w:rPr>
          <w:b/>
          <w:spacing w:val="-11"/>
          <w:sz w:val="26"/>
        </w:rPr>
        <w:t xml:space="preserve"> </w:t>
      </w:r>
      <w:r>
        <w:rPr>
          <w:b/>
          <w:sz w:val="26"/>
        </w:rPr>
        <w:t>nhận</w:t>
      </w:r>
      <w:r>
        <w:rPr>
          <w:b/>
          <w:spacing w:val="-9"/>
          <w:sz w:val="26"/>
        </w:rPr>
        <w:t xml:space="preserve"> </w:t>
      </w:r>
      <w:r>
        <w:rPr>
          <w:b/>
          <w:sz w:val="26"/>
        </w:rPr>
        <w:t>và</w:t>
      </w:r>
      <w:r>
        <w:rPr>
          <w:b/>
          <w:spacing w:val="-11"/>
          <w:sz w:val="26"/>
        </w:rPr>
        <w:t xml:space="preserve"> </w:t>
      </w:r>
      <w:r>
        <w:rPr>
          <w:b/>
          <w:sz w:val="26"/>
        </w:rPr>
        <w:t>xác</w:t>
      </w:r>
      <w:r>
        <w:rPr>
          <w:b/>
          <w:spacing w:val="-9"/>
          <w:sz w:val="26"/>
        </w:rPr>
        <w:t xml:space="preserve"> </w:t>
      </w:r>
      <w:r>
        <w:rPr>
          <w:b/>
          <w:sz w:val="26"/>
        </w:rPr>
        <w:t>nhận</w:t>
      </w:r>
      <w:r>
        <w:rPr>
          <w:b/>
          <w:spacing w:val="-9"/>
          <w:sz w:val="26"/>
        </w:rPr>
        <w:t xml:space="preserve"> </w:t>
      </w:r>
      <w:r>
        <w:rPr>
          <w:b/>
          <w:sz w:val="26"/>
        </w:rPr>
        <w:t>đơn</w:t>
      </w:r>
      <w:r>
        <w:rPr>
          <w:b/>
          <w:spacing w:val="-9"/>
          <w:sz w:val="26"/>
        </w:rPr>
        <w:t xml:space="preserve"> </w:t>
      </w:r>
      <w:r>
        <w:rPr>
          <w:b/>
          <w:sz w:val="26"/>
        </w:rPr>
        <w:t>hàng:</w:t>
      </w:r>
      <w:r>
        <w:rPr>
          <w:b/>
          <w:spacing w:val="-9"/>
          <w:sz w:val="26"/>
        </w:rPr>
        <w:t xml:space="preserve"> </w:t>
      </w:r>
      <w:proofErr w:type="spellStart"/>
      <w:r>
        <w:rPr>
          <w:sz w:val="26"/>
        </w:rPr>
        <w:t>Staff</w:t>
      </w:r>
      <w:proofErr w:type="spellEnd"/>
      <w:r>
        <w:rPr>
          <w:spacing w:val="-8"/>
          <w:sz w:val="26"/>
        </w:rPr>
        <w:t xml:space="preserve"> </w:t>
      </w:r>
      <w:r>
        <w:rPr>
          <w:sz w:val="26"/>
        </w:rPr>
        <w:t>nhận</w:t>
      </w:r>
      <w:r>
        <w:rPr>
          <w:spacing w:val="-9"/>
          <w:sz w:val="26"/>
        </w:rPr>
        <w:t xml:space="preserve"> </w:t>
      </w:r>
      <w:r>
        <w:rPr>
          <w:sz w:val="26"/>
        </w:rPr>
        <w:t>thông</w:t>
      </w:r>
      <w:r>
        <w:rPr>
          <w:spacing w:val="-9"/>
          <w:sz w:val="26"/>
        </w:rPr>
        <w:t xml:space="preserve"> </w:t>
      </w:r>
      <w:r>
        <w:rPr>
          <w:sz w:val="26"/>
        </w:rPr>
        <w:t>báo</w:t>
      </w:r>
      <w:r>
        <w:rPr>
          <w:spacing w:val="-8"/>
          <w:sz w:val="26"/>
        </w:rPr>
        <w:t xml:space="preserve"> </w:t>
      </w:r>
      <w:r>
        <w:rPr>
          <w:sz w:val="26"/>
        </w:rPr>
        <w:t>có</w:t>
      </w:r>
      <w:r>
        <w:rPr>
          <w:spacing w:val="-11"/>
          <w:sz w:val="26"/>
        </w:rPr>
        <w:t xml:space="preserve"> </w:t>
      </w:r>
      <w:r>
        <w:rPr>
          <w:sz w:val="26"/>
        </w:rPr>
        <w:t>đơn</w:t>
      </w:r>
      <w:r>
        <w:rPr>
          <w:spacing w:val="-9"/>
          <w:sz w:val="26"/>
        </w:rPr>
        <w:t xml:space="preserve"> </w:t>
      </w:r>
      <w:r>
        <w:rPr>
          <w:sz w:val="26"/>
        </w:rPr>
        <w:t>hàng mới từ bàn khách quét QR, xem chi tiết món và nhấn nút "Xác nhận đơn" để chuyển trạng thái sang CONFIRMED.</w:t>
      </w:r>
    </w:p>
    <w:p w14:paraId="3C104F06" w14:textId="77777777" w:rsidR="001631D6" w:rsidRDefault="00000000">
      <w:pPr>
        <w:pStyle w:val="ListParagraph"/>
        <w:numPr>
          <w:ilvl w:val="3"/>
          <w:numId w:val="12"/>
        </w:numPr>
        <w:tabs>
          <w:tab w:val="left" w:pos="721"/>
        </w:tabs>
        <w:spacing w:before="157" w:line="278" w:lineRule="auto"/>
        <w:ind w:left="721" w:right="422"/>
        <w:rPr>
          <w:sz w:val="26"/>
        </w:rPr>
      </w:pPr>
      <w:r>
        <w:rPr>
          <w:b/>
          <w:sz w:val="26"/>
        </w:rPr>
        <w:t xml:space="preserve">Chức năng quản lý thanh toán thông minh: </w:t>
      </w:r>
      <w:r>
        <w:rPr>
          <w:sz w:val="26"/>
        </w:rPr>
        <w:t>Xem tổng tiền hóa đơn, áp mã giảm</w:t>
      </w:r>
      <w:r>
        <w:rPr>
          <w:spacing w:val="-11"/>
          <w:sz w:val="26"/>
        </w:rPr>
        <w:t xml:space="preserve"> </w:t>
      </w:r>
      <w:r>
        <w:rPr>
          <w:sz w:val="26"/>
        </w:rPr>
        <w:t>giá</w:t>
      </w:r>
      <w:r>
        <w:rPr>
          <w:spacing w:val="-11"/>
          <w:sz w:val="26"/>
        </w:rPr>
        <w:t xml:space="preserve"> </w:t>
      </w:r>
      <w:proofErr w:type="spellStart"/>
      <w:r>
        <w:rPr>
          <w:sz w:val="26"/>
        </w:rPr>
        <w:t>voucher</w:t>
      </w:r>
      <w:proofErr w:type="spellEnd"/>
      <w:r>
        <w:rPr>
          <w:spacing w:val="-11"/>
          <w:sz w:val="26"/>
        </w:rPr>
        <w:t xml:space="preserve"> </w:t>
      </w:r>
      <w:r>
        <w:rPr>
          <w:sz w:val="26"/>
        </w:rPr>
        <w:t>cho</w:t>
      </w:r>
      <w:r>
        <w:rPr>
          <w:spacing w:val="-11"/>
          <w:sz w:val="26"/>
        </w:rPr>
        <w:t xml:space="preserve"> </w:t>
      </w:r>
      <w:r>
        <w:rPr>
          <w:sz w:val="26"/>
        </w:rPr>
        <w:t>khách.</w:t>
      </w:r>
      <w:r>
        <w:rPr>
          <w:spacing w:val="-15"/>
          <w:sz w:val="26"/>
        </w:rPr>
        <w:t xml:space="preserve"> </w:t>
      </w:r>
      <w:r>
        <w:rPr>
          <w:sz w:val="26"/>
        </w:rPr>
        <w:t>Tích</w:t>
      </w:r>
      <w:r>
        <w:rPr>
          <w:spacing w:val="-11"/>
          <w:sz w:val="26"/>
        </w:rPr>
        <w:t xml:space="preserve"> </w:t>
      </w:r>
      <w:r>
        <w:rPr>
          <w:sz w:val="26"/>
        </w:rPr>
        <w:t>hợp</w:t>
      </w:r>
      <w:r>
        <w:rPr>
          <w:spacing w:val="-11"/>
          <w:sz w:val="26"/>
        </w:rPr>
        <w:t xml:space="preserve"> </w:t>
      </w:r>
      <w:r>
        <w:rPr>
          <w:sz w:val="26"/>
        </w:rPr>
        <w:t>chức</w:t>
      </w:r>
      <w:r>
        <w:rPr>
          <w:spacing w:val="-11"/>
          <w:sz w:val="26"/>
        </w:rPr>
        <w:t xml:space="preserve"> </w:t>
      </w:r>
      <w:r>
        <w:rPr>
          <w:sz w:val="26"/>
        </w:rPr>
        <w:t>năng</w:t>
      </w:r>
      <w:r>
        <w:rPr>
          <w:spacing w:val="-11"/>
          <w:sz w:val="26"/>
        </w:rPr>
        <w:t xml:space="preserve"> </w:t>
      </w:r>
      <w:r>
        <w:rPr>
          <w:sz w:val="26"/>
        </w:rPr>
        <w:t>tự</w:t>
      </w:r>
      <w:r>
        <w:rPr>
          <w:spacing w:val="-10"/>
          <w:sz w:val="26"/>
        </w:rPr>
        <w:t xml:space="preserve"> </w:t>
      </w:r>
      <w:r>
        <w:rPr>
          <w:sz w:val="26"/>
        </w:rPr>
        <w:t>động</w:t>
      </w:r>
      <w:r>
        <w:rPr>
          <w:spacing w:val="-11"/>
          <w:sz w:val="26"/>
        </w:rPr>
        <w:t xml:space="preserve"> </w:t>
      </w:r>
      <w:r>
        <w:rPr>
          <w:sz w:val="26"/>
        </w:rPr>
        <w:t>tính</w:t>
      </w:r>
      <w:r>
        <w:rPr>
          <w:spacing w:val="-11"/>
          <w:sz w:val="26"/>
        </w:rPr>
        <w:t xml:space="preserve"> </w:t>
      </w:r>
      <w:r>
        <w:rPr>
          <w:sz w:val="26"/>
        </w:rPr>
        <w:t>tiền</w:t>
      </w:r>
      <w:r>
        <w:rPr>
          <w:spacing w:val="-11"/>
          <w:sz w:val="26"/>
        </w:rPr>
        <w:t xml:space="preserve"> </w:t>
      </w:r>
      <w:r>
        <w:rPr>
          <w:sz w:val="26"/>
        </w:rPr>
        <w:t>thừa</w:t>
      </w:r>
      <w:r>
        <w:rPr>
          <w:spacing w:val="-11"/>
          <w:sz w:val="26"/>
        </w:rPr>
        <w:t xml:space="preserve"> </w:t>
      </w:r>
      <w:r>
        <w:rPr>
          <w:sz w:val="26"/>
        </w:rPr>
        <w:t>khi</w:t>
      </w:r>
      <w:r>
        <w:rPr>
          <w:spacing w:val="-11"/>
          <w:sz w:val="26"/>
        </w:rPr>
        <w:t xml:space="preserve"> </w:t>
      </w:r>
      <w:r>
        <w:rPr>
          <w:sz w:val="26"/>
        </w:rPr>
        <w:t>khách</w:t>
      </w:r>
    </w:p>
    <w:p w14:paraId="58B471AB" w14:textId="77777777" w:rsidR="001631D6" w:rsidRDefault="00000000">
      <w:pPr>
        <w:pStyle w:val="BodyText"/>
        <w:spacing w:before="70" w:line="280" w:lineRule="auto"/>
        <w:ind w:left="720" w:right="422"/>
      </w:pPr>
      <w:r>
        <w:t>trả tiền mặt hoặc tự động xuất mã QR ngân hàng cấu hình sẵn số tiền khi khách chọn chuyển khoản.</w:t>
      </w:r>
    </w:p>
    <w:p w14:paraId="1D799AD2" w14:textId="77777777" w:rsidR="001631D6" w:rsidRDefault="00000000">
      <w:pPr>
        <w:pStyle w:val="ListParagraph"/>
        <w:tabs>
          <w:tab w:val="left" w:pos="649"/>
        </w:tabs>
        <w:spacing w:before="157"/>
        <w:ind w:left="2" w:firstLine="0"/>
        <w:rPr>
          <w:sz w:val="26"/>
        </w:rPr>
      </w:pPr>
      <w:bookmarkStart w:id="13" w:name="_bookmark13"/>
      <w:bookmarkEnd w:id="13"/>
      <w:r>
        <w:rPr>
          <w:sz w:val="26"/>
          <w:lang w:val="vi-VN"/>
        </w:rPr>
        <w:t xml:space="preserve">2.3.3. </w:t>
      </w:r>
      <w:r>
        <w:rPr>
          <w:sz w:val="26"/>
        </w:rPr>
        <w:t>Phân</w:t>
      </w:r>
      <w:r>
        <w:rPr>
          <w:spacing w:val="-5"/>
          <w:sz w:val="26"/>
        </w:rPr>
        <w:t xml:space="preserve"> </w:t>
      </w:r>
      <w:r>
        <w:rPr>
          <w:sz w:val="26"/>
        </w:rPr>
        <w:t>hệ</w:t>
      </w:r>
      <w:r>
        <w:rPr>
          <w:spacing w:val="-5"/>
          <w:sz w:val="26"/>
        </w:rPr>
        <w:t xml:space="preserve"> </w:t>
      </w:r>
      <w:r>
        <w:rPr>
          <w:sz w:val="26"/>
        </w:rPr>
        <w:t>Nhân</w:t>
      </w:r>
      <w:r>
        <w:rPr>
          <w:spacing w:val="-5"/>
          <w:sz w:val="26"/>
        </w:rPr>
        <w:t xml:space="preserve"> </w:t>
      </w:r>
      <w:r>
        <w:rPr>
          <w:sz w:val="26"/>
        </w:rPr>
        <w:t>viên</w:t>
      </w:r>
      <w:r>
        <w:rPr>
          <w:spacing w:val="-4"/>
          <w:sz w:val="26"/>
        </w:rPr>
        <w:t xml:space="preserve"> </w:t>
      </w:r>
      <w:r>
        <w:rPr>
          <w:sz w:val="26"/>
        </w:rPr>
        <w:t>Bếp</w:t>
      </w:r>
      <w:r>
        <w:rPr>
          <w:spacing w:val="-5"/>
          <w:sz w:val="26"/>
        </w:rPr>
        <w:t xml:space="preserve"> </w:t>
      </w:r>
      <w:r>
        <w:rPr>
          <w:sz w:val="26"/>
        </w:rPr>
        <w:t>(</w:t>
      </w:r>
      <w:proofErr w:type="spellStart"/>
      <w:r>
        <w:rPr>
          <w:sz w:val="26"/>
        </w:rPr>
        <w:t>Kitchen</w:t>
      </w:r>
      <w:proofErr w:type="spellEnd"/>
      <w:r>
        <w:rPr>
          <w:spacing w:val="-5"/>
          <w:sz w:val="26"/>
        </w:rPr>
        <w:t xml:space="preserve"> </w:t>
      </w:r>
      <w:proofErr w:type="spellStart"/>
      <w:r>
        <w:rPr>
          <w:spacing w:val="-2"/>
          <w:sz w:val="26"/>
        </w:rPr>
        <w:t>Staff</w:t>
      </w:r>
      <w:proofErr w:type="spellEnd"/>
      <w:r>
        <w:rPr>
          <w:spacing w:val="-2"/>
          <w:sz w:val="26"/>
        </w:rPr>
        <w:t>)</w:t>
      </w:r>
    </w:p>
    <w:p w14:paraId="5D351AC4" w14:textId="77777777" w:rsidR="001631D6" w:rsidRDefault="00000000">
      <w:pPr>
        <w:pStyle w:val="ListParagraph"/>
        <w:numPr>
          <w:ilvl w:val="3"/>
          <w:numId w:val="13"/>
        </w:numPr>
        <w:tabs>
          <w:tab w:val="left" w:pos="721"/>
        </w:tabs>
        <w:spacing w:before="205" w:line="278" w:lineRule="auto"/>
        <w:ind w:left="721" w:right="420"/>
        <w:rPr>
          <w:sz w:val="26"/>
        </w:rPr>
      </w:pPr>
      <w:r>
        <w:rPr>
          <w:b/>
          <w:sz w:val="26"/>
        </w:rPr>
        <w:t>Chức</w:t>
      </w:r>
      <w:r>
        <w:rPr>
          <w:b/>
          <w:spacing w:val="-3"/>
          <w:sz w:val="26"/>
        </w:rPr>
        <w:t xml:space="preserve"> </w:t>
      </w:r>
      <w:r>
        <w:rPr>
          <w:b/>
          <w:sz w:val="26"/>
        </w:rPr>
        <w:t>năng</w:t>
      </w:r>
      <w:r>
        <w:rPr>
          <w:b/>
          <w:spacing w:val="-3"/>
          <w:sz w:val="26"/>
        </w:rPr>
        <w:t xml:space="preserve"> </w:t>
      </w:r>
      <w:r>
        <w:rPr>
          <w:b/>
          <w:sz w:val="26"/>
        </w:rPr>
        <w:t>tiếp</w:t>
      </w:r>
      <w:r>
        <w:rPr>
          <w:b/>
          <w:spacing w:val="-3"/>
          <w:sz w:val="26"/>
        </w:rPr>
        <w:t xml:space="preserve"> </w:t>
      </w:r>
      <w:r>
        <w:rPr>
          <w:b/>
          <w:sz w:val="26"/>
        </w:rPr>
        <w:t>nhận</w:t>
      </w:r>
      <w:r>
        <w:rPr>
          <w:b/>
          <w:spacing w:val="-2"/>
          <w:sz w:val="26"/>
        </w:rPr>
        <w:t xml:space="preserve"> </w:t>
      </w:r>
      <w:r>
        <w:rPr>
          <w:b/>
          <w:sz w:val="26"/>
        </w:rPr>
        <w:t>danh</w:t>
      </w:r>
      <w:r>
        <w:rPr>
          <w:b/>
          <w:spacing w:val="-3"/>
          <w:sz w:val="26"/>
        </w:rPr>
        <w:t xml:space="preserve"> </w:t>
      </w:r>
      <w:r>
        <w:rPr>
          <w:b/>
          <w:sz w:val="26"/>
        </w:rPr>
        <w:t>sách</w:t>
      </w:r>
      <w:r>
        <w:rPr>
          <w:b/>
          <w:spacing w:val="-3"/>
          <w:sz w:val="26"/>
        </w:rPr>
        <w:t xml:space="preserve"> </w:t>
      </w:r>
      <w:r>
        <w:rPr>
          <w:b/>
          <w:sz w:val="26"/>
        </w:rPr>
        <w:t>chế</w:t>
      </w:r>
      <w:r>
        <w:rPr>
          <w:b/>
          <w:spacing w:val="-3"/>
          <w:sz w:val="26"/>
        </w:rPr>
        <w:t xml:space="preserve"> </w:t>
      </w:r>
      <w:r>
        <w:rPr>
          <w:b/>
          <w:sz w:val="26"/>
        </w:rPr>
        <w:t>biến:</w:t>
      </w:r>
      <w:r>
        <w:rPr>
          <w:b/>
          <w:spacing w:val="-7"/>
          <w:sz w:val="26"/>
        </w:rPr>
        <w:t xml:space="preserve"> </w:t>
      </w:r>
      <w:r>
        <w:rPr>
          <w:sz w:val="26"/>
        </w:rPr>
        <w:t>Tự</w:t>
      </w:r>
      <w:r>
        <w:rPr>
          <w:spacing w:val="-2"/>
          <w:sz w:val="26"/>
        </w:rPr>
        <w:t xml:space="preserve"> </w:t>
      </w:r>
      <w:r>
        <w:rPr>
          <w:sz w:val="26"/>
        </w:rPr>
        <w:t>động</w:t>
      </w:r>
      <w:r>
        <w:rPr>
          <w:spacing w:val="-3"/>
          <w:sz w:val="26"/>
        </w:rPr>
        <w:t xml:space="preserve"> </w:t>
      </w:r>
      <w:r>
        <w:rPr>
          <w:sz w:val="26"/>
        </w:rPr>
        <w:t>hiển</w:t>
      </w:r>
      <w:r>
        <w:rPr>
          <w:spacing w:val="-3"/>
          <w:sz w:val="26"/>
        </w:rPr>
        <w:t xml:space="preserve"> </w:t>
      </w:r>
      <w:r>
        <w:rPr>
          <w:sz w:val="26"/>
        </w:rPr>
        <w:t>thị</w:t>
      </w:r>
      <w:r>
        <w:rPr>
          <w:spacing w:val="-3"/>
          <w:sz w:val="26"/>
        </w:rPr>
        <w:t xml:space="preserve"> </w:t>
      </w:r>
      <w:r>
        <w:rPr>
          <w:sz w:val="26"/>
        </w:rPr>
        <w:t>danh</w:t>
      </w:r>
      <w:r>
        <w:rPr>
          <w:spacing w:val="-3"/>
          <w:sz w:val="26"/>
        </w:rPr>
        <w:t xml:space="preserve"> </w:t>
      </w:r>
      <w:r>
        <w:rPr>
          <w:sz w:val="26"/>
        </w:rPr>
        <w:t>sách</w:t>
      </w:r>
      <w:r>
        <w:rPr>
          <w:spacing w:val="-3"/>
          <w:sz w:val="26"/>
        </w:rPr>
        <w:t xml:space="preserve"> </w:t>
      </w:r>
      <w:r>
        <w:rPr>
          <w:sz w:val="26"/>
        </w:rPr>
        <w:t>các</w:t>
      </w:r>
      <w:r>
        <w:rPr>
          <w:spacing w:val="-3"/>
          <w:sz w:val="26"/>
        </w:rPr>
        <w:t xml:space="preserve"> </w:t>
      </w:r>
      <w:r>
        <w:rPr>
          <w:sz w:val="26"/>
        </w:rPr>
        <w:t xml:space="preserve">món ăn cần nấu theo thứ tự thời gian ngay khi </w:t>
      </w:r>
      <w:proofErr w:type="spellStart"/>
      <w:r>
        <w:rPr>
          <w:sz w:val="26"/>
        </w:rPr>
        <w:t>Staff</w:t>
      </w:r>
      <w:proofErr w:type="spellEnd"/>
      <w:r>
        <w:rPr>
          <w:sz w:val="26"/>
        </w:rPr>
        <w:t xml:space="preserve"> nhấn xác nhận đơn.</w:t>
      </w:r>
    </w:p>
    <w:p w14:paraId="5950BF0C" w14:textId="77777777" w:rsidR="001631D6" w:rsidRDefault="00000000">
      <w:pPr>
        <w:pStyle w:val="ListParagraph"/>
        <w:numPr>
          <w:ilvl w:val="3"/>
          <w:numId w:val="13"/>
        </w:numPr>
        <w:tabs>
          <w:tab w:val="left" w:pos="721"/>
        </w:tabs>
        <w:spacing w:before="159" w:line="278" w:lineRule="auto"/>
        <w:ind w:left="721" w:right="421"/>
        <w:rPr>
          <w:sz w:val="26"/>
        </w:rPr>
      </w:pPr>
      <w:r>
        <w:rPr>
          <w:b/>
          <w:sz w:val="26"/>
        </w:rPr>
        <w:lastRenderedPageBreak/>
        <w:t xml:space="preserve">Chức năng cập nhật tiến độ: </w:t>
      </w:r>
      <w:r>
        <w:rPr>
          <w:sz w:val="26"/>
        </w:rPr>
        <w:t xml:space="preserve">Cho phép đầu bếp nhấn nút "Chế biến xong" khi hoàn thành món ăn để hệ thống tự động cập nhật trạng thái đơn hàng sang Chờ phục vụ (READY) và thông báo cho </w:t>
      </w:r>
      <w:proofErr w:type="spellStart"/>
      <w:r>
        <w:rPr>
          <w:sz w:val="26"/>
        </w:rPr>
        <w:t>Staff</w:t>
      </w:r>
      <w:proofErr w:type="spellEnd"/>
      <w:r>
        <w:rPr>
          <w:sz w:val="26"/>
        </w:rPr>
        <w:t xml:space="preserve"> đến lấy món.</w:t>
      </w:r>
    </w:p>
    <w:p w14:paraId="09BE1424" w14:textId="77777777" w:rsidR="001631D6" w:rsidRDefault="00000000">
      <w:pPr>
        <w:pStyle w:val="ListParagraph"/>
        <w:tabs>
          <w:tab w:val="left" w:pos="649"/>
        </w:tabs>
        <w:spacing w:before="162"/>
        <w:ind w:left="2" w:firstLine="0"/>
        <w:rPr>
          <w:sz w:val="26"/>
        </w:rPr>
      </w:pPr>
      <w:bookmarkStart w:id="14" w:name="_bookmark14"/>
      <w:bookmarkEnd w:id="14"/>
      <w:r>
        <w:rPr>
          <w:sz w:val="26"/>
          <w:lang w:val="vi-VN"/>
        </w:rPr>
        <w:t xml:space="preserve">2.3.4. </w:t>
      </w:r>
      <w:r>
        <w:rPr>
          <w:sz w:val="26"/>
        </w:rPr>
        <w:t>Phân</w:t>
      </w:r>
      <w:r>
        <w:rPr>
          <w:spacing w:val="-5"/>
          <w:sz w:val="26"/>
        </w:rPr>
        <w:t xml:space="preserve"> </w:t>
      </w:r>
      <w:r>
        <w:rPr>
          <w:sz w:val="26"/>
        </w:rPr>
        <w:t>hệ</w:t>
      </w:r>
      <w:r>
        <w:rPr>
          <w:spacing w:val="-4"/>
          <w:sz w:val="26"/>
        </w:rPr>
        <w:t xml:space="preserve"> </w:t>
      </w:r>
      <w:r>
        <w:rPr>
          <w:sz w:val="26"/>
        </w:rPr>
        <w:t>Quản</w:t>
      </w:r>
      <w:r>
        <w:rPr>
          <w:spacing w:val="-4"/>
          <w:sz w:val="26"/>
        </w:rPr>
        <w:t xml:space="preserve"> </w:t>
      </w:r>
      <w:r>
        <w:rPr>
          <w:sz w:val="26"/>
        </w:rPr>
        <w:t>trị</w:t>
      </w:r>
      <w:r>
        <w:rPr>
          <w:spacing w:val="-1"/>
          <w:sz w:val="26"/>
        </w:rPr>
        <w:t xml:space="preserve"> </w:t>
      </w:r>
      <w:r>
        <w:rPr>
          <w:sz w:val="26"/>
        </w:rPr>
        <w:t>viên</w:t>
      </w:r>
      <w:r>
        <w:rPr>
          <w:spacing w:val="-5"/>
          <w:sz w:val="26"/>
        </w:rPr>
        <w:t xml:space="preserve"> </w:t>
      </w:r>
      <w:r>
        <w:rPr>
          <w:spacing w:val="-2"/>
          <w:sz w:val="26"/>
        </w:rPr>
        <w:t>(</w:t>
      </w:r>
      <w:proofErr w:type="spellStart"/>
      <w:r>
        <w:rPr>
          <w:spacing w:val="-2"/>
          <w:sz w:val="26"/>
        </w:rPr>
        <w:t>Admin</w:t>
      </w:r>
      <w:proofErr w:type="spellEnd"/>
      <w:r>
        <w:rPr>
          <w:spacing w:val="-2"/>
          <w:sz w:val="26"/>
        </w:rPr>
        <w:t>)</w:t>
      </w:r>
    </w:p>
    <w:p w14:paraId="5C176851" w14:textId="77777777" w:rsidR="001631D6" w:rsidRDefault="00000000">
      <w:pPr>
        <w:pStyle w:val="ListParagraph"/>
        <w:numPr>
          <w:ilvl w:val="3"/>
          <w:numId w:val="13"/>
        </w:numPr>
        <w:tabs>
          <w:tab w:val="left" w:pos="721"/>
        </w:tabs>
        <w:spacing w:before="205" w:line="278" w:lineRule="auto"/>
        <w:ind w:left="721" w:right="422"/>
        <w:rPr>
          <w:sz w:val="26"/>
        </w:rPr>
      </w:pPr>
      <w:r>
        <w:rPr>
          <w:b/>
          <w:sz w:val="26"/>
        </w:rPr>
        <w:t>Chức</w:t>
      </w:r>
      <w:r>
        <w:rPr>
          <w:b/>
          <w:spacing w:val="-16"/>
          <w:sz w:val="26"/>
        </w:rPr>
        <w:t xml:space="preserve"> </w:t>
      </w:r>
      <w:r>
        <w:rPr>
          <w:b/>
          <w:sz w:val="26"/>
        </w:rPr>
        <w:t>năng</w:t>
      </w:r>
      <w:r>
        <w:rPr>
          <w:b/>
          <w:spacing w:val="-9"/>
          <w:sz w:val="26"/>
        </w:rPr>
        <w:t xml:space="preserve"> </w:t>
      </w:r>
      <w:r>
        <w:rPr>
          <w:b/>
          <w:sz w:val="26"/>
        </w:rPr>
        <w:t>quản</w:t>
      </w:r>
      <w:r>
        <w:rPr>
          <w:b/>
          <w:spacing w:val="-9"/>
          <w:sz w:val="26"/>
        </w:rPr>
        <w:t xml:space="preserve"> </w:t>
      </w:r>
      <w:r>
        <w:rPr>
          <w:b/>
          <w:sz w:val="26"/>
        </w:rPr>
        <w:t>lý</w:t>
      </w:r>
      <w:r>
        <w:rPr>
          <w:b/>
          <w:spacing w:val="-11"/>
          <w:sz w:val="26"/>
        </w:rPr>
        <w:t xml:space="preserve"> </w:t>
      </w:r>
      <w:r>
        <w:rPr>
          <w:b/>
          <w:sz w:val="26"/>
        </w:rPr>
        <w:t>thực</w:t>
      </w:r>
      <w:r>
        <w:rPr>
          <w:b/>
          <w:spacing w:val="-11"/>
          <w:sz w:val="26"/>
        </w:rPr>
        <w:t xml:space="preserve"> </w:t>
      </w:r>
      <w:r>
        <w:rPr>
          <w:b/>
          <w:sz w:val="26"/>
        </w:rPr>
        <w:t>đơn:</w:t>
      </w:r>
      <w:r>
        <w:rPr>
          <w:b/>
          <w:spacing w:val="-11"/>
          <w:sz w:val="26"/>
        </w:rPr>
        <w:t xml:space="preserve"> </w:t>
      </w:r>
      <w:r>
        <w:rPr>
          <w:sz w:val="26"/>
        </w:rPr>
        <w:t>Cho</w:t>
      </w:r>
      <w:r>
        <w:rPr>
          <w:spacing w:val="-9"/>
          <w:sz w:val="26"/>
        </w:rPr>
        <w:t xml:space="preserve"> </w:t>
      </w:r>
      <w:r>
        <w:rPr>
          <w:sz w:val="26"/>
        </w:rPr>
        <w:t>phép</w:t>
      </w:r>
      <w:r>
        <w:rPr>
          <w:spacing w:val="-17"/>
          <w:sz w:val="26"/>
        </w:rPr>
        <w:t xml:space="preserve"> </w:t>
      </w:r>
      <w:proofErr w:type="spellStart"/>
      <w:r>
        <w:rPr>
          <w:sz w:val="26"/>
        </w:rPr>
        <w:t>Admin</w:t>
      </w:r>
      <w:proofErr w:type="spellEnd"/>
      <w:r>
        <w:rPr>
          <w:spacing w:val="-10"/>
          <w:sz w:val="26"/>
        </w:rPr>
        <w:t xml:space="preserve"> </w:t>
      </w:r>
      <w:r>
        <w:rPr>
          <w:sz w:val="26"/>
        </w:rPr>
        <w:t>thực</w:t>
      </w:r>
      <w:r>
        <w:rPr>
          <w:spacing w:val="-11"/>
          <w:sz w:val="26"/>
        </w:rPr>
        <w:t xml:space="preserve"> </w:t>
      </w:r>
      <w:r>
        <w:rPr>
          <w:sz w:val="26"/>
        </w:rPr>
        <w:t>hiện</w:t>
      </w:r>
      <w:r>
        <w:rPr>
          <w:spacing w:val="-11"/>
          <w:sz w:val="26"/>
        </w:rPr>
        <w:t xml:space="preserve"> </w:t>
      </w:r>
      <w:r>
        <w:rPr>
          <w:sz w:val="26"/>
        </w:rPr>
        <w:t>các</w:t>
      </w:r>
      <w:r>
        <w:rPr>
          <w:spacing w:val="-8"/>
          <w:sz w:val="26"/>
        </w:rPr>
        <w:t xml:space="preserve"> </w:t>
      </w:r>
      <w:r>
        <w:rPr>
          <w:sz w:val="26"/>
        </w:rPr>
        <w:t>tác</w:t>
      </w:r>
      <w:r>
        <w:rPr>
          <w:spacing w:val="-11"/>
          <w:sz w:val="26"/>
        </w:rPr>
        <w:t xml:space="preserve"> </w:t>
      </w:r>
      <w:r>
        <w:rPr>
          <w:sz w:val="26"/>
        </w:rPr>
        <w:t>vụ</w:t>
      </w:r>
      <w:r>
        <w:rPr>
          <w:spacing w:val="-15"/>
          <w:sz w:val="26"/>
        </w:rPr>
        <w:t xml:space="preserve"> </w:t>
      </w:r>
      <w:r>
        <w:rPr>
          <w:sz w:val="26"/>
        </w:rPr>
        <w:t>Thêm,</w:t>
      </w:r>
      <w:r>
        <w:rPr>
          <w:spacing w:val="-8"/>
          <w:sz w:val="26"/>
        </w:rPr>
        <w:t xml:space="preserve"> </w:t>
      </w:r>
      <w:r>
        <w:rPr>
          <w:sz w:val="26"/>
        </w:rPr>
        <w:t>Sửa, Xóa món ăn, cập nhật giá tiền, hình ảnh và danh mục món ăn.</w:t>
      </w:r>
    </w:p>
    <w:p w14:paraId="0909D0F5" w14:textId="77777777" w:rsidR="001631D6" w:rsidRDefault="00000000">
      <w:pPr>
        <w:pStyle w:val="ListParagraph"/>
        <w:numPr>
          <w:ilvl w:val="3"/>
          <w:numId w:val="13"/>
        </w:numPr>
        <w:tabs>
          <w:tab w:val="left" w:pos="721"/>
        </w:tabs>
        <w:spacing w:before="159" w:line="278" w:lineRule="auto"/>
        <w:ind w:left="721" w:right="420"/>
        <w:rPr>
          <w:sz w:val="26"/>
        </w:rPr>
      </w:pPr>
      <w:r>
        <w:rPr>
          <w:b/>
          <w:sz w:val="26"/>
        </w:rPr>
        <w:t>Chức</w:t>
      </w:r>
      <w:r>
        <w:rPr>
          <w:b/>
          <w:spacing w:val="-3"/>
          <w:sz w:val="26"/>
        </w:rPr>
        <w:t xml:space="preserve"> </w:t>
      </w:r>
      <w:r>
        <w:rPr>
          <w:b/>
          <w:sz w:val="26"/>
        </w:rPr>
        <w:t>năng</w:t>
      </w:r>
      <w:r>
        <w:rPr>
          <w:b/>
          <w:spacing w:val="-3"/>
          <w:sz w:val="26"/>
        </w:rPr>
        <w:t xml:space="preserve"> </w:t>
      </w:r>
      <w:r>
        <w:rPr>
          <w:b/>
          <w:sz w:val="26"/>
        </w:rPr>
        <w:t>quản</w:t>
      </w:r>
      <w:r>
        <w:rPr>
          <w:b/>
          <w:spacing w:val="-3"/>
          <w:sz w:val="26"/>
        </w:rPr>
        <w:t xml:space="preserve"> </w:t>
      </w:r>
      <w:r>
        <w:rPr>
          <w:b/>
          <w:sz w:val="26"/>
        </w:rPr>
        <w:t>lý</w:t>
      </w:r>
      <w:r>
        <w:rPr>
          <w:b/>
          <w:spacing w:val="-3"/>
          <w:sz w:val="26"/>
        </w:rPr>
        <w:t xml:space="preserve"> </w:t>
      </w:r>
      <w:r>
        <w:rPr>
          <w:b/>
          <w:sz w:val="26"/>
        </w:rPr>
        <w:t>tài</w:t>
      </w:r>
      <w:r>
        <w:rPr>
          <w:b/>
          <w:spacing w:val="-3"/>
          <w:sz w:val="26"/>
        </w:rPr>
        <w:t xml:space="preserve"> </w:t>
      </w:r>
      <w:r>
        <w:rPr>
          <w:b/>
          <w:sz w:val="26"/>
        </w:rPr>
        <w:t>khoản</w:t>
      </w:r>
      <w:r>
        <w:rPr>
          <w:b/>
          <w:spacing w:val="-1"/>
          <w:sz w:val="26"/>
        </w:rPr>
        <w:t xml:space="preserve"> </w:t>
      </w:r>
      <w:r>
        <w:rPr>
          <w:b/>
          <w:sz w:val="26"/>
        </w:rPr>
        <w:t>nội</w:t>
      </w:r>
      <w:r>
        <w:rPr>
          <w:b/>
          <w:spacing w:val="-3"/>
          <w:sz w:val="26"/>
        </w:rPr>
        <w:t xml:space="preserve"> </w:t>
      </w:r>
      <w:r>
        <w:rPr>
          <w:b/>
          <w:sz w:val="26"/>
        </w:rPr>
        <w:t>bộ:</w:t>
      </w:r>
      <w:r>
        <w:rPr>
          <w:b/>
          <w:spacing w:val="-7"/>
          <w:sz w:val="26"/>
        </w:rPr>
        <w:t xml:space="preserve"> </w:t>
      </w:r>
      <w:r>
        <w:rPr>
          <w:sz w:val="26"/>
        </w:rPr>
        <w:t>Tạo</w:t>
      </w:r>
      <w:r>
        <w:rPr>
          <w:spacing w:val="-1"/>
          <w:sz w:val="26"/>
        </w:rPr>
        <w:t xml:space="preserve"> </w:t>
      </w:r>
      <w:r>
        <w:rPr>
          <w:sz w:val="26"/>
        </w:rPr>
        <w:t>mới</w:t>
      </w:r>
      <w:r>
        <w:rPr>
          <w:spacing w:val="-3"/>
          <w:sz w:val="26"/>
        </w:rPr>
        <w:t xml:space="preserve"> </w:t>
      </w:r>
      <w:r>
        <w:rPr>
          <w:sz w:val="26"/>
        </w:rPr>
        <w:t>mã</w:t>
      </w:r>
      <w:r>
        <w:rPr>
          <w:spacing w:val="-3"/>
          <w:sz w:val="26"/>
        </w:rPr>
        <w:t xml:space="preserve"> </w:t>
      </w:r>
      <w:r>
        <w:rPr>
          <w:sz w:val="26"/>
        </w:rPr>
        <w:t>QR,</w:t>
      </w:r>
      <w:r>
        <w:rPr>
          <w:spacing w:val="-3"/>
          <w:sz w:val="26"/>
        </w:rPr>
        <w:t xml:space="preserve"> </w:t>
      </w:r>
      <w:r>
        <w:rPr>
          <w:sz w:val="26"/>
        </w:rPr>
        <w:t>tạo</w:t>
      </w:r>
      <w:r>
        <w:rPr>
          <w:spacing w:val="-1"/>
          <w:sz w:val="26"/>
        </w:rPr>
        <w:t xml:space="preserve"> </w:t>
      </w:r>
      <w:r>
        <w:rPr>
          <w:sz w:val="26"/>
        </w:rPr>
        <w:t>mới</w:t>
      </w:r>
      <w:r>
        <w:rPr>
          <w:spacing w:val="-3"/>
          <w:sz w:val="26"/>
        </w:rPr>
        <w:t xml:space="preserve"> </w:t>
      </w:r>
      <w:r>
        <w:rPr>
          <w:sz w:val="26"/>
        </w:rPr>
        <w:t>tải khoản,</w:t>
      </w:r>
      <w:r>
        <w:rPr>
          <w:spacing w:val="-3"/>
          <w:sz w:val="26"/>
        </w:rPr>
        <w:t xml:space="preserve"> </w:t>
      </w:r>
      <w:r>
        <w:rPr>
          <w:sz w:val="26"/>
        </w:rPr>
        <w:t>phân quyền (</w:t>
      </w:r>
      <w:proofErr w:type="spellStart"/>
      <w:r>
        <w:rPr>
          <w:sz w:val="26"/>
        </w:rPr>
        <w:t>role</w:t>
      </w:r>
      <w:proofErr w:type="spellEnd"/>
      <w:r>
        <w:rPr>
          <w:sz w:val="26"/>
        </w:rPr>
        <w:t>) và bật/tắt trạng thái hoạt động (</w:t>
      </w:r>
      <w:proofErr w:type="spellStart"/>
      <w:r>
        <w:rPr>
          <w:sz w:val="26"/>
        </w:rPr>
        <w:t>status</w:t>
      </w:r>
      <w:proofErr w:type="spellEnd"/>
      <w:r>
        <w:rPr>
          <w:sz w:val="26"/>
        </w:rPr>
        <w:t>) của các tài khoản nhân viên (</w:t>
      </w:r>
      <w:proofErr w:type="spellStart"/>
      <w:r>
        <w:rPr>
          <w:sz w:val="26"/>
        </w:rPr>
        <w:t>Staff</w:t>
      </w:r>
      <w:proofErr w:type="spellEnd"/>
      <w:r>
        <w:rPr>
          <w:sz w:val="26"/>
        </w:rPr>
        <w:t xml:space="preserve">, </w:t>
      </w:r>
      <w:proofErr w:type="spellStart"/>
      <w:r>
        <w:rPr>
          <w:sz w:val="26"/>
        </w:rPr>
        <w:t>Kitchen</w:t>
      </w:r>
      <w:proofErr w:type="spellEnd"/>
      <w:r>
        <w:rPr>
          <w:sz w:val="26"/>
        </w:rPr>
        <w:t xml:space="preserve"> </w:t>
      </w:r>
      <w:proofErr w:type="spellStart"/>
      <w:r>
        <w:rPr>
          <w:sz w:val="26"/>
        </w:rPr>
        <w:t>Staff</w:t>
      </w:r>
      <w:proofErr w:type="spellEnd"/>
      <w:r>
        <w:rPr>
          <w:sz w:val="26"/>
        </w:rPr>
        <w:t>).</w:t>
      </w:r>
    </w:p>
    <w:p w14:paraId="58A1FF33" w14:textId="77777777" w:rsidR="001631D6" w:rsidRDefault="00000000">
      <w:pPr>
        <w:rPr>
          <w:b/>
          <w:bCs/>
          <w:sz w:val="26"/>
          <w:szCs w:val="26"/>
          <w:lang w:val="vi-VN"/>
        </w:rPr>
      </w:pPr>
      <w:r>
        <w:rPr>
          <w:b/>
          <w:bCs/>
          <w:sz w:val="26"/>
          <w:szCs w:val="26"/>
          <w:lang w:val="vi-VN"/>
        </w:rPr>
        <w:br w:type="page"/>
      </w:r>
    </w:p>
    <w:p w14:paraId="59C82A35" w14:textId="77777777" w:rsidR="001631D6" w:rsidRDefault="00000000">
      <w:pPr>
        <w:pStyle w:val="ListParagraph"/>
        <w:tabs>
          <w:tab w:val="left" w:pos="721"/>
        </w:tabs>
        <w:spacing w:before="159" w:line="278" w:lineRule="auto"/>
        <w:ind w:left="0" w:right="420" w:firstLine="0"/>
        <w:rPr>
          <w:rStyle w:val="Strong"/>
          <w:rFonts w:eastAsia="SimSun"/>
          <w:i/>
          <w:iCs/>
          <w:sz w:val="26"/>
          <w:szCs w:val="26"/>
        </w:rPr>
      </w:pPr>
      <w:r>
        <w:rPr>
          <w:b/>
          <w:bCs/>
          <w:sz w:val="26"/>
          <w:szCs w:val="26"/>
          <w:lang w:val="vi-VN"/>
        </w:rPr>
        <w:lastRenderedPageBreak/>
        <w:t xml:space="preserve">2.4. </w:t>
      </w:r>
      <w:proofErr w:type="spellStart"/>
      <w:r>
        <w:rPr>
          <w:rStyle w:val="Strong"/>
          <w:rFonts w:eastAsia="SimSun"/>
          <w:i/>
          <w:iCs/>
          <w:sz w:val="26"/>
          <w:szCs w:val="26"/>
        </w:rPr>
        <w:t>Use</w:t>
      </w:r>
      <w:proofErr w:type="spellEnd"/>
      <w:r>
        <w:rPr>
          <w:rStyle w:val="Strong"/>
          <w:rFonts w:eastAsia="SimSun"/>
          <w:i/>
          <w:iCs/>
          <w:sz w:val="26"/>
          <w:szCs w:val="26"/>
        </w:rPr>
        <w:t xml:space="preserve"> </w:t>
      </w:r>
      <w:proofErr w:type="spellStart"/>
      <w:r>
        <w:rPr>
          <w:rStyle w:val="Strong"/>
          <w:rFonts w:eastAsia="SimSun"/>
          <w:i/>
          <w:iCs/>
          <w:sz w:val="26"/>
          <w:szCs w:val="26"/>
        </w:rPr>
        <w:t>Case</w:t>
      </w:r>
      <w:proofErr w:type="spellEnd"/>
      <w:r>
        <w:rPr>
          <w:rStyle w:val="Strong"/>
          <w:rFonts w:eastAsia="SimSun"/>
          <w:i/>
          <w:iCs/>
          <w:sz w:val="26"/>
          <w:szCs w:val="26"/>
        </w:rPr>
        <w:t xml:space="preserve"> </w:t>
      </w:r>
      <w:proofErr w:type="spellStart"/>
      <w:r>
        <w:rPr>
          <w:rStyle w:val="Strong"/>
          <w:rFonts w:eastAsia="SimSun"/>
          <w:i/>
          <w:iCs/>
          <w:sz w:val="26"/>
          <w:szCs w:val="26"/>
        </w:rPr>
        <w:t>Diagram</w:t>
      </w:r>
      <w:proofErr w:type="spellEnd"/>
    </w:p>
    <w:p w14:paraId="6F08158F" w14:textId="77777777" w:rsidR="001631D6" w:rsidRDefault="001631D6">
      <w:pPr>
        <w:pStyle w:val="ListParagraph"/>
        <w:tabs>
          <w:tab w:val="left" w:pos="721"/>
        </w:tabs>
        <w:spacing w:before="159" w:line="278" w:lineRule="auto"/>
        <w:ind w:left="0" w:right="420" w:firstLine="0"/>
        <w:rPr>
          <w:sz w:val="26"/>
          <w:lang w:val="vi-VN"/>
        </w:rPr>
      </w:pPr>
    </w:p>
    <w:p w14:paraId="242FF4C7" w14:textId="77777777" w:rsidR="001631D6" w:rsidRDefault="00000000">
      <w:pPr>
        <w:pStyle w:val="ListParagraph"/>
        <w:tabs>
          <w:tab w:val="left" w:pos="721"/>
        </w:tabs>
        <w:spacing w:before="159" w:line="278" w:lineRule="auto"/>
        <w:ind w:left="361" w:right="420" w:firstLine="0"/>
        <w:rPr>
          <w:lang w:val="vi-VN"/>
        </w:rPr>
      </w:pPr>
      <w:r>
        <w:rPr>
          <w:noProof/>
          <w:lang w:val="vi-VN"/>
        </w:rPr>
        <w:drawing>
          <wp:inline distT="0" distB="0" distL="114300" distR="114300" wp14:anchorId="6B253E1E" wp14:editId="0ECCFD89">
            <wp:extent cx="6057265" cy="4037965"/>
            <wp:effectExtent l="0" t="0" r="8255" b="635"/>
            <wp:docPr id="602" name="Picture 602" descr="ChatGPT Image 20_06_26 2 thg 8,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Picture 602" descr="ChatGPT Image 20_06_26 2 thg 8, 2026"/>
                    <pic:cNvPicPr>
                      <a:picLocks noChangeAspect="1"/>
                    </pic:cNvPicPr>
                  </pic:nvPicPr>
                  <pic:blipFill>
                    <a:blip r:embed="rId11"/>
                    <a:stretch>
                      <a:fillRect/>
                    </a:stretch>
                  </pic:blipFill>
                  <pic:spPr>
                    <a:xfrm>
                      <a:off x="0" y="0"/>
                      <a:ext cx="6057265" cy="4037965"/>
                    </a:xfrm>
                    <a:prstGeom prst="rect">
                      <a:avLst/>
                    </a:prstGeom>
                  </pic:spPr>
                </pic:pic>
              </a:graphicData>
            </a:graphic>
          </wp:inline>
        </w:drawing>
      </w:r>
    </w:p>
    <w:p w14:paraId="5ECE4A70" w14:textId="77777777" w:rsidR="001631D6" w:rsidRDefault="00000000">
      <w:pPr>
        <w:pStyle w:val="ListParagraph"/>
        <w:tabs>
          <w:tab w:val="left" w:pos="721"/>
        </w:tabs>
        <w:spacing w:before="159" w:line="278" w:lineRule="auto"/>
        <w:ind w:left="361" w:right="420" w:firstLine="0"/>
        <w:jc w:val="center"/>
        <w:rPr>
          <w:rStyle w:val="Strong"/>
          <w:rFonts w:eastAsia="SimSun"/>
          <w:i/>
          <w:iCs/>
          <w:sz w:val="24"/>
          <w:szCs w:val="24"/>
        </w:rPr>
      </w:pPr>
      <w:proofErr w:type="spellStart"/>
      <w:r>
        <w:rPr>
          <w:rStyle w:val="Strong"/>
          <w:rFonts w:eastAsia="SimSun"/>
          <w:i/>
          <w:iCs/>
          <w:sz w:val="24"/>
          <w:szCs w:val="24"/>
        </w:rPr>
        <w:t>Use</w:t>
      </w:r>
      <w:proofErr w:type="spellEnd"/>
      <w:r>
        <w:rPr>
          <w:rStyle w:val="Strong"/>
          <w:rFonts w:eastAsia="SimSun"/>
          <w:i/>
          <w:iCs/>
          <w:sz w:val="24"/>
          <w:szCs w:val="24"/>
        </w:rPr>
        <w:t xml:space="preserve"> </w:t>
      </w:r>
      <w:proofErr w:type="spellStart"/>
      <w:r>
        <w:rPr>
          <w:rStyle w:val="Strong"/>
          <w:rFonts w:eastAsia="SimSun"/>
          <w:i/>
          <w:iCs/>
          <w:sz w:val="24"/>
          <w:szCs w:val="24"/>
        </w:rPr>
        <w:t>Case</w:t>
      </w:r>
      <w:proofErr w:type="spellEnd"/>
      <w:r>
        <w:rPr>
          <w:rStyle w:val="Strong"/>
          <w:rFonts w:eastAsia="SimSun"/>
          <w:i/>
          <w:iCs/>
          <w:sz w:val="24"/>
          <w:szCs w:val="24"/>
        </w:rPr>
        <w:t xml:space="preserve"> </w:t>
      </w:r>
      <w:proofErr w:type="spellStart"/>
      <w:r>
        <w:rPr>
          <w:rStyle w:val="Strong"/>
          <w:rFonts w:eastAsia="SimSun"/>
          <w:i/>
          <w:iCs/>
          <w:sz w:val="24"/>
          <w:szCs w:val="24"/>
        </w:rPr>
        <w:t>Diagram</w:t>
      </w:r>
      <w:proofErr w:type="spellEnd"/>
    </w:p>
    <w:p w14:paraId="2B0A83DB" w14:textId="77777777" w:rsidR="001631D6" w:rsidRDefault="00000000">
      <w:pPr>
        <w:rPr>
          <w:rFonts w:eastAsia="SimSun"/>
          <w:b/>
          <w:bCs/>
          <w:sz w:val="26"/>
          <w:szCs w:val="26"/>
          <w:lang w:val="vi-VN"/>
        </w:rPr>
      </w:pPr>
      <w:r>
        <w:rPr>
          <w:rFonts w:eastAsia="SimSun"/>
          <w:b/>
          <w:bCs/>
          <w:sz w:val="26"/>
          <w:szCs w:val="26"/>
          <w:lang w:val="vi-VN"/>
        </w:rPr>
        <w:br w:type="page"/>
      </w:r>
    </w:p>
    <w:p w14:paraId="4D7121E1" w14:textId="77777777" w:rsidR="001631D6" w:rsidRDefault="00000000">
      <w:pPr>
        <w:keepNext/>
        <w:keepLines/>
        <w:spacing w:before="260" w:after="120" w:line="283" w:lineRule="auto"/>
        <w:jc w:val="both"/>
        <w:outlineLvl w:val="1"/>
        <w:rPr>
          <w:rFonts w:eastAsia="SimSun"/>
          <w:b/>
          <w:bCs/>
          <w:sz w:val="26"/>
          <w:szCs w:val="26"/>
          <w:lang w:val="en-US"/>
        </w:rPr>
      </w:pPr>
      <w:r>
        <w:rPr>
          <w:rFonts w:eastAsia="SimSun"/>
          <w:b/>
          <w:bCs/>
          <w:sz w:val="26"/>
          <w:szCs w:val="26"/>
          <w:lang w:val="vi-VN"/>
        </w:rPr>
        <w:lastRenderedPageBreak/>
        <w:t>2</w:t>
      </w:r>
      <w:r>
        <w:rPr>
          <w:rFonts w:eastAsia="SimSun"/>
          <w:b/>
          <w:bCs/>
          <w:sz w:val="26"/>
          <w:szCs w:val="26"/>
          <w:lang w:val="en-US"/>
        </w:rPr>
        <w:t>.5</w:t>
      </w:r>
      <w:r>
        <w:rPr>
          <w:rFonts w:eastAsia="SimSun"/>
          <w:b/>
          <w:bCs/>
          <w:sz w:val="26"/>
          <w:szCs w:val="26"/>
          <w:lang w:val="vi-VN"/>
        </w:rPr>
        <w:t>.</w:t>
      </w:r>
      <w:r>
        <w:rPr>
          <w:rFonts w:eastAsia="SimSun"/>
          <w:b/>
          <w:bCs/>
          <w:sz w:val="26"/>
          <w:szCs w:val="26"/>
          <w:lang w:val="en-US"/>
        </w:rPr>
        <w:t xml:space="preserve"> </w:t>
      </w:r>
      <w:proofErr w:type="spellStart"/>
      <w:r>
        <w:rPr>
          <w:rFonts w:eastAsia="SimSun"/>
          <w:b/>
          <w:bCs/>
          <w:sz w:val="26"/>
          <w:szCs w:val="26"/>
          <w:lang w:val="en-US"/>
        </w:rPr>
        <w:t>Đặc</w:t>
      </w:r>
      <w:proofErr w:type="spellEnd"/>
      <w:r>
        <w:rPr>
          <w:rFonts w:eastAsia="SimSun"/>
          <w:b/>
          <w:bCs/>
          <w:sz w:val="26"/>
          <w:szCs w:val="26"/>
          <w:lang w:val="en-US"/>
        </w:rPr>
        <w:t xml:space="preserve"> </w:t>
      </w:r>
      <w:proofErr w:type="spellStart"/>
      <w:r>
        <w:rPr>
          <w:rFonts w:eastAsia="SimSun"/>
          <w:b/>
          <w:bCs/>
          <w:sz w:val="26"/>
          <w:szCs w:val="26"/>
          <w:lang w:val="en-US"/>
        </w:rPr>
        <w:t>tả</w:t>
      </w:r>
      <w:proofErr w:type="spellEnd"/>
      <w:r>
        <w:rPr>
          <w:rFonts w:eastAsia="SimSun"/>
          <w:b/>
          <w:bCs/>
          <w:sz w:val="26"/>
          <w:szCs w:val="26"/>
          <w:lang w:val="en-US"/>
        </w:rPr>
        <w:t xml:space="preserve"> Use Case</w:t>
      </w:r>
    </w:p>
    <w:tbl>
      <w:tblPr>
        <w:tblStyle w:val="TableGrid"/>
        <w:tblW w:w="0" w:type="auto"/>
        <w:jc w:val="center"/>
        <w:tblLayout w:type="fixed"/>
        <w:tblLook w:val="04A0" w:firstRow="1" w:lastRow="0" w:firstColumn="1" w:lastColumn="0" w:noHBand="0" w:noVBand="1"/>
      </w:tblPr>
      <w:tblGrid>
        <w:gridCol w:w="1632"/>
        <w:gridCol w:w="1632"/>
        <w:gridCol w:w="1632"/>
        <w:gridCol w:w="1632"/>
        <w:gridCol w:w="1632"/>
        <w:gridCol w:w="1632"/>
      </w:tblGrid>
      <w:tr w:rsidR="001631D6" w14:paraId="7024F125" w14:textId="77777777">
        <w:trPr>
          <w:jc w:val="center"/>
        </w:trPr>
        <w:tc>
          <w:tcPr>
            <w:tcW w:w="1632" w:type="dxa"/>
            <w:shd w:val="clear" w:color="auto" w:fill="1D2A44"/>
            <w:tcMar>
              <w:top w:w="80" w:type="dxa"/>
              <w:left w:w="80" w:type="dxa"/>
              <w:bottom w:w="80" w:type="dxa"/>
              <w:right w:w="80" w:type="dxa"/>
            </w:tcMar>
            <w:vAlign w:val="center"/>
          </w:tcPr>
          <w:p w14:paraId="082D8CDC" w14:textId="77777777" w:rsidR="001631D6" w:rsidRDefault="00000000">
            <w:pPr>
              <w:spacing w:line="283" w:lineRule="auto"/>
              <w:jc w:val="both"/>
              <w:rPr>
                <w:rFonts w:ascii="Arial" w:eastAsia="SimSun" w:hAnsi="Arial" w:cs="Arial"/>
                <w:sz w:val="24"/>
                <w:szCs w:val="24"/>
              </w:rPr>
            </w:pPr>
            <w:r>
              <w:rPr>
                <w:rFonts w:ascii="Arial" w:eastAsia="SimSun" w:hAnsi="Arial" w:cs="Arial"/>
                <w:b/>
                <w:color w:val="FFFFFF"/>
                <w:sz w:val="24"/>
                <w:szCs w:val="24"/>
              </w:rPr>
              <w:t>Mã</w:t>
            </w:r>
          </w:p>
        </w:tc>
        <w:tc>
          <w:tcPr>
            <w:tcW w:w="1632" w:type="dxa"/>
            <w:shd w:val="clear" w:color="auto" w:fill="1D2A44"/>
            <w:tcMar>
              <w:top w:w="80" w:type="dxa"/>
              <w:left w:w="80" w:type="dxa"/>
              <w:bottom w:w="80" w:type="dxa"/>
              <w:right w:w="80" w:type="dxa"/>
            </w:tcMar>
            <w:vAlign w:val="center"/>
          </w:tcPr>
          <w:p w14:paraId="56817869"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b/>
                <w:color w:val="FFFFFF"/>
                <w:sz w:val="24"/>
                <w:szCs w:val="24"/>
              </w:rPr>
              <w:t>Actor</w:t>
            </w:r>
            <w:proofErr w:type="spellEnd"/>
          </w:p>
        </w:tc>
        <w:tc>
          <w:tcPr>
            <w:tcW w:w="1632" w:type="dxa"/>
            <w:shd w:val="clear" w:color="auto" w:fill="1D2A44"/>
            <w:tcMar>
              <w:top w:w="80" w:type="dxa"/>
              <w:left w:w="80" w:type="dxa"/>
              <w:bottom w:w="80" w:type="dxa"/>
              <w:right w:w="80" w:type="dxa"/>
            </w:tcMar>
            <w:vAlign w:val="center"/>
          </w:tcPr>
          <w:p w14:paraId="3FF53F98"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b/>
                <w:color w:val="FFFFFF"/>
                <w:sz w:val="24"/>
                <w:szCs w:val="24"/>
              </w:rPr>
              <w:t>Use</w:t>
            </w:r>
            <w:proofErr w:type="spellEnd"/>
            <w:r>
              <w:rPr>
                <w:rFonts w:ascii="Arial" w:eastAsia="SimSun" w:hAnsi="Arial" w:cs="Arial"/>
                <w:b/>
                <w:color w:val="FFFFFF"/>
                <w:sz w:val="24"/>
                <w:szCs w:val="24"/>
              </w:rPr>
              <w:t xml:space="preserve"> </w:t>
            </w:r>
            <w:proofErr w:type="spellStart"/>
            <w:r>
              <w:rPr>
                <w:rFonts w:ascii="Arial" w:eastAsia="SimSun" w:hAnsi="Arial" w:cs="Arial"/>
                <w:b/>
                <w:color w:val="FFFFFF"/>
                <w:sz w:val="24"/>
                <w:szCs w:val="24"/>
              </w:rPr>
              <w:t>case</w:t>
            </w:r>
            <w:proofErr w:type="spellEnd"/>
          </w:p>
        </w:tc>
        <w:tc>
          <w:tcPr>
            <w:tcW w:w="1632" w:type="dxa"/>
            <w:shd w:val="clear" w:color="auto" w:fill="1D2A44"/>
            <w:tcMar>
              <w:top w:w="80" w:type="dxa"/>
              <w:left w:w="80" w:type="dxa"/>
              <w:bottom w:w="80" w:type="dxa"/>
              <w:right w:w="80" w:type="dxa"/>
            </w:tcMar>
            <w:vAlign w:val="center"/>
          </w:tcPr>
          <w:p w14:paraId="3E956FD4" w14:textId="77777777" w:rsidR="001631D6" w:rsidRDefault="00000000">
            <w:pPr>
              <w:spacing w:line="283" w:lineRule="auto"/>
              <w:jc w:val="both"/>
              <w:rPr>
                <w:rFonts w:ascii="Arial" w:eastAsia="SimSun" w:hAnsi="Arial" w:cs="Arial"/>
                <w:sz w:val="24"/>
                <w:szCs w:val="24"/>
              </w:rPr>
            </w:pPr>
            <w:r>
              <w:rPr>
                <w:rFonts w:ascii="Arial" w:eastAsia="SimSun" w:hAnsi="Arial" w:cs="Arial"/>
                <w:b/>
                <w:color w:val="FFFFFF"/>
                <w:sz w:val="24"/>
                <w:szCs w:val="24"/>
              </w:rPr>
              <w:t>Tiền điều kiện</w:t>
            </w:r>
          </w:p>
        </w:tc>
        <w:tc>
          <w:tcPr>
            <w:tcW w:w="1632" w:type="dxa"/>
            <w:shd w:val="clear" w:color="auto" w:fill="1D2A44"/>
            <w:tcMar>
              <w:top w:w="80" w:type="dxa"/>
              <w:left w:w="80" w:type="dxa"/>
              <w:bottom w:w="80" w:type="dxa"/>
              <w:right w:w="80" w:type="dxa"/>
            </w:tcMar>
            <w:vAlign w:val="center"/>
          </w:tcPr>
          <w:p w14:paraId="05EFE80B" w14:textId="77777777" w:rsidR="001631D6" w:rsidRDefault="00000000">
            <w:pPr>
              <w:spacing w:line="283" w:lineRule="auto"/>
              <w:jc w:val="both"/>
              <w:rPr>
                <w:rFonts w:ascii="Arial" w:eastAsia="SimSun" w:hAnsi="Arial" w:cs="Arial"/>
                <w:sz w:val="24"/>
                <w:szCs w:val="24"/>
              </w:rPr>
            </w:pPr>
            <w:r>
              <w:rPr>
                <w:rFonts w:ascii="Arial" w:eastAsia="SimSun" w:hAnsi="Arial" w:cs="Arial"/>
                <w:b/>
                <w:color w:val="FFFFFF"/>
                <w:sz w:val="24"/>
                <w:szCs w:val="24"/>
              </w:rPr>
              <w:t>Luồng chính</w:t>
            </w:r>
          </w:p>
        </w:tc>
        <w:tc>
          <w:tcPr>
            <w:tcW w:w="1632" w:type="dxa"/>
            <w:shd w:val="clear" w:color="auto" w:fill="1D2A44"/>
            <w:tcMar>
              <w:top w:w="80" w:type="dxa"/>
              <w:left w:w="80" w:type="dxa"/>
              <w:bottom w:w="80" w:type="dxa"/>
              <w:right w:w="80" w:type="dxa"/>
            </w:tcMar>
            <w:vAlign w:val="center"/>
          </w:tcPr>
          <w:p w14:paraId="5FA5A12C" w14:textId="77777777" w:rsidR="001631D6" w:rsidRDefault="00000000">
            <w:pPr>
              <w:spacing w:line="283" w:lineRule="auto"/>
              <w:jc w:val="both"/>
              <w:rPr>
                <w:rFonts w:ascii="Arial" w:eastAsia="SimSun" w:hAnsi="Arial" w:cs="Arial"/>
                <w:sz w:val="24"/>
                <w:szCs w:val="24"/>
              </w:rPr>
            </w:pPr>
            <w:r>
              <w:rPr>
                <w:rFonts w:ascii="Arial" w:eastAsia="SimSun" w:hAnsi="Arial" w:cs="Arial"/>
                <w:b/>
                <w:color w:val="FFFFFF"/>
                <w:sz w:val="24"/>
                <w:szCs w:val="24"/>
              </w:rPr>
              <w:t>Kết quả</w:t>
            </w:r>
          </w:p>
        </w:tc>
      </w:tr>
      <w:tr w:rsidR="001631D6" w14:paraId="06771551" w14:textId="77777777">
        <w:trPr>
          <w:jc w:val="center"/>
        </w:trPr>
        <w:tc>
          <w:tcPr>
            <w:tcW w:w="1632" w:type="dxa"/>
            <w:tcMar>
              <w:top w:w="80" w:type="dxa"/>
              <w:left w:w="80" w:type="dxa"/>
              <w:bottom w:w="80" w:type="dxa"/>
              <w:right w:w="80" w:type="dxa"/>
            </w:tcMar>
            <w:vAlign w:val="center"/>
          </w:tcPr>
          <w:p w14:paraId="54440250"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UC01</w:t>
            </w:r>
          </w:p>
        </w:tc>
        <w:tc>
          <w:tcPr>
            <w:tcW w:w="1632" w:type="dxa"/>
            <w:tcMar>
              <w:top w:w="80" w:type="dxa"/>
              <w:left w:w="80" w:type="dxa"/>
              <w:bottom w:w="80" w:type="dxa"/>
              <w:right w:w="80" w:type="dxa"/>
            </w:tcMar>
            <w:vAlign w:val="center"/>
          </w:tcPr>
          <w:p w14:paraId="5019AA3A"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Guest</w:t>
            </w:r>
            <w:proofErr w:type="spellEnd"/>
          </w:p>
        </w:tc>
        <w:tc>
          <w:tcPr>
            <w:tcW w:w="1632" w:type="dxa"/>
            <w:tcMar>
              <w:top w:w="80" w:type="dxa"/>
              <w:left w:w="80" w:type="dxa"/>
              <w:bottom w:w="80" w:type="dxa"/>
              <w:right w:w="80" w:type="dxa"/>
            </w:tcMar>
            <w:vAlign w:val="center"/>
          </w:tcPr>
          <w:p w14:paraId="03A453E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Quét QR</w:t>
            </w:r>
          </w:p>
        </w:tc>
        <w:tc>
          <w:tcPr>
            <w:tcW w:w="1632" w:type="dxa"/>
            <w:tcMar>
              <w:top w:w="80" w:type="dxa"/>
              <w:left w:w="80" w:type="dxa"/>
              <w:bottom w:w="80" w:type="dxa"/>
              <w:right w:w="80" w:type="dxa"/>
            </w:tcMar>
            <w:vAlign w:val="center"/>
          </w:tcPr>
          <w:p w14:paraId="5232AC4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QR hợp lệ</w:t>
            </w:r>
          </w:p>
        </w:tc>
        <w:tc>
          <w:tcPr>
            <w:tcW w:w="1632" w:type="dxa"/>
            <w:tcMar>
              <w:top w:w="80" w:type="dxa"/>
              <w:left w:w="80" w:type="dxa"/>
              <w:bottom w:w="80" w:type="dxa"/>
              <w:right w:w="80" w:type="dxa"/>
            </w:tcMar>
            <w:vAlign w:val="center"/>
          </w:tcPr>
          <w:p w14:paraId="7D086CA5"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Lấy bàn qua /</w:t>
            </w:r>
            <w:proofErr w:type="spellStart"/>
            <w:r>
              <w:rPr>
                <w:rFonts w:ascii="Arial" w:eastAsia="SimSun" w:hAnsi="Arial" w:cs="Arial"/>
                <w:sz w:val="24"/>
                <w:szCs w:val="24"/>
              </w:rPr>
              <w:t>tables</w:t>
            </w:r>
            <w:proofErr w:type="spellEnd"/>
            <w:r>
              <w:rPr>
                <w:rFonts w:ascii="Arial" w:eastAsia="SimSun" w:hAnsi="Arial" w:cs="Arial"/>
                <w:sz w:val="24"/>
                <w:szCs w:val="24"/>
              </w:rPr>
              <w:t>/</w:t>
            </w:r>
            <w:proofErr w:type="spellStart"/>
            <w:r>
              <w:rPr>
                <w:rFonts w:ascii="Arial" w:eastAsia="SimSun" w:hAnsi="Arial" w:cs="Arial"/>
                <w:sz w:val="24"/>
                <w:szCs w:val="24"/>
              </w:rPr>
              <w:t>qr</w:t>
            </w:r>
            <w:proofErr w:type="spellEnd"/>
            <w:r>
              <w:rPr>
                <w:rFonts w:ascii="Arial" w:eastAsia="SimSun" w:hAnsi="Arial" w:cs="Arial"/>
                <w:sz w:val="24"/>
                <w:szCs w:val="24"/>
              </w:rPr>
              <w:t>/:</w:t>
            </w:r>
            <w:proofErr w:type="spellStart"/>
            <w:r>
              <w:rPr>
                <w:rFonts w:ascii="Arial" w:eastAsia="SimSun" w:hAnsi="Arial" w:cs="Arial"/>
                <w:sz w:val="24"/>
                <w:szCs w:val="24"/>
              </w:rPr>
              <w:t>qrCode</w:t>
            </w:r>
            <w:proofErr w:type="spellEnd"/>
          </w:p>
        </w:tc>
        <w:tc>
          <w:tcPr>
            <w:tcW w:w="1632" w:type="dxa"/>
            <w:tcMar>
              <w:top w:w="80" w:type="dxa"/>
              <w:left w:w="80" w:type="dxa"/>
              <w:bottom w:w="80" w:type="dxa"/>
              <w:right w:w="80" w:type="dxa"/>
            </w:tcMar>
            <w:vAlign w:val="center"/>
          </w:tcPr>
          <w:p w14:paraId="473CE70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 xml:space="preserve">Hiển thị </w:t>
            </w:r>
            <w:proofErr w:type="spellStart"/>
            <w:r>
              <w:rPr>
                <w:rFonts w:ascii="Arial" w:eastAsia="SimSun" w:hAnsi="Arial" w:cs="Arial"/>
                <w:sz w:val="24"/>
                <w:szCs w:val="24"/>
              </w:rPr>
              <w:t>menu</w:t>
            </w:r>
            <w:proofErr w:type="spellEnd"/>
            <w:r>
              <w:rPr>
                <w:rFonts w:ascii="Arial" w:eastAsia="SimSun" w:hAnsi="Arial" w:cs="Arial"/>
                <w:sz w:val="24"/>
                <w:szCs w:val="24"/>
              </w:rPr>
              <w:t>/bàn</w:t>
            </w:r>
          </w:p>
        </w:tc>
      </w:tr>
      <w:tr w:rsidR="001631D6" w14:paraId="4AB02375" w14:textId="77777777">
        <w:trPr>
          <w:jc w:val="center"/>
        </w:trPr>
        <w:tc>
          <w:tcPr>
            <w:tcW w:w="1632" w:type="dxa"/>
            <w:tcMar>
              <w:top w:w="80" w:type="dxa"/>
              <w:left w:w="80" w:type="dxa"/>
              <w:bottom w:w="80" w:type="dxa"/>
              <w:right w:w="80" w:type="dxa"/>
            </w:tcMar>
            <w:vAlign w:val="center"/>
          </w:tcPr>
          <w:p w14:paraId="217972E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UC02</w:t>
            </w:r>
          </w:p>
        </w:tc>
        <w:tc>
          <w:tcPr>
            <w:tcW w:w="1632" w:type="dxa"/>
            <w:tcMar>
              <w:top w:w="80" w:type="dxa"/>
              <w:left w:w="80" w:type="dxa"/>
              <w:bottom w:w="80" w:type="dxa"/>
              <w:right w:w="80" w:type="dxa"/>
            </w:tcMar>
            <w:vAlign w:val="center"/>
          </w:tcPr>
          <w:p w14:paraId="4B391341"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Guest</w:t>
            </w:r>
            <w:proofErr w:type="spellEnd"/>
          </w:p>
        </w:tc>
        <w:tc>
          <w:tcPr>
            <w:tcW w:w="1632" w:type="dxa"/>
            <w:tcMar>
              <w:top w:w="80" w:type="dxa"/>
              <w:left w:w="80" w:type="dxa"/>
              <w:bottom w:w="80" w:type="dxa"/>
              <w:right w:w="80" w:type="dxa"/>
            </w:tcMar>
            <w:vAlign w:val="center"/>
          </w:tcPr>
          <w:p w14:paraId="67A4859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 xml:space="preserve">Xem </w:t>
            </w:r>
            <w:proofErr w:type="spellStart"/>
            <w:r>
              <w:rPr>
                <w:rFonts w:ascii="Arial" w:eastAsia="SimSun" w:hAnsi="Arial" w:cs="Arial"/>
                <w:sz w:val="24"/>
                <w:szCs w:val="24"/>
              </w:rPr>
              <w:t>menu</w:t>
            </w:r>
            <w:proofErr w:type="spellEnd"/>
          </w:p>
        </w:tc>
        <w:tc>
          <w:tcPr>
            <w:tcW w:w="1632" w:type="dxa"/>
            <w:tcMar>
              <w:top w:w="80" w:type="dxa"/>
              <w:left w:w="80" w:type="dxa"/>
              <w:bottom w:w="80" w:type="dxa"/>
              <w:right w:w="80" w:type="dxa"/>
            </w:tcMar>
            <w:vAlign w:val="center"/>
          </w:tcPr>
          <w:p w14:paraId="2DA50D87"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Hệ thống hoạt động</w:t>
            </w:r>
          </w:p>
        </w:tc>
        <w:tc>
          <w:tcPr>
            <w:tcW w:w="1632" w:type="dxa"/>
            <w:tcMar>
              <w:top w:w="80" w:type="dxa"/>
              <w:left w:w="80" w:type="dxa"/>
              <w:bottom w:w="80" w:type="dxa"/>
              <w:right w:w="80" w:type="dxa"/>
            </w:tcMar>
            <w:vAlign w:val="center"/>
          </w:tcPr>
          <w:p w14:paraId="3004C59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 sản phẩm/danh mục</w:t>
            </w:r>
          </w:p>
        </w:tc>
        <w:tc>
          <w:tcPr>
            <w:tcW w:w="1632" w:type="dxa"/>
            <w:tcMar>
              <w:top w:w="80" w:type="dxa"/>
              <w:left w:w="80" w:type="dxa"/>
              <w:bottom w:w="80" w:type="dxa"/>
              <w:right w:w="80" w:type="dxa"/>
            </w:tcMar>
            <w:vAlign w:val="center"/>
          </w:tcPr>
          <w:p w14:paraId="421C172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Danh sách món</w:t>
            </w:r>
          </w:p>
        </w:tc>
      </w:tr>
      <w:tr w:rsidR="001631D6" w14:paraId="02A04322" w14:textId="77777777">
        <w:trPr>
          <w:jc w:val="center"/>
        </w:trPr>
        <w:tc>
          <w:tcPr>
            <w:tcW w:w="1632" w:type="dxa"/>
            <w:tcMar>
              <w:top w:w="80" w:type="dxa"/>
              <w:left w:w="80" w:type="dxa"/>
              <w:bottom w:w="80" w:type="dxa"/>
              <w:right w:w="80" w:type="dxa"/>
            </w:tcMar>
            <w:vAlign w:val="center"/>
          </w:tcPr>
          <w:p w14:paraId="624D0A8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UC03</w:t>
            </w:r>
          </w:p>
        </w:tc>
        <w:tc>
          <w:tcPr>
            <w:tcW w:w="1632" w:type="dxa"/>
            <w:tcMar>
              <w:top w:w="80" w:type="dxa"/>
              <w:left w:w="80" w:type="dxa"/>
              <w:bottom w:w="80" w:type="dxa"/>
              <w:right w:w="80" w:type="dxa"/>
            </w:tcMar>
            <w:vAlign w:val="center"/>
          </w:tcPr>
          <w:p w14:paraId="4098F03F"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Guest</w:t>
            </w:r>
            <w:proofErr w:type="spellEnd"/>
          </w:p>
        </w:tc>
        <w:tc>
          <w:tcPr>
            <w:tcW w:w="1632" w:type="dxa"/>
            <w:tcMar>
              <w:top w:w="80" w:type="dxa"/>
              <w:left w:w="80" w:type="dxa"/>
              <w:bottom w:w="80" w:type="dxa"/>
              <w:right w:w="80" w:type="dxa"/>
            </w:tcMar>
            <w:vAlign w:val="center"/>
          </w:tcPr>
          <w:p w14:paraId="4645849E"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Xem chi tiết món</w:t>
            </w:r>
          </w:p>
        </w:tc>
        <w:tc>
          <w:tcPr>
            <w:tcW w:w="1632" w:type="dxa"/>
            <w:tcMar>
              <w:top w:w="80" w:type="dxa"/>
              <w:left w:w="80" w:type="dxa"/>
              <w:bottom w:w="80" w:type="dxa"/>
              <w:right w:w="80" w:type="dxa"/>
            </w:tcMar>
            <w:vAlign w:val="center"/>
          </w:tcPr>
          <w:p w14:paraId="73FD722B"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 xml:space="preserve">Có </w:t>
            </w:r>
            <w:proofErr w:type="spellStart"/>
            <w:r>
              <w:rPr>
                <w:rFonts w:ascii="Arial" w:eastAsia="SimSun" w:hAnsi="Arial" w:cs="Arial"/>
                <w:sz w:val="24"/>
                <w:szCs w:val="24"/>
              </w:rPr>
              <w:t>id</w:t>
            </w:r>
            <w:proofErr w:type="spellEnd"/>
            <w:r>
              <w:rPr>
                <w:rFonts w:ascii="Arial" w:eastAsia="SimSun" w:hAnsi="Arial" w:cs="Arial"/>
                <w:sz w:val="24"/>
                <w:szCs w:val="24"/>
              </w:rPr>
              <w:t xml:space="preserve"> món</w:t>
            </w:r>
          </w:p>
        </w:tc>
        <w:tc>
          <w:tcPr>
            <w:tcW w:w="1632" w:type="dxa"/>
            <w:tcMar>
              <w:top w:w="80" w:type="dxa"/>
              <w:left w:w="80" w:type="dxa"/>
              <w:bottom w:w="80" w:type="dxa"/>
              <w:right w:w="80" w:type="dxa"/>
            </w:tcMar>
            <w:vAlign w:val="center"/>
          </w:tcPr>
          <w:p w14:paraId="5D11D47B"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 /</w:t>
            </w:r>
            <w:proofErr w:type="spellStart"/>
            <w:r>
              <w:rPr>
                <w:rFonts w:ascii="Arial" w:eastAsia="SimSun" w:hAnsi="Arial" w:cs="Arial"/>
                <w:sz w:val="24"/>
                <w:szCs w:val="24"/>
              </w:rPr>
              <w:t>products</w:t>
            </w:r>
            <w:proofErr w:type="spellEnd"/>
            <w:r>
              <w:rPr>
                <w:rFonts w:ascii="Arial" w:eastAsia="SimSun" w:hAnsi="Arial" w:cs="Arial"/>
                <w:sz w:val="24"/>
                <w:szCs w:val="24"/>
              </w:rPr>
              <w:t>/:</w:t>
            </w:r>
            <w:proofErr w:type="spellStart"/>
            <w:r>
              <w:rPr>
                <w:rFonts w:ascii="Arial" w:eastAsia="SimSun" w:hAnsi="Arial" w:cs="Arial"/>
                <w:sz w:val="24"/>
                <w:szCs w:val="24"/>
              </w:rPr>
              <w:t>id</w:t>
            </w:r>
            <w:proofErr w:type="spellEnd"/>
          </w:p>
        </w:tc>
        <w:tc>
          <w:tcPr>
            <w:tcW w:w="1632" w:type="dxa"/>
            <w:tcMar>
              <w:top w:w="80" w:type="dxa"/>
              <w:left w:w="80" w:type="dxa"/>
              <w:bottom w:w="80" w:type="dxa"/>
              <w:right w:w="80" w:type="dxa"/>
            </w:tcMar>
            <w:vAlign w:val="center"/>
          </w:tcPr>
          <w:p w14:paraId="10114C1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Thông tin món</w:t>
            </w:r>
          </w:p>
        </w:tc>
      </w:tr>
      <w:tr w:rsidR="001631D6" w14:paraId="450E4215" w14:textId="77777777">
        <w:trPr>
          <w:jc w:val="center"/>
        </w:trPr>
        <w:tc>
          <w:tcPr>
            <w:tcW w:w="1632" w:type="dxa"/>
            <w:tcMar>
              <w:top w:w="80" w:type="dxa"/>
              <w:left w:w="80" w:type="dxa"/>
              <w:bottom w:w="80" w:type="dxa"/>
              <w:right w:w="80" w:type="dxa"/>
            </w:tcMar>
            <w:vAlign w:val="center"/>
          </w:tcPr>
          <w:p w14:paraId="593C14BD"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UC04</w:t>
            </w:r>
          </w:p>
        </w:tc>
        <w:tc>
          <w:tcPr>
            <w:tcW w:w="1632" w:type="dxa"/>
            <w:tcMar>
              <w:top w:w="80" w:type="dxa"/>
              <w:left w:w="80" w:type="dxa"/>
              <w:bottom w:w="80" w:type="dxa"/>
              <w:right w:w="80" w:type="dxa"/>
            </w:tcMar>
            <w:vAlign w:val="center"/>
          </w:tcPr>
          <w:p w14:paraId="70F48900"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Guest</w:t>
            </w:r>
            <w:proofErr w:type="spellEnd"/>
          </w:p>
        </w:tc>
        <w:tc>
          <w:tcPr>
            <w:tcW w:w="1632" w:type="dxa"/>
            <w:tcMar>
              <w:top w:w="80" w:type="dxa"/>
              <w:left w:w="80" w:type="dxa"/>
              <w:bottom w:w="80" w:type="dxa"/>
              <w:right w:w="80" w:type="dxa"/>
            </w:tcMar>
            <w:vAlign w:val="center"/>
          </w:tcPr>
          <w:p w14:paraId="7038BCE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Thêm giỏ hàng</w:t>
            </w:r>
          </w:p>
        </w:tc>
        <w:tc>
          <w:tcPr>
            <w:tcW w:w="1632" w:type="dxa"/>
            <w:tcMar>
              <w:top w:w="80" w:type="dxa"/>
              <w:left w:w="80" w:type="dxa"/>
              <w:bottom w:w="80" w:type="dxa"/>
              <w:right w:w="80" w:type="dxa"/>
            </w:tcMar>
            <w:vAlign w:val="center"/>
          </w:tcPr>
          <w:p w14:paraId="4BB31BEB"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món</w:t>
            </w:r>
          </w:p>
        </w:tc>
        <w:tc>
          <w:tcPr>
            <w:tcW w:w="1632" w:type="dxa"/>
            <w:tcMar>
              <w:top w:w="80" w:type="dxa"/>
              <w:left w:w="80" w:type="dxa"/>
              <w:bottom w:w="80" w:type="dxa"/>
              <w:right w:w="80" w:type="dxa"/>
            </w:tcMar>
            <w:vAlign w:val="center"/>
          </w:tcPr>
          <w:p w14:paraId="3142DCE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Tăng số lượng giỏ tạm</w:t>
            </w:r>
          </w:p>
        </w:tc>
        <w:tc>
          <w:tcPr>
            <w:tcW w:w="1632" w:type="dxa"/>
            <w:tcMar>
              <w:top w:w="80" w:type="dxa"/>
              <w:left w:w="80" w:type="dxa"/>
              <w:bottom w:w="80" w:type="dxa"/>
              <w:right w:w="80" w:type="dxa"/>
            </w:tcMar>
            <w:vAlign w:val="center"/>
          </w:tcPr>
          <w:p w14:paraId="6D21CEF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Tổng tiền cập nhật</w:t>
            </w:r>
          </w:p>
        </w:tc>
      </w:tr>
      <w:tr w:rsidR="001631D6" w14:paraId="13057A48" w14:textId="77777777">
        <w:trPr>
          <w:jc w:val="center"/>
        </w:trPr>
        <w:tc>
          <w:tcPr>
            <w:tcW w:w="1632" w:type="dxa"/>
            <w:tcMar>
              <w:top w:w="80" w:type="dxa"/>
              <w:left w:w="80" w:type="dxa"/>
              <w:bottom w:w="80" w:type="dxa"/>
              <w:right w:w="80" w:type="dxa"/>
            </w:tcMar>
            <w:vAlign w:val="center"/>
          </w:tcPr>
          <w:p w14:paraId="4F0A03C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UC05</w:t>
            </w:r>
          </w:p>
        </w:tc>
        <w:tc>
          <w:tcPr>
            <w:tcW w:w="1632" w:type="dxa"/>
            <w:tcMar>
              <w:top w:w="80" w:type="dxa"/>
              <w:left w:w="80" w:type="dxa"/>
              <w:bottom w:w="80" w:type="dxa"/>
              <w:right w:w="80" w:type="dxa"/>
            </w:tcMar>
            <w:vAlign w:val="center"/>
          </w:tcPr>
          <w:p w14:paraId="4E40F06B"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Guest</w:t>
            </w:r>
            <w:proofErr w:type="spellEnd"/>
            <w:r>
              <w:rPr>
                <w:rFonts w:ascii="Arial" w:eastAsia="SimSun" w:hAnsi="Arial" w:cs="Arial"/>
                <w:sz w:val="24"/>
                <w:szCs w:val="24"/>
              </w:rPr>
              <w:t>/</w:t>
            </w:r>
            <w:proofErr w:type="spellStart"/>
            <w:r>
              <w:rPr>
                <w:rFonts w:ascii="Arial" w:eastAsia="SimSun" w:hAnsi="Arial" w:cs="Arial"/>
                <w:sz w:val="24"/>
                <w:szCs w:val="24"/>
              </w:rPr>
              <w:t>Customer</w:t>
            </w:r>
            <w:proofErr w:type="spellEnd"/>
          </w:p>
        </w:tc>
        <w:tc>
          <w:tcPr>
            <w:tcW w:w="1632" w:type="dxa"/>
            <w:tcMar>
              <w:top w:w="80" w:type="dxa"/>
              <w:left w:w="80" w:type="dxa"/>
              <w:bottom w:w="80" w:type="dxa"/>
              <w:right w:w="80" w:type="dxa"/>
            </w:tcMar>
            <w:vAlign w:val="center"/>
          </w:tcPr>
          <w:p w14:paraId="2C54190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Đặt món</w:t>
            </w:r>
          </w:p>
        </w:tc>
        <w:tc>
          <w:tcPr>
            <w:tcW w:w="1632" w:type="dxa"/>
            <w:tcMar>
              <w:top w:w="80" w:type="dxa"/>
              <w:left w:w="80" w:type="dxa"/>
              <w:bottom w:w="80" w:type="dxa"/>
              <w:right w:w="80" w:type="dxa"/>
            </w:tcMar>
            <w:vAlign w:val="center"/>
          </w:tcPr>
          <w:p w14:paraId="315016ED"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Giỏ không rỗng</w:t>
            </w:r>
          </w:p>
        </w:tc>
        <w:tc>
          <w:tcPr>
            <w:tcW w:w="1632" w:type="dxa"/>
            <w:tcMar>
              <w:top w:w="80" w:type="dxa"/>
              <w:left w:w="80" w:type="dxa"/>
              <w:bottom w:w="80" w:type="dxa"/>
              <w:right w:w="80" w:type="dxa"/>
            </w:tcMar>
            <w:vAlign w:val="center"/>
          </w:tcPr>
          <w:p w14:paraId="688C5A96"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POST /</w:t>
            </w:r>
            <w:proofErr w:type="spellStart"/>
            <w:r>
              <w:rPr>
                <w:rFonts w:ascii="Arial" w:eastAsia="SimSun" w:hAnsi="Arial" w:cs="Arial"/>
                <w:sz w:val="24"/>
                <w:szCs w:val="24"/>
              </w:rPr>
              <w:t>orders</w:t>
            </w:r>
            <w:proofErr w:type="spellEnd"/>
          </w:p>
        </w:tc>
        <w:tc>
          <w:tcPr>
            <w:tcW w:w="1632" w:type="dxa"/>
            <w:tcMar>
              <w:top w:w="80" w:type="dxa"/>
              <w:left w:w="80" w:type="dxa"/>
              <w:bottom w:w="80" w:type="dxa"/>
              <w:right w:w="80" w:type="dxa"/>
            </w:tcMar>
            <w:vAlign w:val="center"/>
          </w:tcPr>
          <w:p w14:paraId="6B7C1A2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Đơn PENDING</w:t>
            </w:r>
          </w:p>
        </w:tc>
      </w:tr>
      <w:tr w:rsidR="001631D6" w14:paraId="4FC0D28E" w14:textId="77777777">
        <w:trPr>
          <w:jc w:val="center"/>
        </w:trPr>
        <w:tc>
          <w:tcPr>
            <w:tcW w:w="1632" w:type="dxa"/>
            <w:tcMar>
              <w:top w:w="80" w:type="dxa"/>
              <w:left w:w="80" w:type="dxa"/>
              <w:bottom w:w="80" w:type="dxa"/>
              <w:right w:w="80" w:type="dxa"/>
            </w:tcMar>
            <w:vAlign w:val="center"/>
          </w:tcPr>
          <w:p w14:paraId="5430E3B6"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UC06</w:t>
            </w:r>
          </w:p>
        </w:tc>
        <w:tc>
          <w:tcPr>
            <w:tcW w:w="1632" w:type="dxa"/>
            <w:tcMar>
              <w:top w:w="80" w:type="dxa"/>
              <w:left w:w="80" w:type="dxa"/>
              <w:bottom w:w="80" w:type="dxa"/>
              <w:right w:w="80" w:type="dxa"/>
            </w:tcMar>
            <w:vAlign w:val="center"/>
          </w:tcPr>
          <w:p w14:paraId="729CA8DC"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Customer</w:t>
            </w:r>
            <w:proofErr w:type="spellEnd"/>
          </w:p>
        </w:tc>
        <w:tc>
          <w:tcPr>
            <w:tcW w:w="1632" w:type="dxa"/>
            <w:tcMar>
              <w:top w:w="80" w:type="dxa"/>
              <w:left w:w="80" w:type="dxa"/>
              <w:bottom w:w="80" w:type="dxa"/>
              <w:right w:w="80" w:type="dxa"/>
            </w:tcMar>
            <w:vAlign w:val="center"/>
          </w:tcPr>
          <w:p w14:paraId="7F0707C3"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Theo dõi trạng thái</w:t>
            </w:r>
          </w:p>
        </w:tc>
        <w:tc>
          <w:tcPr>
            <w:tcW w:w="1632" w:type="dxa"/>
            <w:tcMar>
              <w:top w:w="80" w:type="dxa"/>
              <w:left w:w="80" w:type="dxa"/>
              <w:bottom w:w="80" w:type="dxa"/>
              <w:right w:w="80" w:type="dxa"/>
            </w:tcMar>
            <w:vAlign w:val="center"/>
          </w:tcPr>
          <w:p w14:paraId="4BC1D02E"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Đã đăng nhập</w:t>
            </w:r>
          </w:p>
        </w:tc>
        <w:tc>
          <w:tcPr>
            <w:tcW w:w="1632" w:type="dxa"/>
            <w:tcMar>
              <w:top w:w="80" w:type="dxa"/>
              <w:left w:w="80" w:type="dxa"/>
              <w:bottom w:w="80" w:type="dxa"/>
              <w:right w:w="80" w:type="dxa"/>
            </w:tcMar>
            <w:vAlign w:val="center"/>
          </w:tcPr>
          <w:p w14:paraId="655C56C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 /</w:t>
            </w:r>
            <w:proofErr w:type="spellStart"/>
            <w:r>
              <w:rPr>
                <w:rFonts w:ascii="Arial" w:eastAsia="SimSun" w:hAnsi="Arial" w:cs="Arial"/>
                <w:sz w:val="24"/>
                <w:szCs w:val="24"/>
              </w:rPr>
              <w:t>orders</w:t>
            </w:r>
            <w:proofErr w:type="spellEnd"/>
            <w:r>
              <w:rPr>
                <w:rFonts w:ascii="Arial" w:eastAsia="SimSun" w:hAnsi="Arial" w:cs="Arial"/>
                <w:sz w:val="24"/>
                <w:szCs w:val="24"/>
              </w:rPr>
              <w:t>/</w:t>
            </w:r>
            <w:proofErr w:type="spellStart"/>
            <w:r>
              <w:rPr>
                <w:rFonts w:ascii="Arial" w:eastAsia="SimSun" w:hAnsi="Arial" w:cs="Arial"/>
                <w:sz w:val="24"/>
                <w:szCs w:val="24"/>
              </w:rPr>
              <w:t>my-orders</w:t>
            </w:r>
            <w:proofErr w:type="spellEnd"/>
          </w:p>
        </w:tc>
        <w:tc>
          <w:tcPr>
            <w:tcW w:w="1632" w:type="dxa"/>
            <w:tcMar>
              <w:top w:w="80" w:type="dxa"/>
              <w:left w:w="80" w:type="dxa"/>
              <w:bottom w:w="80" w:type="dxa"/>
              <w:right w:w="80" w:type="dxa"/>
            </w:tcMar>
            <w:vAlign w:val="center"/>
          </w:tcPr>
          <w:p w14:paraId="227A7AAC"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Danh sách đơn</w:t>
            </w:r>
          </w:p>
        </w:tc>
      </w:tr>
      <w:tr w:rsidR="001631D6" w14:paraId="121543D2" w14:textId="77777777">
        <w:trPr>
          <w:jc w:val="center"/>
        </w:trPr>
        <w:tc>
          <w:tcPr>
            <w:tcW w:w="1632" w:type="dxa"/>
            <w:tcMar>
              <w:top w:w="80" w:type="dxa"/>
              <w:left w:w="80" w:type="dxa"/>
              <w:bottom w:w="80" w:type="dxa"/>
              <w:right w:w="80" w:type="dxa"/>
            </w:tcMar>
            <w:vAlign w:val="center"/>
          </w:tcPr>
          <w:p w14:paraId="335A62A9"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UC07</w:t>
            </w:r>
          </w:p>
        </w:tc>
        <w:tc>
          <w:tcPr>
            <w:tcW w:w="1632" w:type="dxa"/>
            <w:tcMar>
              <w:top w:w="80" w:type="dxa"/>
              <w:left w:w="80" w:type="dxa"/>
              <w:bottom w:w="80" w:type="dxa"/>
              <w:right w:w="80" w:type="dxa"/>
            </w:tcMar>
            <w:vAlign w:val="center"/>
          </w:tcPr>
          <w:p w14:paraId="2D87B567"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Guest</w:t>
            </w:r>
            <w:proofErr w:type="spellEnd"/>
          </w:p>
        </w:tc>
        <w:tc>
          <w:tcPr>
            <w:tcW w:w="1632" w:type="dxa"/>
            <w:tcMar>
              <w:top w:w="80" w:type="dxa"/>
              <w:left w:w="80" w:type="dxa"/>
              <w:bottom w:w="80" w:type="dxa"/>
              <w:right w:w="80" w:type="dxa"/>
            </w:tcMar>
            <w:vAlign w:val="center"/>
          </w:tcPr>
          <w:p w14:paraId="4A46F93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Đăng ký</w:t>
            </w:r>
          </w:p>
        </w:tc>
        <w:tc>
          <w:tcPr>
            <w:tcW w:w="1632" w:type="dxa"/>
            <w:tcMar>
              <w:top w:w="80" w:type="dxa"/>
              <w:left w:w="80" w:type="dxa"/>
              <w:bottom w:w="80" w:type="dxa"/>
              <w:right w:w="80" w:type="dxa"/>
            </w:tcMar>
            <w:vAlign w:val="center"/>
          </w:tcPr>
          <w:p w14:paraId="1FD4D50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Thông tin hợp lệ</w:t>
            </w:r>
          </w:p>
        </w:tc>
        <w:tc>
          <w:tcPr>
            <w:tcW w:w="1632" w:type="dxa"/>
            <w:tcMar>
              <w:top w:w="80" w:type="dxa"/>
              <w:left w:w="80" w:type="dxa"/>
              <w:bottom w:w="80" w:type="dxa"/>
              <w:right w:w="80" w:type="dxa"/>
            </w:tcMar>
            <w:vAlign w:val="center"/>
          </w:tcPr>
          <w:p w14:paraId="42FC6F8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POST /</w:t>
            </w:r>
            <w:proofErr w:type="spellStart"/>
            <w:r>
              <w:rPr>
                <w:rFonts w:ascii="Arial" w:eastAsia="SimSun" w:hAnsi="Arial" w:cs="Arial"/>
                <w:sz w:val="24"/>
                <w:szCs w:val="24"/>
              </w:rPr>
              <w:t>auth</w:t>
            </w:r>
            <w:proofErr w:type="spellEnd"/>
            <w:r>
              <w:rPr>
                <w:rFonts w:ascii="Arial" w:eastAsia="SimSun" w:hAnsi="Arial" w:cs="Arial"/>
                <w:sz w:val="24"/>
                <w:szCs w:val="24"/>
              </w:rPr>
              <w:t>/</w:t>
            </w:r>
            <w:proofErr w:type="spellStart"/>
            <w:r>
              <w:rPr>
                <w:rFonts w:ascii="Arial" w:eastAsia="SimSun" w:hAnsi="Arial" w:cs="Arial"/>
                <w:sz w:val="24"/>
                <w:szCs w:val="24"/>
              </w:rPr>
              <w:t>register</w:t>
            </w:r>
            <w:proofErr w:type="spellEnd"/>
          </w:p>
        </w:tc>
        <w:tc>
          <w:tcPr>
            <w:tcW w:w="1632" w:type="dxa"/>
            <w:tcMar>
              <w:top w:w="80" w:type="dxa"/>
              <w:left w:w="80" w:type="dxa"/>
              <w:bottom w:w="80" w:type="dxa"/>
              <w:right w:w="80" w:type="dxa"/>
            </w:tcMar>
            <w:vAlign w:val="center"/>
          </w:tcPr>
          <w:p w14:paraId="694EE0DC"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Tạo CUSTOMER</w:t>
            </w:r>
          </w:p>
        </w:tc>
      </w:tr>
      <w:tr w:rsidR="001631D6" w14:paraId="2D08A666" w14:textId="77777777">
        <w:trPr>
          <w:jc w:val="center"/>
        </w:trPr>
        <w:tc>
          <w:tcPr>
            <w:tcW w:w="1632" w:type="dxa"/>
            <w:tcMar>
              <w:top w:w="80" w:type="dxa"/>
              <w:left w:w="80" w:type="dxa"/>
              <w:bottom w:w="80" w:type="dxa"/>
              <w:right w:w="80" w:type="dxa"/>
            </w:tcMar>
            <w:vAlign w:val="center"/>
          </w:tcPr>
          <w:p w14:paraId="54D79858"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UC08</w:t>
            </w:r>
          </w:p>
        </w:tc>
        <w:tc>
          <w:tcPr>
            <w:tcW w:w="1632" w:type="dxa"/>
            <w:tcMar>
              <w:top w:w="80" w:type="dxa"/>
              <w:left w:w="80" w:type="dxa"/>
              <w:bottom w:w="80" w:type="dxa"/>
              <w:right w:w="80" w:type="dxa"/>
            </w:tcMar>
            <w:vAlign w:val="center"/>
          </w:tcPr>
          <w:p w14:paraId="6DFC45A0"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Customer</w:t>
            </w:r>
            <w:proofErr w:type="spellEnd"/>
          </w:p>
        </w:tc>
        <w:tc>
          <w:tcPr>
            <w:tcW w:w="1632" w:type="dxa"/>
            <w:tcMar>
              <w:top w:w="80" w:type="dxa"/>
              <w:left w:w="80" w:type="dxa"/>
              <w:bottom w:w="80" w:type="dxa"/>
              <w:right w:w="80" w:type="dxa"/>
            </w:tcMar>
            <w:vAlign w:val="center"/>
          </w:tcPr>
          <w:p w14:paraId="02080D48"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Đăng nhập</w:t>
            </w:r>
          </w:p>
        </w:tc>
        <w:tc>
          <w:tcPr>
            <w:tcW w:w="1632" w:type="dxa"/>
            <w:tcMar>
              <w:top w:w="80" w:type="dxa"/>
              <w:left w:w="80" w:type="dxa"/>
              <w:bottom w:w="80" w:type="dxa"/>
              <w:right w:w="80" w:type="dxa"/>
            </w:tcMar>
            <w:vAlign w:val="center"/>
          </w:tcPr>
          <w:p w14:paraId="09F223E7"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Tài khoản hợp lệ</w:t>
            </w:r>
          </w:p>
        </w:tc>
        <w:tc>
          <w:tcPr>
            <w:tcW w:w="1632" w:type="dxa"/>
            <w:tcMar>
              <w:top w:w="80" w:type="dxa"/>
              <w:left w:w="80" w:type="dxa"/>
              <w:bottom w:w="80" w:type="dxa"/>
              <w:right w:w="80" w:type="dxa"/>
            </w:tcMar>
            <w:vAlign w:val="center"/>
          </w:tcPr>
          <w:p w14:paraId="295816DC"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POST /</w:t>
            </w:r>
            <w:proofErr w:type="spellStart"/>
            <w:r>
              <w:rPr>
                <w:rFonts w:ascii="Arial" w:eastAsia="SimSun" w:hAnsi="Arial" w:cs="Arial"/>
                <w:sz w:val="24"/>
                <w:szCs w:val="24"/>
              </w:rPr>
              <w:t>auth</w:t>
            </w:r>
            <w:proofErr w:type="spellEnd"/>
            <w:r>
              <w:rPr>
                <w:rFonts w:ascii="Arial" w:eastAsia="SimSun" w:hAnsi="Arial" w:cs="Arial"/>
                <w:sz w:val="24"/>
                <w:szCs w:val="24"/>
              </w:rPr>
              <w:t>/</w:t>
            </w:r>
            <w:proofErr w:type="spellStart"/>
            <w:r>
              <w:rPr>
                <w:rFonts w:ascii="Arial" w:eastAsia="SimSun" w:hAnsi="Arial" w:cs="Arial"/>
                <w:sz w:val="24"/>
                <w:szCs w:val="24"/>
              </w:rPr>
              <w:t>login</w:t>
            </w:r>
            <w:proofErr w:type="spellEnd"/>
          </w:p>
        </w:tc>
        <w:tc>
          <w:tcPr>
            <w:tcW w:w="1632" w:type="dxa"/>
            <w:tcMar>
              <w:top w:w="80" w:type="dxa"/>
              <w:left w:w="80" w:type="dxa"/>
              <w:bottom w:w="80" w:type="dxa"/>
              <w:right w:w="80" w:type="dxa"/>
            </w:tcMar>
            <w:vAlign w:val="center"/>
          </w:tcPr>
          <w:p w14:paraId="3371BA66"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JWT 7 ngày</w:t>
            </w:r>
          </w:p>
        </w:tc>
      </w:tr>
      <w:tr w:rsidR="001631D6" w14:paraId="5B500EE2" w14:textId="77777777">
        <w:trPr>
          <w:jc w:val="center"/>
        </w:trPr>
        <w:tc>
          <w:tcPr>
            <w:tcW w:w="1632" w:type="dxa"/>
            <w:tcMar>
              <w:top w:w="80" w:type="dxa"/>
              <w:left w:w="80" w:type="dxa"/>
              <w:bottom w:w="80" w:type="dxa"/>
              <w:right w:w="80" w:type="dxa"/>
            </w:tcMar>
            <w:vAlign w:val="center"/>
          </w:tcPr>
          <w:p w14:paraId="3FE44FE3"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UC09</w:t>
            </w:r>
          </w:p>
        </w:tc>
        <w:tc>
          <w:tcPr>
            <w:tcW w:w="1632" w:type="dxa"/>
            <w:tcMar>
              <w:top w:w="80" w:type="dxa"/>
              <w:left w:w="80" w:type="dxa"/>
              <w:bottom w:w="80" w:type="dxa"/>
              <w:right w:w="80" w:type="dxa"/>
            </w:tcMar>
            <w:vAlign w:val="center"/>
          </w:tcPr>
          <w:p w14:paraId="34D99BD5"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Customer</w:t>
            </w:r>
            <w:proofErr w:type="spellEnd"/>
          </w:p>
        </w:tc>
        <w:tc>
          <w:tcPr>
            <w:tcW w:w="1632" w:type="dxa"/>
            <w:tcMar>
              <w:top w:w="80" w:type="dxa"/>
              <w:left w:w="80" w:type="dxa"/>
              <w:bottom w:w="80" w:type="dxa"/>
              <w:right w:w="80" w:type="dxa"/>
            </w:tcMar>
            <w:vAlign w:val="center"/>
          </w:tcPr>
          <w:p w14:paraId="1B3C0CCD"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Quản lý tài khoản</w:t>
            </w:r>
          </w:p>
        </w:tc>
        <w:tc>
          <w:tcPr>
            <w:tcW w:w="1632" w:type="dxa"/>
            <w:tcMar>
              <w:top w:w="80" w:type="dxa"/>
              <w:left w:w="80" w:type="dxa"/>
              <w:bottom w:w="80" w:type="dxa"/>
              <w:right w:w="80" w:type="dxa"/>
            </w:tcMar>
            <w:vAlign w:val="center"/>
          </w:tcPr>
          <w:p w14:paraId="69C3E6D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JWT hợp lệ</w:t>
            </w:r>
          </w:p>
        </w:tc>
        <w:tc>
          <w:tcPr>
            <w:tcW w:w="1632" w:type="dxa"/>
            <w:tcMar>
              <w:top w:w="80" w:type="dxa"/>
              <w:left w:w="80" w:type="dxa"/>
              <w:bottom w:w="80" w:type="dxa"/>
              <w:right w:w="80" w:type="dxa"/>
            </w:tcMar>
            <w:vAlign w:val="center"/>
          </w:tcPr>
          <w:p w14:paraId="1B7AD1AB"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GET/PUT /</w:t>
            </w:r>
            <w:proofErr w:type="spellStart"/>
            <w:r>
              <w:rPr>
                <w:rFonts w:ascii="Arial" w:eastAsia="SimSun" w:hAnsi="Arial" w:cs="Arial"/>
                <w:sz w:val="24"/>
                <w:szCs w:val="24"/>
              </w:rPr>
              <w:t>users</w:t>
            </w:r>
            <w:proofErr w:type="spellEnd"/>
            <w:r>
              <w:rPr>
                <w:rFonts w:ascii="Arial" w:eastAsia="SimSun" w:hAnsi="Arial" w:cs="Arial"/>
                <w:sz w:val="24"/>
                <w:szCs w:val="24"/>
              </w:rPr>
              <w:t>/</w:t>
            </w:r>
            <w:proofErr w:type="spellStart"/>
            <w:r>
              <w:rPr>
                <w:rFonts w:ascii="Arial" w:eastAsia="SimSun" w:hAnsi="Arial" w:cs="Arial"/>
                <w:sz w:val="24"/>
                <w:szCs w:val="24"/>
              </w:rPr>
              <w:t>profile</w:t>
            </w:r>
            <w:proofErr w:type="spellEnd"/>
          </w:p>
        </w:tc>
        <w:tc>
          <w:tcPr>
            <w:tcW w:w="1632" w:type="dxa"/>
            <w:tcMar>
              <w:top w:w="80" w:type="dxa"/>
              <w:left w:w="80" w:type="dxa"/>
              <w:bottom w:w="80" w:type="dxa"/>
              <w:right w:w="80" w:type="dxa"/>
            </w:tcMar>
            <w:vAlign w:val="center"/>
          </w:tcPr>
          <w:p w14:paraId="51CA5C9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Hồ sơ cập nhật</w:t>
            </w:r>
          </w:p>
        </w:tc>
      </w:tr>
      <w:tr w:rsidR="001631D6" w14:paraId="18A7350A" w14:textId="77777777">
        <w:trPr>
          <w:jc w:val="center"/>
        </w:trPr>
        <w:tc>
          <w:tcPr>
            <w:tcW w:w="1632" w:type="dxa"/>
            <w:tcMar>
              <w:top w:w="80" w:type="dxa"/>
              <w:left w:w="80" w:type="dxa"/>
              <w:bottom w:w="80" w:type="dxa"/>
              <w:right w:w="80" w:type="dxa"/>
            </w:tcMar>
            <w:vAlign w:val="center"/>
          </w:tcPr>
          <w:p w14:paraId="2957ED1D"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UC10</w:t>
            </w:r>
          </w:p>
        </w:tc>
        <w:tc>
          <w:tcPr>
            <w:tcW w:w="1632" w:type="dxa"/>
            <w:tcMar>
              <w:top w:w="80" w:type="dxa"/>
              <w:left w:w="80" w:type="dxa"/>
              <w:bottom w:w="80" w:type="dxa"/>
              <w:right w:w="80" w:type="dxa"/>
            </w:tcMar>
            <w:vAlign w:val="center"/>
          </w:tcPr>
          <w:p w14:paraId="2D30326D"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Customer</w:t>
            </w:r>
            <w:proofErr w:type="spellEnd"/>
          </w:p>
        </w:tc>
        <w:tc>
          <w:tcPr>
            <w:tcW w:w="1632" w:type="dxa"/>
            <w:tcMar>
              <w:top w:w="80" w:type="dxa"/>
              <w:left w:w="80" w:type="dxa"/>
              <w:bottom w:w="80" w:type="dxa"/>
              <w:right w:w="80" w:type="dxa"/>
            </w:tcMar>
            <w:vAlign w:val="center"/>
          </w:tcPr>
          <w:p w14:paraId="2D0B3E9D"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Lịch sử đơn</w:t>
            </w:r>
          </w:p>
        </w:tc>
        <w:tc>
          <w:tcPr>
            <w:tcW w:w="1632" w:type="dxa"/>
            <w:tcMar>
              <w:top w:w="80" w:type="dxa"/>
              <w:left w:w="80" w:type="dxa"/>
              <w:bottom w:w="80" w:type="dxa"/>
              <w:right w:w="80" w:type="dxa"/>
            </w:tcMar>
            <w:vAlign w:val="center"/>
          </w:tcPr>
          <w:p w14:paraId="236DDDA9"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JWT hợp lệ</w:t>
            </w:r>
          </w:p>
        </w:tc>
        <w:tc>
          <w:tcPr>
            <w:tcW w:w="1632" w:type="dxa"/>
            <w:tcMar>
              <w:top w:w="80" w:type="dxa"/>
              <w:left w:w="80" w:type="dxa"/>
              <w:bottom w:w="80" w:type="dxa"/>
              <w:right w:w="80" w:type="dxa"/>
            </w:tcMar>
            <w:vAlign w:val="center"/>
          </w:tcPr>
          <w:p w14:paraId="48DD60F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 xml:space="preserve">GET </w:t>
            </w:r>
            <w:proofErr w:type="spellStart"/>
            <w:r>
              <w:rPr>
                <w:rFonts w:ascii="Arial" w:eastAsia="SimSun" w:hAnsi="Arial" w:cs="Arial"/>
                <w:sz w:val="24"/>
                <w:szCs w:val="24"/>
              </w:rPr>
              <w:t>my-orders</w:t>
            </w:r>
            <w:proofErr w:type="spellEnd"/>
            <w:r>
              <w:rPr>
                <w:rFonts w:ascii="Arial" w:eastAsia="SimSun" w:hAnsi="Arial" w:cs="Arial"/>
                <w:sz w:val="24"/>
                <w:szCs w:val="24"/>
              </w:rPr>
              <w:t>/</w:t>
            </w:r>
            <w:proofErr w:type="spellStart"/>
            <w:r>
              <w:rPr>
                <w:rFonts w:ascii="Arial" w:eastAsia="SimSun" w:hAnsi="Arial" w:cs="Arial"/>
                <w:sz w:val="24"/>
                <w:szCs w:val="24"/>
              </w:rPr>
              <w:t>my-reservations</w:t>
            </w:r>
            <w:proofErr w:type="spellEnd"/>
          </w:p>
        </w:tc>
        <w:tc>
          <w:tcPr>
            <w:tcW w:w="1632" w:type="dxa"/>
            <w:tcMar>
              <w:top w:w="80" w:type="dxa"/>
              <w:left w:w="80" w:type="dxa"/>
              <w:bottom w:w="80" w:type="dxa"/>
              <w:right w:w="80" w:type="dxa"/>
            </w:tcMar>
            <w:vAlign w:val="center"/>
          </w:tcPr>
          <w:p w14:paraId="6FDD523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Lịch sử</w:t>
            </w:r>
          </w:p>
        </w:tc>
      </w:tr>
      <w:tr w:rsidR="001631D6" w14:paraId="114978FC" w14:textId="77777777">
        <w:trPr>
          <w:jc w:val="center"/>
        </w:trPr>
        <w:tc>
          <w:tcPr>
            <w:tcW w:w="1632" w:type="dxa"/>
            <w:tcMar>
              <w:top w:w="80" w:type="dxa"/>
              <w:left w:w="80" w:type="dxa"/>
              <w:bottom w:w="80" w:type="dxa"/>
              <w:right w:w="80" w:type="dxa"/>
            </w:tcMar>
            <w:vAlign w:val="center"/>
          </w:tcPr>
          <w:p w14:paraId="61AA714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UC11</w:t>
            </w:r>
          </w:p>
        </w:tc>
        <w:tc>
          <w:tcPr>
            <w:tcW w:w="1632" w:type="dxa"/>
            <w:tcMar>
              <w:top w:w="80" w:type="dxa"/>
              <w:left w:w="80" w:type="dxa"/>
              <w:bottom w:w="80" w:type="dxa"/>
              <w:right w:w="80" w:type="dxa"/>
            </w:tcMar>
            <w:vAlign w:val="center"/>
          </w:tcPr>
          <w:p w14:paraId="62C7ECC2"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Staff</w:t>
            </w:r>
            <w:proofErr w:type="spellEnd"/>
          </w:p>
        </w:tc>
        <w:tc>
          <w:tcPr>
            <w:tcW w:w="1632" w:type="dxa"/>
            <w:tcMar>
              <w:top w:w="80" w:type="dxa"/>
              <w:left w:w="80" w:type="dxa"/>
              <w:bottom w:w="80" w:type="dxa"/>
              <w:right w:w="80" w:type="dxa"/>
            </w:tcMar>
            <w:vAlign w:val="center"/>
          </w:tcPr>
          <w:p w14:paraId="2AD2AB0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Nhận đơn</w:t>
            </w:r>
          </w:p>
        </w:tc>
        <w:tc>
          <w:tcPr>
            <w:tcW w:w="1632" w:type="dxa"/>
            <w:tcMar>
              <w:top w:w="80" w:type="dxa"/>
              <w:left w:w="80" w:type="dxa"/>
              <w:bottom w:w="80" w:type="dxa"/>
              <w:right w:w="80" w:type="dxa"/>
            </w:tcMar>
            <w:vAlign w:val="center"/>
          </w:tcPr>
          <w:p w14:paraId="6EF77870"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đơn mới</w:t>
            </w:r>
          </w:p>
        </w:tc>
        <w:tc>
          <w:tcPr>
            <w:tcW w:w="1632" w:type="dxa"/>
            <w:tcMar>
              <w:top w:w="80" w:type="dxa"/>
              <w:left w:w="80" w:type="dxa"/>
              <w:bottom w:w="80" w:type="dxa"/>
              <w:right w:w="80" w:type="dxa"/>
            </w:tcMar>
            <w:vAlign w:val="center"/>
          </w:tcPr>
          <w:p w14:paraId="26D4658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 /</w:t>
            </w:r>
            <w:proofErr w:type="spellStart"/>
            <w:r>
              <w:rPr>
                <w:rFonts w:ascii="Arial" w:eastAsia="SimSun" w:hAnsi="Arial" w:cs="Arial"/>
                <w:sz w:val="24"/>
                <w:szCs w:val="24"/>
              </w:rPr>
              <w:t>orders</w:t>
            </w:r>
            <w:proofErr w:type="spellEnd"/>
          </w:p>
        </w:tc>
        <w:tc>
          <w:tcPr>
            <w:tcW w:w="1632" w:type="dxa"/>
            <w:tcMar>
              <w:top w:w="80" w:type="dxa"/>
              <w:left w:w="80" w:type="dxa"/>
              <w:bottom w:w="80" w:type="dxa"/>
              <w:right w:w="80" w:type="dxa"/>
            </w:tcMar>
            <w:vAlign w:val="center"/>
          </w:tcPr>
          <w:p w14:paraId="3D48148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Danh sách đơn</w:t>
            </w:r>
          </w:p>
        </w:tc>
      </w:tr>
      <w:tr w:rsidR="001631D6" w14:paraId="1DBD6F48" w14:textId="77777777">
        <w:trPr>
          <w:jc w:val="center"/>
        </w:trPr>
        <w:tc>
          <w:tcPr>
            <w:tcW w:w="1632" w:type="dxa"/>
            <w:tcMar>
              <w:top w:w="80" w:type="dxa"/>
              <w:left w:w="80" w:type="dxa"/>
              <w:bottom w:w="80" w:type="dxa"/>
              <w:right w:w="80" w:type="dxa"/>
            </w:tcMar>
            <w:vAlign w:val="center"/>
          </w:tcPr>
          <w:p w14:paraId="4AB3168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UC12</w:t>
            </w:r>
          </w:p>
        </w:tc>
        <w:tc>
          <w:tcPr>
            <w:tcW w:w="1632" w:type="dxa"/>
            <w:tcMar>
              <w:top w:w="80" w:type="dxa"/>
              <w:left w:w="80" w:type="dxa"/>
              <w:bottom w:w="80" w:type="dxa"/>
              <w:right w:w="80" w:type="dxa"/>
            </w:tcMar>
            <w:vAlign w:val="center"/>
          </w:tcPr>
          <w:p w14:paraId="53739DEB"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Staff</w:t>
            </w:r>
            <w:proofErr w:type="spellEnd"/>
          </w:p>
        </w:tc>
        <w:tc>
          <w:tcPr>
            <w:tcW w:w="1632" w:type="dxa"/>
            <w:tcMar>
              <w:top w:w="80" w:type="dxa"/>
              <w:left w:w="80" w:type="dxa"/>
              <w:bottom w:w="80" w:type="dxa"/>
              <w:right w:w="80" w:type="dxa"/>
            </w:tcMar>
            <w:vAlign w:val="center"/>
          </w:tcPr>
          <w:p w14:paraId="157E23A7"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Xác nhận đơn</w:t>
            </w:r>
          </w:p>
        </w:tc>
        <w:tc>
          <w:tcPr>
            <w:tcW w:w="1632" w:type="dxa"/>
            <w:tcMar>
              <w:top w:w="80" w:type="dxa"/>
              <w:left w:w="80" w:type="dxa"/>
              <w:bottom w:w="80" w:type="dxa"/>
              <w:right w:w="80" w:type="dxa"/>
            </w:tcMar>
            <w:vAlign w:val="center"/>
          </w:tcPr>
          <w:p w14:paraId="232A8AF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quyền vận hành</w:t>
            </w:r>
          </w:p>
        </w:tc>
        <w:tc>
          <w:tcPr>
            <w:tcW w:w="1632" w:type="dxa"/>
            <w:tcMar>
              <w:top w:w="80" w:type="dxa"/>
              <w:left w:w="80" w:type="dxa"/>
              <w:bottom w:w="80" w:type="dxa"/>
              <w:right w:w="80" w:type="dxa"/>
            </w:tcMar>
            <w:vAlign w:val="center"/>
          </w:tcPr>
          <w:p w14:paraId="32231D7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PUT /</w:t>
            </w:r>
            <w:proofErr w:type="spellStart"/>
            <w:r>
              <w:rPr>
                <w:rFonts w:ascii="Arial" w:eastAsia="SimSun" w:hAnsi="Arial" w:cs="Arial"/>
                <w:sz w:val="24"/>
                <w:szCs w:val="24"/>
              </w:rPr>
              <w:t>orders</w:t>
            </w:r>
            <w:proofErr w:type="spellEnd"/>
            <w:r>
              <w:rPr>
                <w:rFonts w:ascii="Arial" w:eastAsia="SimSun" w:hAnsi="Arial" w:cs="Arial"/>
                <w:sz w:val="24"/>
                <w:szCs w:val="24"/>
              </w:rPr>
              <w:t>/:</w:t>
            </w:r>
            <w:proofErr w:type="spellStart"/>
            <w:r>
              <w:rPr>
                <w:rFonts w:ascii="Arial" w:eastAsia="SimSun" w:hAnsi="Arial" w:cs="Arial"/>
                <w:sz w:val="24"/>
                <w:szCs w:val="24"/>
              </w:rPr>
              <w:t>id</w:t>
            </w:r>
            <w:proofErr w:type="spellEnd"/>
            <w:r>
              <w:rPr>
                <w:rFonts w:ascii="Arial" w:eastAsia="SimSun" w:hAnsi="Arial" w:cs="Arial"/>
                <w:sz w:val="24"/>
                <w:szCs w:val="24"/>
              </w:rPr>
              <w:t>/</w:t>
            </w:r>
            <w:proofErr w:type="spellStart"/>
            <w:r>
              <w:rPr>
                <w:rFonts w:ascii="Arial" w:eastAsia="SimSun" w:hAnsi="Arial" w:cs="Arial"/>
                <w:sz w:val="24"/>
                <w:szCs w:val="24"/>
              </w:rPr>
              <w:t>status</w:t>
            </w:r>
            <w:proofErr w:type="spellEnd"/>
          </w:p>
        </w:tc>
        <w:tc>
          <w:tcPr>
            <w:tcW w:w="1632" w:type="dxa"/>
            <w:tcMar>
              <w:top w:w="80" w:type="dxa"/>
              <w:left w:w="80" w:type="dxa"/>
              <w:bottom w:w="80" w:type="dxa"/>
              <w:right w:w="80" w:type="dxa"/>
            </w:tcMar>
            <w:vAlign w:val="center"/>
          </w:tcPr>
          <w:p w14:paraId="082F6835"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Đổi trạng thái</w:t>
            </w:r>
          </w:p>
        </w:tc>
      </w:tr>
      <w:tr w:rsidR="001631D6" w14:paraId="0E3B2548" w14:textId="77777777">
        <w:trPr>
          <w:jc w:val="center"/>
        </w:trPr>
        <w:tc>
          <w:tcPr>
            <w:tcW w:w="1632" w:type="dxa"/>
            <w:tcMar>
              <w:top w:w="80" w:type="dxa"/>
              <w:left w:w="80" w:type="dxa"/>
              <w:bottom w:w="80" w:type="dxa"/>
              <w:right w:w="80" w:type="dxa"/>
            </w:tcMar>
            <w:vAlign w:val="center"/>
          </w:tcPr>
          <w:p w14:paraId="0762CF36"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lastRenderedPageBreak/>
              <w:t>UC13</w:t>
            </w:r>
          </w:p>
        </w:tc>
        <w:tc>
          <w:tcPr>
            <w:tcW w:w="1632" w:type="dxa"/>
            <w:tcMar>
              <w:top w:w="80" w:type="dxa"/>
              <w:left w:w="80" w:type="dxa"/>
              <w:bottom w:w="80" w:type="dxa"/>
              <w:right w:w="80" w:type="dxa"/>
            </w:tcMar>
            <w:vAlign w:val="center"/>
          </w:tcPr>
          <w:p w14:paraId="74B40AFA"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Staff</w:t>
            </w:r>
            <w:proofErr w:type="spellEnd"/>
          </w:p>
        </w:tc>
        <w:tc>
          <w:tcPr>
            <w:tcW w:w="1632" w:type="dxa"/>
            <w:tcMar>
              <w:top w:w="80" w:type="dxa"/>
              <w:left w:w="80" w:type="dxa"/>
              <w:bottom w:w="80" w:type="dxa"/>
              <w:right w:w="80" w:type="dxa"/>
            </w:tcMar>
            <w:vAlign w:val="center"/>
          </w:tcPr>
          <w:p w14:paraId="3A161A26"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Quản lý bàn</w:t>
            </w:r>
          </w:p>
        </w:tc>
        <w:tc>
          <w:tcPr>
            <w:tcW w:w="1632" w:type="dxa"/>
            <w:tcMar>
              <w:top w:w="80" w:type="dxa"/>
              <w:left w:w="80" w:type="dxa"/>
              <w:bottom w:w="80" w:type="dxa"/>
              <w:right w:w="80" w:type="dxa"/>
            </w:tcMar>
            <w:vAlign w:val="center"/>
          </w:tcPr>
          <w:p w14:paraId="7CF5EB0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bàn</w:t>
            </w:r>
          </w:p>
        </w:tc>
        <w:tc>
          <w:tcPr>
            <w:tcW w:w="1632" w:type="dxa"/>
            <w:tcMar>
              <w:top w:w="80" w:type="dxa"/>
              <w:left w:w="80" w:type="dxa"/>
              <w:bottom w:w="80" w:type="dxa"/>
              <w:right w:w="80" w:type="dxa"/>
            </w:tcMar>
            <w:vAlign w:val="center"/>
          </w:tcPr>
          <w:p w14:paraId="014794B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GET/PUT /</w:t>
            </w:r>
            <w:proofErr w:type="spellStart"/>
            <w:r>
              <w:rPr>
                <w:rFonts w:ascii="Arial" w:eastAsia="SimSun" w:hAnsi="Arial" w:cs="Arial"/>
                <w:sz w:val="24"/>
                <w:szCs w:val="24"/>
              </w:rPr>
              <w:t>tables</w:t>
            </w:r>
            <w:proofErr w:type="spellEnd"/>
          </w:p>
        </w:tc>
        <w:tc>
          <w:tcPr>
            <w:tcW w:w="1632" w:type="dxa"/>
            <w:tcMar>
              <w:top w:w="80" w:type="dxa"/>
              <w:left w:w="80" w:type="dxa"/>
              <w:bottom w:w="80" w:type="dxa"/>
              <w:right w:w="80" w:type="dxa"/>
            </w:tcMar>
            <w:vAlign w:val="center"/>
          </w:tcPr>
          <w:p w14:paraId="321FEFB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Cập nhật bàn</w:t>
            </w:r>
          </w:p>
        </w:tc>
      </w:tr>
      <w:tr w:rsidR="001631D6" w14:paraId="4C63B82D" w14:textId="77777777">
        <w:trPr>
          <w:jc w:val="center"/>
        </w:trPr>
        <w:tc>
          <w:tcPr>
            <w:tcW w:w="1632" w:type="dxa"/>
            <w:tcMar>
              <w:top w:w="80" w:type="dxa"/>
              <w:left w:w="80" w:type="dxa"/>
              <w:bottom w:w="80" w:type="dxa"/>
              <w:right w:w="80" w:type="dxa"/>
            </w:tcMar>
            <w:vAlign w:val="center"/>
          </w:tcPr>
          <w:p w14:paraId="0E12012E"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UC14</w:t>
            </w:r>
          </w:p>
        </w:tc>
        <w:tc>
          <w:tcPr>
            <w:tcW w:w="1632" w:type="dxa"/>
            <w:tcMar>
              <w:top w:w="80" w:type="dxa"/>
              <w:left w:w="80" w:type="dxa"/>
              <w:bottom w:w="80" w:type="dxa"/>
              <w:right w:w="80" w:type="dxa"/>
            </w:tcMar>
            <w:vAlign w:val="center"/>
          </w:tcPr>
          <w:p w14:paraId="63C3FE83"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Staff</w:t>
            </w:r>
            <w:proofErr w:type="spellEnd"/>
          </w:p>
        </w:tc>
        <w:tc>
          <w:tcPr>
            <w:tcW w:w="1632" w:type="dxa"/>
            <w:tcMar>
              <w:top w:w="80" w:type="dxa"/>
              <w:left w:w="80" w:type="dxa"/>
              <w:bottom w:w="80" w:type="dxa"/>
              <w:right w:w="80" w:type="dxa"/>
            </w:tcMar>
            <w:vAlign w:val="center"/>
          </w:tcPr>
          <w:p w14:paraId="7107E40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Thanh toán</w:t>
            </w:r>
          </w:p>
        </w:tc>
        <w:tc>
          <w:tcPr>
            <w:tcW w:w="1632" w:type="dxa"/>
            <w:tcMar>
              <w:top w:w="80" w:type="dxa"/>
              <w:left w:w="80" w:type="dxa"/>
              <w:bottom w:w="80" w:type="dxa"/>
              <w:right w:w="80" w:type="dxa"/>
            </w:tcMar>
            <w:vAlign w:val="center"/>
          </w:tcPr>
          <w:p w14:paraId="56C2FEFC"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Đơn READY/COMPLETED</w:t>
            </w:r>
          </w:p>
        </w:tc>
        <w:tc>
          <w:tcPr>
            <w:tcW w:w="1632" w:type="dxa"/>
            <w:tcMar>
              <w:top w:w="80" w:type="dxa"/>
              <w:left w:w="80" w:type="dxa"/>
              <w:bottom w:w="80" w:type="dxa"/>
              <w:right w:w="80" w:type="dxa"/>
            </w:tcMar>
            <w:vAlign w:val="center"/>
          </w:tcPr>
          <w:p w14:paraId="11BCF6D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 xml:space="preserve">PUT </w:t>
            </w:r>
            <w:proofErr w:type="spellStart"/>
            <w:r>
              <w:rPr>
                <w:rFonts w:ascii="Arial" w:eastAsia="SimSun" w:hAnsi="Arial" w:cs="Arial"/>
                <w:sz w:val="24"/>
                <w:szCs w:val="24"/>
              </w:rPr>
              <w:t>pay</w:t>
            </w:r>
            <w:proofErr w:type="spellEnd"/>
            <w:r>
              <w:rPr>
                <w:rFonts w:ascii="Arial" w:eastAsia="SimSun" w:hAnsi="Arial" w:cs="Arial"/>
                <w:sz w:val="24"/>
                <w:szCs w:val="24"/>
              </w:rPr>
              <w:t xml:space="preserve"> hoặc </w:t>
            </w:r>
            <w:proofErr w:type="spellStart"/>
            <w:r>
              <w:rPr>
                <w:rFonts w:ascii="Arial" w:eastAsia="SimSun" w:hAnsi="Arial" w:cs="Arial"/>
                <w:sz w:val="24"/>
                <w:szCs w:val="24"/>
              </w:rPr>
              <w:t>PayOS</w:t>
            </w:r>
            <w:proofErr w:type="spellEnd"/>
          </w:p>
        </w:tc>
        <w:tc>
          <w:tcPr>
            <w:tcW w:w="1632" w:type="dxa"/>
            <w:tcMar>
              <w:top w:w="80" w:type="dxa"/>
              <w:left w:w="80" w:type="dxa"/>
              <w:bottom w:w="80" w:type="dxa"/>
              <w:right w:w="80" w:type="dxa"/>
            </w:tcMar>
            <w:vAlign w:val="center"/>
          </w:tcPr>
          <w:p w14:paraId="19577D0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PAID, bàn trống</w:t>
            </w:r>
          </w:p>
        </w:tc>
      </w:tr>
      <w:tr w:rsidR="001631D6" w14:paraId="4418CF9F" w14:textId="77777777">
        <w:trPr>
          <w:jc w:val="center"/>
        </w:trPr>
        <w:tc>
          <w:tcPr>
            <w:tcW w:w="1632" w:type="dxa"/>
            <w:tcMar>
              <w:top w:w="80" w:type="dxa"/>
              <w:left w:w="80" w:type="dxa"/>
              <w:bottom w:w="80" w:type="dxa"/>
              <w:right w:w="80" w:type="dxa"/>
            </w:tcMar>
            <w:vAlign w:val="center"/>
          </w:tcPr>
          <w:p w14:paraId="289D794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UC15</w:t>
            </w:r>
          </w:p>
        </w:tc>
        <w:tc>
          <w:tcPr>
            <w:tcW w:w="1632" w:type="dxa"/>
            <w:tcMar>
              <w:top w:w="80" w:type="dxa"/>
              <w:left w:w="80" w:type="dxa"/>
              <w:bottom w:w="80" w:type="dxa"/>
              <w:right w:w="80" w:type="dxa"/>
            </w:tcMar>
            <w:vAlign w:val="center"/>
          </w:tcPr>
          <w:p w14:paraId="3C418376"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Kitchen</w:t>
            </w:r>
            <w:proofErr w:type="spellEnd"/>
          </w:p>
        </w:tc>
        <w:tc>
          <w:tcPr>
            <w:tcW w:w="1632" w:type="dxa"/>
            <w:tcMar>
              <w:top w:w="80" w:type="dxa"/>
              <w:left w:w="80" w:type="dxa"/>
              <w:bottom w:w="80" w:type="dxa"/>
              <w:right w:w="80" w:type="dxa"/>
            </w:tcMar>
            <w:vAlign w:val="center"/>
          </w:tcPr>
          <w:p w14:paraId="385D1F55"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Xem đơn cần chế biến</w:t>
            </w:r>
          </w:p>
        </w:tc>
        <w:tc>
          <w:tcPr>
            <w:tcW w:w="1632" w:type="dxa"/>
            <w:tcMar>
              <w:top w:w="80" w:type="dxa"/>
              <w:left w:w="80" w:type="dxa"/>
              <w:bottom w:w="80" w:type="dxa"/>
              <w:right w:w="80" w:type="dxa"/>
            </w:tcMar>
            <w:vAlign w:val="center"/>
          </w:tcPr>
          <w:p w14:paraId="6787D51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đơn</w:t>
            </w:r>
          </w:p>
        </w:tc>
        <w:tc>
          <w:tcPr>
            <w:tcW w:w="1632" w:type="dxa"/>
            <w:tcMar>
              <w:top w:w="80" w:type="dxa"/>
              <w:left w:w="80" w:type="dxa"/>
              <w:bottom w:w="80" w:type="dxa"/>
              <w:right w:w="80" w:type="dxa"/>
            </w:tcMar>
            <w:vAlign w:val="center"/>
          </w:tcPr>
          <w:p w14:paraId="61060188"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Lọc đơn PENDING/CONFIRMED/PREPARING</w:t>
            </w:r>
          </w:p>
        </w:tc>
        <w:tc>
          <w:tcPr>
            <w:tcW w:w="1632" w:type="dxa"/>
            <w:tcMar>
              <w:top w:w="80" w:type="dxa"/>
              <w:left w:w="80" w:type="dxa"/>
              <w:bottom w:w="80" w:type="dxa"/>
              <w:right w:w="80" w:type="dxa"/>
            </w:tcMar>
            <w:vAlign w:val="center"/>
          </w:tcPr>
          <w:p w14:paraId="3E75B11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Danh sách bếp</w:t>
            </w:r>
          </w:p>
        </w:tc>
      </w:tr>
      <w:tr w:rsidR="001631D6" w14:paraId="15D5B0ED" w14:textId="77777777">
        <w:trPr>
          <w:jc w:val="center"/>
        </w:trPr>
        <w:tc>
          <w:tcPr>
            <w:tcW w:w="1632" w:type="dxa"/>
            <w:tcMar>
              <w:top w:w="80" w:type="dxa"/>
              <w:left w:w="80" w:type="dxa"/>
              <w:bottom w:w="80" w:type="dxa"/>
              <w:right w:w="80" w:type="dxa"/>
            </w:tcMar>
            <w:vAlign w:val="center"/>
          </w:tcPr>
          <w:p w14:paraId="06E1ED0B"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UC16</w:t>
            </w:r>
          </w:p>
        </w:tc>
        <w:tc>
          <w:tcPr>
            <w:tcW w:w="1632" w:type="dxa"/>
            <w:tcMar>
              <w:top w:w="80" w:type="dxa"/>
              <w:left w:w="80" w:type="dxa"/>
              <w:bottom w:w="80" w:type="dxa"/>
              <w:right w:w="80" w:type="dxa"/>
            </w:tcMar>
            <w:vAlign w:val="center"/>
          </w:tcPr>
          <w:p w14:paraId="244F7027"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Kitchen</w:t>
            </w:r>
            <w:proofErr w:type="spellEnd"/>
          </w:p>
        </w:tc>
        <w:tc>
          <w:tcPr>
            <w:tcW w:w="1632" w:type="dxa"/>
            <w:tcMar>
              <w:top w:w="80" w:type="dxa"/>
              <w:left w:w="80" w:type="dxa"/>
              <w:bottom w:w="80" w:type="dxa"/>
              <w:right w:w="80" w:type="dxa"/>
            </w:tcMar>
            <w:vAlign w:val="center"/>
          </w:tcPr>
          <w:p w14:paraId="168E41A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Cập nhật trạng thái</w:t>
            </w:r>
          </w:p>
        </w:tc>
        <w:tc>
          <w:tcPr>
            <w:tcW w:w="1632" w:type="dxa"/>
            <w:tcMar>
              <w:top w:w="80" w:type="dxa"/>
              <w:left w:w="80" w:type="dxa"/>
              <w:bottom w:w="80" w:type="dxa"/>
              <w:right w:w="80" w:type="dxa"/>
            </w:tcMar>
            <w:vAlign w:val="center"/>
          </w:tcPr>
          <w:p w14:paraId="6A78F04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đơn</w:t>
            </w:r>
          </w:p>
        </w:tc>
        <w:tc>
          <w:tcPr>
            <w:tcW w:w="1632" w:type="dxa"/>
            <w:tcMar>
              <w:top w:w="80" w:type="dxa"/>
              <w:left w:w="80" w:type="dxa"/>
              <w:bottom w:w="80" w:type="dxa"/>
              <w:right w:w="80" w:type="dxa"/>
            </w:tcMar>
            <w:vAlign w:val="center"/>
          </w:tcPr>
          <w:p w14:paraId="3CA649AE"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PUT /</w:t>
            </w:r>
            <w:proofErr w:type="spellStart"/>
            <w:r>
              <w:rPr>
                <w:rFonts w:ascii="Arial" w:eastAsia="SimSun" w:hAnsi="Arial" w:cs="Arial"/>
                <w:sz w:val="24"/>
                <w:szCs w:val="24"/>
              </w:rPr>
              <w:t>orders</w:t>
            </w:r>
            <w:proofErr w:type="spellEnd"/>
            <w:r>
              <w:rPr>
                <w:rFonts w:ascii="Arial" w:eastAsia="SimSun" w:hAnsi="Arial" w:cs="Arial"/>
                <w:sz w:val="24"/>
                <w:szCs w:val="24"/>
              </w:rPr>
              <w:t>/:</w:t>
            </w:r>
            <w:proofErr w:type="spellStart"/>
            <w:r>
              <w:rPr>
                <w:rFonts w:ascii="Arial" w:eastAsia="SimSun" w:hAnsi="Arial" w:cs="Arial"/>
                <w:sz w:val="24"/>
                <w:szCs w:val="24"/>
              </w:rPr>
              <w:t>id</w:t>
            </w:r>
            <w:proofErr w:type="spellEnd"/>
            <w:r>
              <w:rPr>
                <w:rFonts w:ascii="Arial" w:eastAsia="SimSun" w:hAnsi="Arial" w:cs="Arial"/>
                <w:sz w:val="24"/>
                <w:szCs w:val="24"/>
              </w:rPr>
              <w:t>/</w:t>
            </w:r>
            <w:proofErr w:type="spellStart"/>
            <w:r>
              <w:rPr>
                <w:rFonts w:ascii="Arial" w:eastAsia="SimSun" w:hAnsi="Arial" w:cs="Arial"/>
                <w:sz w:val="24"/>
                <w:szCs w:val="24"/>
              </w:rPr>
              <w:t>status</w:t>
            </w:r>
            <w:proofErr w:type="spellEnd"/>
          </w:p>
        </w:tc>
        <w:tc>
          <w:tcPr>
            <w:tcW w:w="1632" w:type="dxa"/>
            <w:tcMar>
              <w:top w:w="80" w:type="dxa"/>
              <w:left w:w="80" w:type="dxa"/>
              <w:bottom w:w="80" w:type="dxa"/>
              <w:right w:w="80" w:type="dxa"/>
            </w:tcMar>
            <w:vAlign w:val="center"/>
          </w:tcPr>
          <w:p w14:paraId="52655E0B"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READY hoặc trạng thái kế tiếp</w:t>
            </w:r>
          </w:p>
        </w:tc>
      </w:tr>
      <w:tr w:rsidR="001631D6" w14:paraId="28B98A53" w14:textId="77777777">
        <w:trPr>
          <w:jc w:val="center"/>
        </w:trPr>
        <w:tc>
          <w:tcPr>
            <w:tcW w:w="1632" w:type="dxa"/>
            <w:tcMar>
              <w:top w:w="80" w:type="dxa"/>
              <w:left w:w="80" w:type="dxa"/>
              <w:bottom w:w="80" w:type="dxa"/>
              <w:right w:w="80" w:type="dxa"/>
            </w:tcMar>
            <w:vAlign w:val="center"/>
          </w:tcPr>
          <w:p w14:paraId="41F14146"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UC17</w:t>
            </w:r>
          </w:p>
        </w:tc>
        <w:tc>
          <w:tcPr>
            <w:tcW w:w="1632" w:type="dxa"/>
            <w:tcMar>
              <w:top w:w="80" w:type="dxa"/>
              <w:left w:w="80" w:type="dxa"/>
              <w:bottom w:w="80" w:type="dxa"/>
              <w:right w:w="80" w:type="dxa"/>
            </w:tcMar>
            <w:vAlign w:val="center"/>
          </w:tcPr>
          <w:p w14:paraId="5F61F7B7"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Admin</w:t>
            </w:r>
            <w:proofErr w:type="spellEnd"/>
          </w:p>
        </w:tc>
        <w:tc>
          <w:tcPr>
            <w:tcW w:w="1632" w:type="dxa"/>
            <w:tcMar>
              <w:top w:w="80" w:type="dxa"/>
              <w:left w:w="80" w:type="dxa"/>
              <w:bottom w:w="80" w:type="dxa"/>
              <w:right w:w="80" w:type="dxa"/>
            </w:tcMar>
            <w:vAlign w:val="center"/>
          </w:tcPr>
          <w:p w14:paraId="4C6906C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Quản lý người dùng</w:t>
            </w:r>
          </w:p>
        </w:tc>
        <w:tc>
          <w:tcPr>
            <w:tcW w:w="1632" w:type="dxa"/>
            <w:tcMar>
              <w:top w:w="80" w:type="dxa"/>
              <w:left w:w="80" w:type="dxa"/>
              <w:bottom w:w="80" w:type="dxa"/>
              <w:right w:w="80" w:type="dxa"/>
            </w:tcMar>
            <w:vAlign w:val="center"/>
          </w:tcPr>
          <w:p w14:paraId="74364F0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JWT ADMIN</w:t>
            </w:r>
          </w:p>
        </w:tc>
        <w:tc>
          <w:tcPr>
            <w:tcW w:w="1632" w:type="dxa"/>
            <w:tcMar>
              <w:top w:w="80" w:type="dxa"/>
              <w:left w:w="80" w:type="dxa"/>
              <w:bottom w:w="80" w:type="dxa"/>
              <w:right w:w="80" w:type="dxa"/>
            </w:tcMar>
            <w:vAlign w:val="center"/>
          </w:tcPr>
          <w:p w14:paraId="62825246"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CRUD /</w:t>
            </w:r>
            <w:proofErr w:type="spellStart"/>
            <w:r>
              <w:rPr>
                <w:rFonts w:ascii="Arial" w:eastAsia="SimSun" w:hAnsi="Arial" w:cs="Arial"/>
                <w:sz w:val="24"/>
                <w:szCs w:val="24"/>
              </w:rPr>
              <w:t>users</w:t>
            </w:r>
            <w:proofErr w:type="spellEnd"/>
          </w:p>
        </w:tc>
        <w:tc>
          <w:tcPr>
            <w:tcW w:w="1632" w:type="dxa"/>
            <w:tcMar>
              <w:top w:w="80" w:type="dxa"/>
              <w:left w:w="80" w:type="dxa"/>
              <w:bottom w:w="80" w:type="dxa"/>
              <w:right w:w="80" w:type="dxa"/>
            </w:tcMar>
            <w:vAlign w:val="center"/>
          </w:tcPr>
          <w:p w14:paraId="3C9B3127"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 xml:space="preserve">Dữ liệu </w:t>
            </w:r>
            <w:proofErr w:type="spellStart"/>
            <w:r>
              <w:rPr>
                <w:rFonts w:ascii="Arial" w:eastAsia="SimSun" w:hAnsi="Arial" w:cs="Arial"/>
                <w:sz w:val="24"/>
                <w:szCs w:val="24"/>
              </w:rPr>
              <w:t>user</w:t>
            </w:r>
            <w:proofErr w:type="spellEnd"/>
          </w:p>
        </w:tc>
      </w:tr>
      <w:tr w:rsidR="001631D6" w14:paraId="089B15D5" w14:textId="77777777">
        <w:trPr>
          <w:jc w:val="center"/>
        </w:trPr>
        <w:tc>
          <w:tcPr>
            <w:tcW w:w="1632" w:type="dxa"/>
            <w:tcMar>
              <w:top w:w="80" w:type="dxa"/>
              <w:left w:w="80" w:type="dxa"/>
              <w:bottom w:w="80" w:type="dxa"/>
              <w:right w:w="80" w:type="dxa"/>
            </w:tcMar>
            <w:vAlign w:val="center"/>
          </w:tcPr>
          <w:p w14:paraId="70FC4DDE"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UC18</w:t>
            </w:r>
          </w:p>
        </w:tc>
        <w:tc>
          <w:tcPr>
            <w:tcW w:w="1632" w:type="dxa"/>
            <w:tcMar>
              <w:top w:w="80" w:type="dxa"/>
              <w:left w:w="80" w:type="dxa"/>
              <w:bottom w:w="80" w:type="dxa"/>
              <w:right w:w="80" w:type="dxa"/>
            </w:tcMar>
            <w:vAlign w:val="center"/>
          </w:tcPr>
          <w:p w14:paraId="1A4434F0"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Admin</w:t>
            </w:r>
            <w:proofErr w:type="spellEnd"/>
          </w:p>
        </w:tc>
        <w:tc>
          <w:tcPr>
            <w:tcW w:w="1632" w:type="dxa"/>
            <w:tcMar>
              <w:top w:w="80" w:type="dxa"/>
              <w:left w:w="80" w:type="dxa"/>
              <w:bottom w:w="80" w:type="dxa"/>
              <w:right w:w="80" w:type="dxa"/>
            </w:tcMar>
            <w:vAlign w:val="center"/>
          </w:tcPr>
          <w:p w14:paraId="45AF9542"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Quản lý món ăn</w:t>
            </w:r>
          </w:p>
        </w:tc>
        <w:tc>
          <w:tcPr>
            <w:tcW w:w="1632" w:type="dxa"/>
            <w:tcMar>
              <w:top w:w="80" w:type="dxa"/>
              <w:left w:w="80" w:type="dxa"/>
              <w:bottom w:w="80" w:type="dxa"/>
              <w:right w:w="80" w:type="dxa"/>
            </w:tcMar>
            <w:vAlign w:val="center"/>
          </w:tcPr>
          <w:p w14:paraId="7BFDD60C"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JWT ADMIN</w:t>
            </w:r>
          </w:p>
        </w:tc>
        <w:tc>
          <w:tcPr>
            <w:tcW w:w="1632" w:type="dxa"/>
            <w:tcMar>
              <w:top w:w="80" w:type="dxa"/>
              <w:left w:w="80" w:type="dxa"/>
              <w:bottom w:w="80" w:type="dxa"/>
              <w:right w:w="80" w:type="dxa"/>
            </w:tcMar>
            <w:vAlign w:val="center"/>
          </w:tcPr>
          <w:p w14:paraId="540978B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CRUD /</w:t>
            </w:r>
            <w:proofErr w:type="spellStart"/>
            <w:r>
              <w:rPr>
                <w:rFonts w:ascii="Arial" w:eastAsia="SimSun" w:hAnsi="Arial" w:cs="Arial"/>
                <w:sz w:val="24"/>
                <w:szCs w:val="24"/>
              </w:rPr>
              <w:t>products</w:t>
            </w:r>
            <w:proofErr w:type="spellEnd"/>
          </w:p>
        </w:tc>
        <w:tc>
          <w:tcPr>
            <w:tcW w:w="1632" w:type="dxa"/>
            <w:tcMar>
              <w:top w:w="80" w:type="dxa"/>
              <w:left w:w="80" w:type="dxa"/>
              <w:bottom w:w="80" w:type="dxa"/>
              <w:right w:w="80" w:type="dxa"/>
            </w:tcMar>
            <w:vAlign w:val="center"/>
          </w:tcPr>
          <w:p w14:paraId="0A6966D8"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Menu</w:t>
            </w:r>
            <w:proofErr w:type="spellEnd"/>
            <w:r>
              <w:rPr>
                <w:rFonts w:ascii="Arial" w:eastAsia="SimSun" w:hAnsi="Arial" w:cs="Arial"/>
                <w:sz w:val="24"/>
                <w:szCs w:val="24"/>
              </w:rPr>
              <w:t xml:space="preserve"> cập nhật</w:t>
            </w:r>
          </w:p>
        </w:tc>
      </w:tr>
      <w:tr w:rsidR="001631D6" w14:paraId="134149A4" w14:textId="77777777">
        <w:trPr>
          <w:jc w:val="center"/>
        </w:trPr>
        <w:tc>
          <w:tcPr>
            <w:tcW w:w="1632" w:type="dxa"/>
            <w:tcMar>
              <w:top w:w="80" w:type="dxa"/>
              <w:left w:w="80" w:type="dxa"/>
              <w:bottom w:w="80" w:type="dxa"/>
              <w:right w:w="80" w:type="dxa"/>
            </w:tcMar>
            <w:vAlign w:val="center"/>
          </w:tcPr>
          <w:p w14:paraId="40A14A0C"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UC19</w:t>
            </w:r>
          </w:p>
        </w:tc>
        <w:tc>
          <w:tcPr>
            <w:tcW w:w="1632" w:type="dxa"/>
            <w:tcMar>
              <w:top w:w="80" w:type="dxa"/>
              <w:left w:w="80" w:type="dxa"/>
              <w:bottom w:w="80" w:type="dxa"/>
              <w:right w:w="80" w:type="dxa"/>
            </w:tcMar>
            <w:vAlign w:val="center"/>
          </w:tcPr>
          <w:p w14:paraId="06A274A5"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Admin</w:t>
            </w:r>
            <w:proofErr w:type="spellEnd"/>
          </w:p>
        </w:tc>
        <w:tc>
          <w:tcPr>
            <w:tcW w:w="1632" w:type="dxa"/>
            <w:tcMar>
              <w:top w:w="80" w:type="dxa"/>
              <w:left w:w="80" w:type="dxa"/>
              <w:bottom w:w="80" w:type="dxa"/>
              <w:right w:w="80" w:type="dxa"/>
            </w:tcMar>
            <w:vAlign w:val="center"/>
          </w:tcPr>
          <w:p w14:paraId="21619FF5"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Quản lý danh mục</w:t>
            </w:r>
          </w:p>
        </w:tc>
        <w:tc>
          <w:tcPr>
            <w:tcW w:w="1632" w:type="dxa"/>
            <w:tcMar>
              <w:top w:w="80" w:type="dxa"/>
              <w:left w:w="80" w:type="dxa"/>
              <w:bottom w:w="80" w:type="dxa"/>
              <w:right w:w="80" w:type="dxa"/>
            </w:tcMar>
            <w:vAlign w:val="center"/>
          </w:tcPr>
          <w:p w14:paraId="39422E7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JWT ADMIN</w:t>
            </w:r>
          </w:p>
        </w:tc>
        <w:tc>
          <w:tcPr>
            <w:tcW w:w="1632" w:type="dxa"/>
            <w:tcMar>
              <w:top w:w="80" w:type="dxa"/>
              <w:left w:w="80" w:type="dxa"/>
              <w:bottom w:w="80" w:type="dxa"/>
              <w:right w:w="80" w:type="dxa"/>
            </w:tcMar>
            <w:vAlign w:val="center"/>
          </w:tcPr>
          <w:p w14:paraId="3AFCF7AD"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CRUD /</w:t>
            </w:r>
            <w:proofErr w:type="spellStart"/>
            <w:r>
              <w:rPr>
                <w:rFonts w:ascii="Arial" w:eastAsia="SimSun" w:hAnsi="Arial" w:cs="Arial"/>
                <w:sz w:val="24"/>
                <w:szCs w:val="24"/>
              </w:rPr>
              <w:t>categories</w:t>
            </w:r>
            <w:proofErr w:type="spellEnd"/>
          </w:p>
        </w:tc>
        <w:tc>
          <w:tcPr>
            <w:tcW w:w="1632" w:type="dxa"/>
            <w:tcMar>
              <w:top w:w="80" w:type="dxa"/>
              <w:left w:w="80" w:type="dxa"/>
              <w:bottom w:w="80" w:type="dxa"/>
              <w:right w:w="80" w:type="dxa"/>
            </w:tcMar>
            <w:vAlign w:val="center"/>
          </w:tcPr>
          <w:p w14:paraId="15B67208"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Danh mục cập nhật</w:t>
            </w:r>
          </w:p>
        </w:tc>
      </w:tr>
      <w:tr w:rsidR="001631D6" w14:paraId="03DDA243" w14:textId="77777777">
        <w:trPr>
          <w:jc w:val="center"/>
        </w:trPr>
        <w:tc>
          <w:tcPr>
            <w:tcW w:w="1632" w:type="dxa"/>
            <w:tcMar>
              <w:top w:w="80" w:type="dxa"/>
              <w:left w:w="80" w:type="dxa"/>
              <w:bottom w:w="80" w:type="dxa"/>
              <w:right w:w="80" w:type="dxa"/>
            </w:tcMar>
            <w:vAlign w:val="center"/>
          </w:tcPr>
          <w:p w14:paraId="4AB2DCE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UC20</w:t>
            </w:r>
          </w:p>
        </w:tc>
        <w:tc>
          <w:tcPr>
            <w:tcW w:w="1632" w:type="dxa"/>
            <w:tcMar>
              <w:top w:w="80" w:type="dxa"/>
              <w:left w:w="80" w:type="dxa"/>
              <w:bottom w:w="80" w:type="dxa"/>
              <w:right w:w="80" w:type="dxa"/>
            </w:tcMar>
            <w:vAlign w:val="center"/>
          </w:tcPr>
          <w:p w14:paraId="4AD1C9A9"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Admin</w:t>
            </w:r>
            <w:proofErr w:type="spellEnd"/>
          </w:p>
        </w:tc>
        <w:tc>
          <w:tcPr>
            <w:tcW w:w="1632" w:type="dxa"/>
            <w:tcMar>
              <w:top w:w="80" w:type="dxa"/>
              <w:left w:w="80" w:type="dxa"/>
              <w:bottom w:w="80" w:type="dxa"/>
              <w:right w:w="80" w:type="dxa"/>
            </w:tcMar>
            <w:vAlign w:val="center"/>
          </w:tcPr>
          <w:p w14:paraId="6D322B43"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Quản lý QR</w:t>
            </w:r>
          </w:p>
        </w:tc>
        <w:tc>
          <w:tcPr>
            <w:tcW w:w="1632" w:type="dxa"/>
            <w:tcMar>
              <w:top w:w="80" w:type="dxa"/>
              <w:left w:w="80" w:type="dxa"/>
              <w:bottom w:w="80" w:type="dxa"/>
              <w:right w:w="80" w:type="dxa"/>
            </w:tcMar>
            <w:vAlign w:val="center"/>
          </w:tcPr>
          <w:p w14:paraId="38B2A57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bàn</w:t>
            </w:r>
          </w:p>
        </w:tc>
        <w:tc>
          <w:tcPr>
            <w:tcW w:w="1632" w:type="dxa"/>
            <w:tcMar>
              <w:top w:w="80" w:type="dxa"/>
              <w:left w:w="80" w:type="dxa"/>
              <w:bottom w:w="80" w:type="dxa"/>
              <w:right w:w="80" w:type="dxa"/>
            </w:tcMar>
            <w:vAlign w:val="center"/>
          </w:tcPr>
          <w:p w14:paraId="3883D23A"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 xml:space="preserve">Tạo/tra QR </w:t>
            </w:r>
            <w:proofErr w:type="spellStart"/>
            <w:r>
              <w:rPr>
                <w:rFonts w:ascii="Arial" w:eastAsia="SimSun" w:hAnsi="Arial" w:cs="Arial"/>
                <w:sz w:val="24"/>
                <w:szCs w:val="24"/>
              </w:rPr>
              <w:t>code</w:t>
            </w:r>
            <w:proofErr w:type="spellEnd"/>
          </w:p>
        </w:tc>
        <w:tc>
          <w:tcPr>
            <w:tcW w:w="1632" w:type="dxa"/>
            <w:tcMar>
              <w:top w:w="80" w:type="dxa"/>
              <w:left w:w="80" w:type="dxa"/>
              <w:bottom w:w="80" w:type="dxa"/>
              <w:right w:w="80" w:type="dxa"/>
            </w:tcMar>
            <w:vAlign w:val="center"/>
          </w:tcPr>
          <w:p w14:paraId="3424D3C9"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Liên kết bàn</w:t>
            </w:r>
          </w:p>
        </w:tc>
      </w:tr>
      <w:tr w:rsidR="001631D6" w14:paraId="1B68CBFF" w14:textId="77777777">
        <w:trPr>
          <w:jc w:val="center"/>
        </w:trPr>
        <w:tc>
          <w:tcPr>
            <w:tcW w:w="1632" w:type="dxa"/>
            <w:tcMar>
              <w:top w:w="80" w:type="dxa"/>
              <w:left w:w="80" w:type="dxa"/>
              <w:bottom w:w="80" w:type="dxa"/>
              <w:right w:w="80" w:type="dxa"/>
            </w:tcMar>
            <w:vAlign w:val="center"/>
          </w:tcPr>
          <w:p w14:paraId="68A6887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UC21</w:t>
            </w:r>
          </w:p>
        </w:tc>
        <w:tc>
          <w:tcPr>
            <w:tcW w:w="1632" w:type="dxa"/>
            <w:tcMar>
              <w:top w:w="80" w:type="dxa"/>
              <w:left w:w="80" w:type="dxa"/>
              <w:bottom w:w="80" w:type="dxa"/>
              <w:right w:w="80" w:type="dxa"/>
            </w:tcMar>
            <w:vAlign w:val="center"/>
          </w:tcPr>
          <w:p w14:paraId="57CDB91C"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Admin</w:t>
            </w:r>
            <w:proofErr w:type="spellEnd"/>
          </w:p>
        </w:tc>
        <w:tc>
          <w:tcPr>
            <w:tcW w:w="1632" w:type="dxa"/>
            <w:tcMar>
              <w:top w:w="80" w:type="dxa"/>
              <w:left w:w="80" w:type="dxa"/>
              <w:bottom w:w="80" w:type="dxa"/>
              <w:right w:w="80" w:type="dxa"/>
            </w:tcMar>
            <w:vAlign w:val="center"/>
          </w:tcPr>
          <w:p w14:paraId="0A43416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Quản lý bàn</w:t>
            </w:r>
          </w:p>
        </w:tc>
        <w:tc>
          <w:tcPr>
            <w:tcW w:w="1632" w:type="dxa"/>
            <w:tcMar>
              <w:top w:w="80" w:type="dxa"/>
              <w:left w:w="80" w:type="dxa"/>
              <w:bottom w:w="80" w:type="dxa"/>
              <w:right w:w="80" w:type="dxa"/>
            </w:tcMar>
            <w:vAlign w:val="center"/>
          </w:tcPr>
          <w:p w14:paraId="5130411D"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bàn</w:t>
            </w:r>
          </w:p>
        </w:tc>
        <w:tc>
          <w:tcPr>
            <w:tcW w:w="1632" w:type="dxa"/>
            <w:tcMar>
              <w:top w:w="80" w:type="dxa"/>
              <w:left w:w="80" w:type="dxa"/>
              <w:bottom w:w="80" w:type="dxa"/>
              <w:right w:w="80" w:type="dxa"/>
            </w:tcMar>
            <w:vAlign w:val="center"/>
          </w:tcPr>
          <w:p w14:paraId="433EE0AF"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GET/PUT /</w:t>
            </w:r>
            <w:proofErr w:type="spellStart"/>
            <w:r>
              <w:rPr>
                <w:rFonts w:ascii="Arial" w:eastAsia="SimSun" w:hAnsi="Arial" w:cs="Arial"/>
                <w:sz w:val="24"/>
                <w:szCs w:val="24"/>
              </w:rPr>
              <w:t>tables</w:t>
            </w:r>
            <w:proofErr w:type="spellEnd"/>
          </w:p>
        </w:tc>
        <w:tc>
          <w:tcPr>
            <w:tcW w:w="1632" w:type="dxa"/>
            <w:tcMar>
              <w:top w:w="80" w:type="dxa"/>
              <w:left w:w="80" w:type="dxa"/>
              <w:bottom w:w="80" w:type="dxa"/>
              <w:right w:w="80" w:type="dxa"/>
            </w:tcMar>
            <w:vAlign w:val="center"/>
          </w:tcPr>
          <w:p w14:paraId="5E3E69AC"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Trạng thái bàn</w:t>
            </w:r>
          </w:p>
        </w:tc>
      </w:tr>
      <w:tr w:rsidR="001631D6" w14:paraId="7B60185E" w14:textId="77777777">
        <w:trPr>
          <w:jc w:val="center"/>
        </w:trPr>
        <w:tc>
          <w:tcPr>
            <w:tcW w:w="1632" w:type="dxa"/>
            <w:tcMar>
              <w:top w:w="80" w:type="dxa"/>
              <w:left w:w="80" w:type="dxa"/>
              <w:bottom w:w="80" w:type="dxa"/>
              <w:right w:w="80" w:type="dxa"/>
            </w:tcMar>
            <w:vAlign w:val="center"/>
          </w:tcPr>
          <w:p w14:paraId="1E66A75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UC22</w:t>
            </w:r>
          </w:p>
        </w:tc>
        <w:tc>
          <w:tcPr>
            <w:tcW w:w="1632" w:type="dxa"/>
            <w:tcMar>
              <w:top w:w="80" w:type="dxa"/>
              <w:left w:w="80" w:type="dxa"/>
              <w:bottom w:w="80" w:type="dxa"/>
              <w:right w:w="80" w:type="dxa"/>
            </w:tcMar>
            <w:vAlign w:val="center"/>
          </w:tcPr>
          <w:p w14:paraId="632D924F"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Admin</w:t>
            </w:r>
            <w:proofErr w:type="spellEnd"/>
          </w:p>
        </w:tc>
        <w:tc>
          <w:tcPr>
            <w:tcW w:w="1632" w:type="dxa"/>
            <w:tcMar>
              <w:top w:w="80" w:type="dxa"/>
              <w:left w:w="80" w:type="dxa"/>
              <w:bottom w:w="80" w:type="dxa"/>
              <w:right w:w="80" w:type="dxa"/>
            </w:tcMar>
            <w:vAlign w:val="center"/>
          </w:tcPr>
          <w:p w14:paraId="6652D044"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Quản lý đơn</w:t>
            </w:r>
          </w:p>
        </w:tc>
        <w:tc>
          <w:tcPr>
            <w:tcW w:w="1632" w:type="dxa"/>
            <w:tcMar>
              <w:top w:w="80" w:type="dxa"/>
              <w:left w:w="80" w:type="dxa"/>
              <w:bottom w:w="80" w:type="dxa"/>
              <w:right w:w="80" w:type="dxa"/>
            </w:tcMar>
            <w:vAlign w:val="center"/>
          </w:tcPr>
          <w:p w14:paraId="120CAC4E"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Có đơn</w:t>
            </w:r>
          </w:p>
        </w:tc>
        <w:tc>
          <w:tcPr>
            <w:tcW w:w="1632" w:type="dxa"/>
            <w:tcMar>
              <w:top w:w="80" w:type="dxa"/>
              <w:left w:w="80" w:type="dxa"/>
              <w:bottom w:w="80" w:type="dxa"/>
              <w:right w:w="80" w:type="dxa"/>
            </w:tcMar>
            <w:vAlign w:val="center"/>
          </w:tcPr>
          <w:p w14:paraId="0B3AD985"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GET/PUT/DELETE /</w:t>
            </w:r>
            <w:proofErr w:type="spellStart"/>
            <w:r>
              <w:rPr>
                <w:rFonts w:ascii="Arial" w:eastAsia="SimSun" w:hAnsi="Arial" w:cs="Arial"/>
                <w:sz w:val="24"/>
                <w:szCs w:val="24"/>
              </w:rPr>
              <w:t>orders</w:t>
            </w:r>
            <w:proofErr w:type="spellEnd"/>
          </w:p>
        </w:tc>
        <w:tc>
          <w:tcPr>
            <w:tcW w:w="1632" w:type="dxa"/>
            <w:tcMar>
              <w:top w:w="80" w:type="dxa"/>
              <w:left w:w="80" w:type="dxa"/>
              <w:bottom w:w="80" w:type="dxa"/>
              <w:right w:w="80" w:type="dxa"/>
            </w:tcMar>
            <w:vAlign w:val="center"/>
          </w:tcPr>
          <w:p w14:paraId="6BB78B18"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Vận hành đơn</w:t>
            </w:r>
          </w:p>
        </w:tc>
      </w:tr>
      <w:tr w:rsidR="001631D6" w14:paraId="680D085D" w14:textId="77777777">
        <w:trPr>
          <w:jc w:val="center"/>
        </w:trPr>
        <w:tc>
          <w:tcPr>
            <w:tcW w:w="1632" w:type="dxa"/>
            <w:tcMar>
              <w:top w:w="80" w:type="dxa"/>
              <w:left w:w="80" w:type="dxa"/>
              <w:bottom w:w="80" w:type="dxa"/>
              <w:right w:w="80" w:type="dxa"/>
            </w:tcMar>
            <w:vAlign w:val="center"/>
          </w:tcPr>
          <w:p w14:paraId="3093C9B5" w14:textId="77777777" w:rsidR="001631D6" w:rsidRDefault="00000000">
            <w:pPr>
              <w:spacing w:line="283" w:lineRule="auto"/>
              <w:jc w:val="both"/>
              <w:rPr>
                <w:rFonts w:ascii="Arial" w:eastAsia="SimSun" w:hAnsi="Arial" w:cs="Arial"/>
                <w:sz w:val="24"/>
                <w:szCs w:val="24"/>
                <w:lang w:val="vi-VN"/>
              </w:rPr>
            </w:pPr>
            <w:r>
              <w:rPr>
                <w:rFonts w:ascii="Arial" w:eastAsia="SimSun" w:hAnsi="Arial" w:cs="Arial"/>
                <w:sz w:val="24"/>
                <w:szCs w:val="24"/>
              </w:rPr>
              <w:t>UC2</w:t>
            </w:r>
            <w:r>
              <w:rPr>
                <w:rFonts w:ascii="Arial" w:eastAsia="SimSun" w:hAnsi="Arial" w:cs="Arial"/>
                <w:sz w:val="24"/>
                <w:szCs w:val="24"/>
                <w:lang w:val="vi-VN"/>
              </w:rPr>
              <w:t>3</w:t>
            </w:r>
          </w:p>
        </w:tc>
        <w:tc>
          <w:tcPr>
            <w:tcW w:w="1632" w:type="dxa"/>
            <w:tcMar>
              <w:top w:w="80" w:type="dxa"/>
              <w:left w:w="80" w:type="dxa"/>
              <w:bottom w:w="80" w:type="dxa"/>
              <w:right w:w="80" w:type="dxa"/>
            </w:tcMar>
            <w:vAlign w:val="center"/>
          </w:tcPr>
          <w:p w14:paraId="30ADEC76" w14:textId="77777777" w:rsidR="001631D6" w:rsidRDefault="00000000">
            <w:pPr>
              <w:spacing w:line="283" w:lineRule="auto"/>
              <w:jc w:val="both"/>
              <w:rPr>
                <w:rFonts w:ascii="Arial" w:eastAsia="SimSun" w:hAnsi="Arial" w:cs="Arial"/>
                <w:sz w:val="24"/>
                <w:szCs w:val="24"/>
              </w:rPr>
            </w:pPr>
            <w:proofErr w:type="spellStart"/>
            <w:r>
              <w:rPr>
                <w:rFonts w:ascii="Arial" w:eastAsia="SimSun" w:hAnsi="Arial" w:cs="Arial"/>
                <w:sz w:val="24"/>
                <w:szCs w:val="24"/>
              </w:rPr>
              <w:t>Admin</w:t>
            </w:r>
            <w:proofErr w:type="spellEnd"/>
          </w:p>
        </w:tc>
        <w:tc>
          <w:tcPr>
            <w:tcW w:w="1632" w:type="dxa"/>
            <w:tcMar>
              <w:top w:w="80" w:type="dxa"/>
              <w:left w:w="80" w:type="dxa"/>
              <w:bottom w:w="80" w:type="dxa"/>
              <w:right w:w="80" w:type="dxa"/>
            </w:tcMar>
            <w:vAlign w:val="center"/>
          </w:tcPr>
          <w:p w14:paraId="1B553E3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Thống kê</w:t>
            </w:r>
          </w:p>
        </w:tc>
        <w:tc>
          <w:tcPr>
            <w:tcW w:w="1632" w:type="dxa"/>
            <w:tcMar>
              <w:top w:w="80" w:type="dxa"/>
              <w:left w:w="80" w:type="dxa"/>
              <w:bottom w:w="80" w:type="dxa"/>
              <w:right w:w="80" w:type="dxa"/>
            </w:tcMar>
            <w:vAlign w:val="center"/>
          </w:tcPr>
          <w:p w14:paraId="303F90AE"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JWT ADMIN</w:t>
            </w:r>
          </w:p>
        </w:tc>
        <w:tc>
          <w:tcPr>
            <w:tcW w:w="1632" w:type="dxa"/>
            <w:tcMar>
              <w:top w:w="80" w:type="dxa"/>
              <w:left w:w="80" w:type="dxa"/>
              <w:bottom w:w="80" w:type="dxa"/>
              <w:right w:w="80" w:type="dxa"/>
            </w:tcMar>
            <w:vAlign w:val="center"/>
          </w:tcPr>
          <w:p w14:paraId="119E2381"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GET /</w:t>
            </w:r>
            <w:proofErr w:type="spellStart"/>
            <w:r>
              <w:rPr>
                <w:rFonts w:ascii="Arial" w:eastAsia="SimSun" w:hAnsi="Arial" w:cs="Arial"/>
                <w:sz w:val="24"/>
                <w:szCs w:val="24"/>
              </w:rPr>
              <w:t>stats</w:t>
            </w:r>
            <w:proofErr w:type="spellEnd"/>
          </w:p>
        </w:tc>
        <w:tc>
          <w:tcPr>
            <w:tcW w:w="1632" w:type="dxa"/>
            <w:tcMar>
              <w:top w:w="80" w:type="dxa"/>
              <w:left w:w="80" w:type="dxa"/>
              <w:bottom w:w="80" w:type="dxa"/>
              <w:right w:w="80" w:type="dxa"/>
            </w:tcMar>
            <w:vAlign w:val="center"/>
          </w:tcPr>
          <w:p w14:paraId="7AC4B97E" w14:textId="77777777" w:rsidR="001631D6" w:rsidRDefault="00000000">
            <w:pPr>
              <w:spacing w:line="283" w:lineRule="auto"/>
              <w:jc w:val="both"/>
              <w:rPr>
                <w:rFonts w:ascii="Arial" w:eastAsia="SimSun" w:hAnsi="Arial" w:cs="Arial"/>
                <w:sz w:val="24"/>
                <w:szCs w:val="24"/>
              </w:rPr>
            </w:pPr>
            <w:r>
              <w:rPr>
                <w:rFonts w:ascii="Arial" w:eastAsia="SimSun" w:hAnsi="Arial" w:cs="Arial"/>
                <w:sz w:val="24"/>
                <w:szCs w:val="24"/>
              </w:rPr>
              <w:t>Doanh thu/đơn</w:t>
            </w:r>
          </w:p>
        </w:tc>
      </w:tr>
    </w:tbl>
    <w:p w14:paraId="5706BFB6" w14:textId="77777777" w:rsidR="001631D6" w:rsidRDefault="001631D6">
      <w:pPr>
        <w:pStyle w:val="ListParagraph"/>
        <w:tabs>
          <w:tab w:val="left" w:pos="721"/>
        </w:tabs>
        <w:spacing w:before="159" w:line="278" w:lineRule="auto"/>
        <w:ind w:left="361" w:right="420" w:firstLine="0"/>
        <w:rPr>
          <w:rStyle w:val="Strong"/>
          <w:rFonts w:eastAsia="SimSun"/>
          <w:i/>
          <w:iCs/>
          <w:sz w:val="24"/>
          <w:szCs w:val="24"/>
        </w:rPr>
      </w:pPr>
    </w:p>
    <w:p w14:paraId="38F5807C" w14:textId="77777777" w:rsidR="001631D6" w:rsidRDefault="001631D6">
      <w:pPr>
        <w:pStyle w:val="ListParagraph"/>
        <w:tabs>
          <w:tab w:val="left" w:pos="721"/>
        </w:tabs>
        <w:spacing w:before="159" w:line="278" w:lineRule="auto"/>
        <w:ind w:left="361" w:right="420" w:firstLine="0"/>
        <w:rPr>
          <w:lang w:val="vi-VN"/>
        </w:rPr>
      </w:pPr>
    </w:p>
    <w:p w14:paraId="3D4EE6F2" w14:textId="77777777" w:rsidR="001631D6" w:rsidRDefault="00000000">
      <w:pPr>
        <w:rPr>
          <w:b/>
          <w:sz w:val="26"/>
          <w:lang w:val="vi-VN"/>
        </w:rPr>
      </w:pPr>
      <w:bookmarkStart w:id="15" w:name="_bookmark15"/>
      <w:bookmarkEnd w:id="15"/>
      <w:r>
        <w:rPr>
          <w:b/>
          <w:sz w:val="26"/>
          <w:lang w:val="vi-VN"/>
        </w:rPr>
        <w:br w:type="page"/>
      </w:r>
    </w:p>
    <w:p w14:paraId="16FE99D9" w14:textId="77777777" w:rsidR="001631D6" w:rsidRDefault="00000000">
      <w:pPr>
        <w:pStyle w:val="ListParagraph"/>
        <w:tabs>
          <w:tab w:val="left" w:pos="445"/>
        </w:tabs>
        <w:spacing w:before="159"/>
        <w:ind w:left="2" w:firstLine="0"/>
        <w:rPr>
          <w:b/>
          <w:sz w:val="26"/>
        </w:rPr>
      </w:pPr>
      <w:r>
        <w:rPr>
          <w:b/>
          <w:sz w:val="26"/>
          <w:lang w:val="vi-VN"/>
        </w:rPr>
        <w:lastRenderedPageBreak/>
        <w:t xml:space="preserve">2.6. </w:t>
      </w:r>
      <w:r>
        <w:rPr>
          <w:b/>
          <w:sz w:val="26"/>
        </w:rPr>
        <w:t>Yêu</w:t>
      </w:r>
      <w:r>
        <w:rPr>
          <w:b/>
          <w:spacing w:val="-6"/>
          <w:sz w:val="26"/>
        </w:rPr>
        <w:t xml:space="preserve"> </w:t>
      </w:r>
      <w:r>
        <w:rPr>
          <w:b/>
          <w:sz w:val="26"/>
        </w:rPr>
        <w:t>cầu</w:t>
      </w:r>
      <w:r>
        <w:rPr>
          <w:b/>
          <w:spacing w:val="-5"/>
          <w:sz w:val="26"/>
        </w:rPr>
        <w:t xml:space="preserve"> </w:t>
      </w:r>
      <w:r>
        <w:rPr>
          <w:b/>
          <w:sz w:val="26"/>
        </w:rPr>
        <w:t>phi</w:t>
      </w:r>
      <w:r>
        <w:rPr>
          <w:b/>
          <w:spacing w:val="-4"/>
          <w:sz w:val="26"/>
        </w:rPr>
        <w:t xml:space="preserve"> </w:t>
      </w:r>
      <w:r>
        <w:rPr>
          <w:b/>
          <w:sz w:val="26"/>
        </w:rPr>
        <w:t>chức</w:t>
      </w:r>
      <w:r>
        <w:rPr>
          <w:b/>
          <w:spacing w:val="-3"/>
          <w:sz w:val="26"/>
        </w:rPr>
        <w:t xml:space="preserve"> </w:t>
      </w:r>
      <w:r>
        <w:rPr>
          <w:b/>
          <w:spacing w:val="-4"/>
          <w:sz w:val="26"/>
        </w:rPr>
        <w:t>năng</w:t>
      </w:r>
    </w:p>
    <w:p w14:paraId="4060DBB2" w14:textId="77777777" w:rsidR="001631D6" w:rsidRDefault="00000000">
      <w:pPr>
        <w:pStyle w:val="BodyText"/>
        <w:spacing w:before="206" w:line="280" w:lineRule="auto"/>
        <w:ind w:left="361" w:right="422"/>
        <w:jc w:val="both"/>
      </w:pPr>
      <w:r>
        <w:t>Để hệ thống</w:t>
      </w:r>
      <w:r>
        <w:rPr>
          <w:spacing w:val="-1"/>
        </w:rPr>
        <w:t xml:space="preserve"> </w:t>
      </w:r>
      <w:r>
        <w:t>vận</w:t>
      </w:r>
      <w:r>
        <w:rPr>
          <w:spacing w:val="-1"/>
        </w:rPr>
        <w:t xml:space="preserve"> </w:t>
      </w:r>
      <w:r>
        <w:t>hành ổn</w:t>
      </w:r>
      <w:r>
        <w:rPr>
          <w:spacing w:val="-1"/>
        </w:rPr>
        <w:t xml:space="preserve"> </w:t>
      </w:r>
      <w:r>
        <w:t>định</w:t>
      </w:r>
      <w:r>
        <w:rPr>
          <w:spacing w:val="-1"/>
        </w:rPr>
        <w:t xml:space="preserve"> </w:t>
      </w:r>
      <w:r>
        <w:t>trong</w:t>
      </w:r>
      <w:r>
        <w:rPr>
          <w:spacing w:val="-1"/>
        </w:rPr>
        <w:t xml:space="preserve"> </w:t>
      </w:r>
      <w:r>
        <w:t>môi</w:t>
      </w:r>
      <w:r>
        <w:rPr>
          <w:spacing w:val="-1"/>
        </w:rPr>
        <w:t xml:space="preserve"> </w:t>
      </w:r>
      <w:r>
        <w:t>trường</w:t>
      </w:r>
      <w:r>
        <w:rPr>
          <w:spacing w:val="-1"/>
        </w:rPr>
        <w:t xml:space="preserve"> </w:t>
      </w:r>
      <w:r>
        <w:t>thực tế của nhà hàng, ứng</w:t>
      </w:r>
      <w:r>
        <w:rPr>
          <w:spacing w:val="-1"/>
        </w:rPr>
        <w:t xml:space="preserve"> </w:t>
      </w:r>
      <w:r>
        <w:t>dụng</w:t>
      </w:r>
      <w:r>
        <w:rPr>
          <w:spacing w:val="-1"/>
        </w:rPr>
        <w:t xml:space="preserve"> </w:t>
      </w:r>
      <w:r>
        <w:t>cần thỏa mãn các tiêu chuẩn phi chức năng sau:</w:t>
      </w:r>
    </w:p>
    <w:p w14:paraId="5ED9088A" w14:textId="77777777" w:rsidR="001631D6" w:rsidRDefault="00000000">
      <w:pPr>
        <w:pStyle w:val="ListParagraph"/>
        <w:numPr>
          <w:ilvl w:val="0"/>
          <w:numId w:val="14"/>
        </w:numPr>
        <w:tabs>
          <w:tab w:val="left" w:pos="721"/>
        </w:tabs>
        <w:spacing w:before="155" w:line="278" w:lineRule="auto"/>
        <w:ind w:left="721" w:right="422"/>
        <w:rPr>
          <w:sz w:val="26"/>
        </w:rPr>
      </w:pPr>
      <w:r>
        <w:rPr>
          <w:b/>
          <w:sz w:val="26"/>
        </w:rPr>
        <w:t>Tính</w:t>
      </w:r>
      <w:r>
        <w:rPr>
          <w:b/>
          <w:spacing w:val="-17"/>
          <w:sz w:val="26"/>
        </w:rPr>
        <w:t xml:space="preserve"> </w:t>
      </w:r>
      <w:r>
        <w:rPr>
          <w:b/>
          <w:sz w:val="26"/>
        </w:rPr>
        <w:t>khả</w:t>
      </w:r>
      <w:r>
        <w:rPr>
          <w:b/>
          <w:spacing w:val="-16"/>
          <w:sz w:val="26"/>
        </w:rPr>
        <w:t xml:space="preserve"> </w:t>
      </w:r>
      <w:r>
        <w:rPr>
          <w:b/>
          <w:sz w:val="26"/>
        </w:rPr>
        <w:t>dụng</w:t>
      </w:r>
      <w:r>
        <w:rPr>
          <w:b/>
          <w:spacing w:val="-14"/>
          <w:sz w:val="26"/>
        </w:rPr>
        <w:t xml:space="preserve"> </w:t>
      </w:r>
      <w:r>
        <w:rPr>
          <w:b/>
          <w:sz w:val="26"/>
        </w:rPr>
        <w:t>và</w:t>
      </w:r>
      <w:r>
        <w:rPr>
          <w:b/>
          <w:spacing w:val="-13"/>
          <w:sz w:val="26"/>
        </w:rPr>
        <w:t xml:space="preserve"> </w:t>
      </w:r>
      <w:r>
        <w:rPr>
          <w:b/>
          <w:sz w:val="26"/>
        </w:rPr>
        <w:t>Hiệu</w:t>
      </w:r>
      <w:r>
        <w:rPr>
          <w:b/>
          <w:spacing w:val="-15"/>
          <w:sz w:val="26"/>
        </w:rPr>
        <w:t xml:space="preserve"> </w:t>
      </w:r>
      <w:r>
        <w:rPr>
          <w:b/>
          <w:sz w:val="26"/>
        </w:rPr>
        <w:t>năng:</w:t>
      </w:r>
      <w:r>
        <w:rPr>
          <w:b/>
          <w:spacing w:val="-15"/>
          <w:sz w:val="26"/>
        </w:rPr>
        <w:t xml:space="preserve"> </w:t>
      </w:r>
      <w:r>
        <w:rPr>
          <w:sz w:val="26"/>
        </w:rPr>
        <w:t>Hệ</w:t>
      </w:r>
      <w:r>
        <w:rPr>
          <w:spacing w:val="-12"/>
          <w:sz w:val="26"/>
        </w:rPr>
        <w:t xml:space="preserve"> </w:t>
      </w:r>
      <w:r>
        <w:rPr>
          <w:sz w:val="26"/>
        </w:rPr>
        <w:t>thống</w:t>
      </w:r>
      <w:r>
        <w:rPr>
          <w:spacing w:val="-15"/>
          <w:sz w:val="26"/>
        </w:rPr>
        <w:t xml:space="preserve"> </w:t>
      </w:r>
      <w:proofErr w:type="spellStart"/>
      <w:r>
        <w:rPr>
          <w:sz w:val="26"/>
        </w:rPr>
        <w:t>RESTful</w:t>
      </w:r>
      <w:proofErr w:type="spellEnd"/>
      <w:r>
        <w:rPr>
          <w:spacing w:val="-17"/>
          <w:sz w:val="26"/>
        </w:rPr>
        <w:t xml:space="preserve"> </w:t>
      </w:r>
      <w:r>
        <w:rPr>
          <w:sz w:val="26"/>
        </w:rPr>
        <w:t>API</w:t>
      </w:r>
      <w:r>
        <w:rPr>
          <w:spacing w:val="-15"/>
          <w:sz w:val="26"/>
        </w:rPr>
        <w:t xml:space="preserve"> </w:t>
      </w:r>
      <w:r>
        <w:rPr>
          <w:sz w:val="26"/>
        </w:rPr>
        <w:t>của</w:t>
      </w:r>
      <w:r>
        <w:rPr>
          <w:spacing w:val="-12"/>
          <w:sz w:val="26"/>
        </w:rPr>
        <w:t xml:space="preserve"> </w:t>
      </w:r>
      <w:proofErr w:type="spellStart"/>
      <w:r>
        <w:rPr>
          <w:sz w:val="26"/>
        </w:rPr>
        <w:t>Backend</w:t>
      </w:r>
      <w:proofErr w:type="spellEnd"/>
      <w:r>
        <w:rPr>
          <w:spacing w:val="-12"/>
          <w:sz w:val="26"/>
        </w:rPr>
        <w:t xml:space="preserve"> </w:t>
      </w:r>
      <w:proofErr w:type="spellStart"/>
      <w:r>
        <w:rPr>
          <w:sz w:val="26"/>
        </w:rPr>
        <w:t>NodeJS</w:t>
      </w:r>
      <w:proofErr w:type="spellEnd"/>
      <w:r>
        <w:rPr>
          <w:spacing w:val="-13"/>
          <w:sz w:val="26"/>
        </w:rPr>
        <w:t xml:space="preserve"> </w:t>
      </w:r>
      <w:r>
        <w:rPr>
          <w:sz w:val="26"/>
        </w:rPr>
        <w:t xml:space="preserve">phải phản hồi các yêu cầu từ </w:t>
      </w:r>
      <w:proofErr w:type="spellStart"/>
      <w:r>
        <w:rPr>
          <w:sz w:val="26"/>
        </w:rPr>
        <w:t>Client</w:t>
      </w:r>
      <w:proofErr w:type="spellEnd"/>
      <w:r>
        <w:rPr>
          <w:spacing w:val="-11"/>
          <w:sz w:val="26"/>
        </w:rPr>
        <w:t xml:space="preserve"> </w:t>
      </w:r>
      <w:proofErr w:type="spellStart"/>
      <w:r>
        <w:rPr>
          <w:sz w:val="26"/>
        </w:rPr>
        <w:t>Android</w:t>
      </w:r>
      <w:proofErr w:type="spellEnd"/>
      <w:r>
        <w:rPr>
          <w:sz w:val="26"/>
        </w:rPr>
        <w:t xml:space="preserve"> dưới 2 giây. Giao diện </w:t>
      </w:r>
      <w:proofErr w:type="spellStart"/>
      <w:r>
        <w:rPr>
          <w:sz w:val="26"/>
        </w:rPr>
        <w:t>app</w:t>
      </w:r>
      <w:proofErr w:type="spellEnd"/>
      <w:r>
        <w:rPr>
          <w:sz w:val="26"/>
        </w:rPr>
        <w:t xml:space="preserve"> di động phải đáp</w:t>
      </w:r>
      <w:r>
        <w:rPr>
          <w:spacing w:val="-12"/>
          <w:sz w:val="26"/>
        </w:rPr>
        <w:t xml:space="preserve"> </w:t>
      </w:r>
      <w:r>
        <w:rPr>
          <w:sz w:val="26"/>
        </w:rPr>
        <w:t>ứng</w:t>
      </w:r>
      <w:r>
        <w:rPr>
          <w:spacing w:val="-12"/>
          <w:sz w:val="26"/>
        </w:rPr>
        <w:t xml:space="preserve"> </w:t>
      </w:r>
      <w:r>
        <w:rPr>
          <w:sz w:val="26"/>
        </w:rPr>
        <w:t>tốc</w:t>
      </w:r>
      <w:r>
        <w:rPr>
          <w:spacing w:val="-12"/>
          <w:sz w:val="26"/>
        </w:rPr>
        <w:t xml:space="preserve"> </w:t>
      </w:r>
      <w:r>
        <w:rPr>
          <w:sz w:val="26"/>
        </w:rPr>
        <w:t>độ</w:t>
      </w:r>
      <w:r>
        <w:rPr>
          <w:spacing w:val="-12"/>
          <w:sz w:val="26"/>
        </w:rPr>
        <w:t xml:space="preserve"> </w:t>
      </w:r>
      <w:r>
        <w:rPr>
          <w:sz w:val="26"/>
        </w:rPr>
        <w:t>phản</w:t>
      </w:r>
      <w:r>
        <w:rPr>
          <w:spacing w:val="-12"/>
          <w:sz w:val="26"/>
        </w:rPr>
        <w:t xml:space="preserve"> </w:t>
      </w:r>
      <w:r>
        <w:rPr>
          <w:sz w:val="26"/>
        </w:rPr>
        <w:t>hồi</w:t>
      </w:r>
      <w:r>
        <w:rPr>
          <w:spacing w:val="-12"/>
          <w:sz w:val="26"/>
        </w:rPr>
        <w:t xml:space="preserve"> </w:t>
      </w:r>
      <w:r>
        <w:rPr>
          <w:sz w:val="26"/>
        </w:rPr>
        <w:t>mượt</w:t>
      </w:r>
      <w:r>
        <w:rPr>
          <w:spacing w:val="-12"/>
          <w:sz w:val="26"/>
        </w:rPr>
        <w:t xml:space="preserve"> </w:t>
      </w:r>
      <w:r>
        <w:rPr>
          <w:sz w:val="26"/>
        </w:rPr>
        <w:t>mà,</w:t>
      </w:r>
      <w:r>
        <w:rPr>
          <w:spacing w:val="-12"/>
          <w:sz w:val="26"/>
        </w:rPr>
        <w:t xml:space="preserve"> </w:t>
      </w:r>
      <w:r>
        <w:rPr>
          <w:sz w:val="26"/>
        </w:rPr>
        <w:t>không</w:t>
      </w:r>
      <w:r>
        <w:rPr>
          <w:spacing w:val="-12"/>
          <w:sz w:val="26"/>
        </w:rPr>
        <w:t xml:space="preserve"> </w:t>
      </w:r>
      <w:r>
        <w:rPr>
          <w:sz w:val="26"/>
        </w:rPr>
        <w:t>xảy</w:t>
      </w:r>
      <w:r>
        <w:rPr>
          <w:spacing w:val="-12"/>
          <w:sz w:val="26"/>
        </w:rPr>
        <w:t xml:space="preserve"> </w:t>
      </w:r>
      <w:r>
        <w:rPr>
          <w:sz w:val="26"/>
        </w:rPr>
        <w:t>ra</w:t>
      </w:r>
      <w:r>
        <w:rPr>
          <w:spacing w:val="-12"/>
          <w:sz w:val="26"/>
        </w:rPr>
        <w:t xml:space="preserve"> </w:t>
      </w:r>
      <w:r>
        <w:rPr>
          <w:sz w:val="26"/>
        </w:rPr>
        <w:t>hiện</w:t>
      </w:r>
      <w:r>
        <w:rPr>
          <w:spacing w:val="-12"/>
          <w:sz w:val="26"/>
        </w:rPr>
        <w:t xml:space="preserve"> </w:t>
      </w:r>
      <w:r>
        <w:rPr>
          <w:sz w:val="26"/>
        </w:rPr>
        <w:t>tượng</w:t>
      </w:r>
      <w:r>
        <w:rPr>
          <w:spacing w:val="-12"/>
          <w:sz w:val="26"/>
        </w:rPr>
        <w:t xml:space="preserve"> </w:t>
      </w:r>
      <w:r>
        <w:rPr>
          <w:sz w:val="26"/>
        </w:rPr>
        <w:t>giật</w:t>
      </w:r>
      <w:r>
        <w:rPr>
          <w:spacing w:val="-12"/>
          <w:sz w:val="26"/>
        </w:rPr>
        <w:t xml:space="preserve"> </w:t>
      </w:r>
      <w:proofErr w:type="spellStart"/>
      <w:r>
        <w:rPr>
          <w:sz w:val="26"/>
        </w:rPr>
        <w:t>lag</w:t>
      </w:r>
      <w:proofErr w:type="spellEnd"/>
      <w:r>
        <w:rPr>
          <w:spacing w:val="-12"/>
          <w:sz w:val="26"/>
        </w:rPr>
        <w:t xml:space="preserve"> </w:t>
      </w:r>
      <w:r>
        <w:rPr>
          <w:sz w:val="26"/>
        </w:rPr>
        <w:t>khi</w:t>
      </w:r>
      <w:r>
        <w:rPr>
          <w:spacing w:val="-12"/>
          <w:sz w:val="26"/>
        </w:rPr>
        <w:t xml:space="preserve"> </w:t>
      </w:r>
      <w:r>
        <w:rPr>
          <w:sz w:val="26"/>
        </w:rPr>
        <w:t>cuộn</w:t>
      </w:r>
      <w:r>
        <w:rPr>
          <w:spacing w:val="-12"/>
          <w:sz w:val="26"/>
        </w:rPr>
        <w:t xml:space="preserve"> </w:t>
      </w:r>
      <w:r>
        <w:rPr>
          <w:sz w:val="26"/>
        </w:rPr>
        <w:t>danh sách thực đơn hay tải sơ đồ bàn ăn.</w:t>
      </w:r>
    </w:p>
    <w:p w14:paraId="47297DE9" w14:textId="77777777" w:rsidR="001631D6" w:rsidRDefault="00000000">
      <w:pPr>
        <w:pStyle w:val="ListParagraph"/>
        <w:numPr>
          <w:ilvl w:val="0"/>
          <w:numId w:val="14"/>
        </w:numPr>
        <w:tabs>
          <w:tab w:val="left" w:pos="721"/>
        </w:tabs>
        <w:spacing w:before="155" w:line="278" w:lineRule="auto"/>
        <w:ind w:left="721" w:right="415"/>
        <w:rPr>
          <w:sz w:val="26"/>
        </w:rPr>
      </w:pPr>
      <w:r>
        <w:rPr>
          <w:b/>
          <w:sz w:val="26"/>
        </w:rPr>
        <w:t xml:space="preserve">Tính đồng bộ thời gian thực: </w:t>
      </w:r>
      <w:r>
        <w:rPr>
          <w:sz w:val="26"/>
        </w:rPr>
        <w:t xml:space="preserve">Dữ liệu về trạng thái bàn ăn, trạng thái món nấu xong phải được cập nhật đồng bộ ngay lập tức giữa thiết bị của </w:t>
      </w:r>
      <w:proofErr w:type="spellStart"/>
      <w:r>
        <w:rPr>
          <w:sz w:val="26"/>
        </w:rPr>
        <w:t>Staff</w:t>
      </w:r>
      <w:proofErr w:type="spellEnd"/>
      <w:r>
        <w:rPr>
          <w:sz w:val="26"/>
        </w:rPr>
        <w:t xml:space="preserve"> và Bếp mà không cần phải làm mới (</w:t>
      </w:r>
      <w:proofErr w:type="spellStart"/>
      <w:r>
        <w:rPr>
          <w:sz w:val="26"/>
        </w:rPr>
        <w:t>refresh</w:t>
      </w:r>
      <w:proofErr w:type="spellEnd"/>
      <w:r>
        <w:rPr>
          <w:sz w:val="26"/>
        </w:rPr>
        <w:t xml:space="preserve">) dữ liệu thủ công. Hệ thống </w:t>
      </w:r>
      <w:proofErr w:type="spellStart"/>
      <w:r>
        <w:rPr>
          <w:sz w:val="26"/>
        </w:rPr>
        <w:t>database</w:t>
      </w:r>
      <w:proofErr w:type="spellEnd"/>
      <w:r>
        <w:rPr>
          <w:sz w:val="26"/>
        </w:rPr>
        <w:t xml:space="preserve"> </w:t>
      </w:r>
      <w:proofErr w:type="spellStart"/>
      <w:r>
        <w:rPr>
          <w:sz w:val="26"/>
        </w:rPr>
        <w:t>MySQL</w:t>
      </w:r>
      <w:proofErr w:type="spellEnd"/>
      <w:r>
        <w:rPr>
          <w:sz w:val="26"/>
        </w:rPr>
        <w:t xml:space="preserve"> phải</w:t>
      </w:r>
      <w:r>
        <w:rPr>
          <w:spacing w:val="-5"/>
          <w:sz w:val="26"/>
        </w:rPr>
        <w:t xml:space="preserve"> </w:t>
      </w:r>
      <w:r>
        <w:rPr>
          <w:sz w:val="26"/>
        </w:rPr>
        <w:t>chịu</w:t>
      </w:r>
      <w:r>
        <w:rPr>
          <w:spacing w:val="-5"/>
          <w:sz w:val="26"/>
        </w:rPr>
        <w:t xml:space="preserve"> </w:t>
      </w:r>
      <w:r>
        <w:rPr>
          <w:sz w:val="26"/>
        </w:rPr>
        <w:t>tải</w:t>
      </w:r>
      <w:r>
        <w:rPr>
          <w:spacing w:val="-3"/>
          <w:sz w:val="26"/>
        </w:rPr>
        <w:t xml:space="preserve"> </w:t>
      </w:r>
      <w:r>
        <w:rPr>
          <w:sz w:val="26"/>
        </w:rPr>
        <w:t>tốt</w:t>
      </w:r>
      <w:r>
        <w:rPr>
          <w:spacing w:val="-5"/>
          <w:sz w:val="26"/>
        </w:rPr>
        <w:t xml:space="preserve"> </w:t>
      </w:r>
      <w:r>
        <w:rPr>
          <w:sz w:val="26"/>
        </w:rPr>
        <w:t>khi</w:t>
      </w:r>
      <w:r>
        <w:rPr>
          <w:spacing w:val="-5"/>
          <w:sz w:val="26"/>
        </w:rPr>
        <w:t xml:space="preserve"> </w:t>
      </w:r>
      <w:r>
        <w:rPr>
          <w:sz w:val="26"/>
        </w:rPr>
        <w:t>có</w:t>
      </w:r>
      <w:r>
        <w:rPr>
          <w:spacing w:val="-3"/>
          <w:sz w:val="26"/>
        </w:rPr>
        <w:t xml:space="preserve"> </w:t>
      </w:r>
      <w:r>
        <w:rPr>
          <w:sz w:val="26"/>
        </w:rPr>
        <w:t>nhiều</w:t>
      </w:r>
      <w:r>
        <w:rPr>
          <w:spacing w:val="-5"/>
          <w:sz w:val="26"/>
        </w:rPr>
        <w:t xml:space="preserve"> </w:t>
      </w:r>
      <w:r>
        <w:rPr>
          <w:sz w:val="26"/>
        </w:rPr>
        <w:t>bàn</w:t>
      </w:r>
      <w:r>
        <w:rPr>
          <w:spacing w:val="-5"/>
          <w:sz w:val="26"/>
        </w:rPr>
        <w:t xml:space="preserve"> </w:t>
      </w:r>
      <w:r>
        <w:rPr>
          <w:sz w:val="26"/>
        </w:rPr>
        <w:t>ăn</w:t>
      </w:r>
      <w:r>
        <w:rPr>
          <w:spacing w:val="-3"/>
          <w:sz w:val="26"/>
        </w:rPr>
        <w:t xml:space="preserve"> </w:t>
      </w:r>
      <w:r>
        <w:rPr>
          <w:sz w:val="26"/>
        </w:rPr>
        <w:t>cùng</w:t>
      </w:r>
      <w:r>
        <w:rPr>
          <w:spacing w:val="-5"/>
          <w:sz w:val="26"/>
        </w:rPr>
        <w:t xml:space="preserve"> </w:t>
      </w:r>
      <w:r>
        <w:rPr>
          <w:sz w:val="26"/>
        </w:rPr>
        <w:t>quét</w:t>
      </w:r>
      <w:r>
        <w:rPr>
          <w:spacing w:val="-3"/>
          <w:sz w:val="26"/>
        </w:rPr>
        <w:t xml:space="preserve"> </w:t>
      </w:r>
      <w:r>
        <w:rPr>
          <w:sz w:val="26"/>
        </w:rPr>
        <w:t>mã</w:t>
      </w:r>
      <w:r>
        <w:rPr>
          <w:spacing w:val="-5"/>
          <w:sz w:val="26"/>
        </w:rPr>
        <w:t xml:space="preserve"> </w:t>
      </w:r>
      <w:r>
        <w:rPr>
          <w:sz w:val="26"/>
        </w:rPr>
        <w:t>gọi</w:t>
      </w:r>
      <w:r>
        <w:rPr>
          <w:spacing w:val="-5"/>
          <w:sz w:val="26"/>
        </w:rPr>
        <w:t xml:space="preserve"> </w:t>
      </w:r>
      <w:r>
        <w:rPr>
          <w:sz w:val="26"/>
        </w:rPr>
        <w:t>món</w:t>
      </w:r>
      <w:r>
        <w:rPr>
          <w:spacing w:val="-3"/>
          <w:sz w:val="26"/>
        </w:rPr>
        <w:t xml:space="preserve"> </w:t>
      </w:r>
      <w:r>
        <w:rPr>
          <w:sz w:val="26"/>
        </w:rPr>
        <w:t>đồng</w:t>
      </w:r>
      <w:r>
        <w:rPr>
          <w:spacing w:val="-5"/>
          <w:sz w:val="26"/>
        </w:rPr>
        <w:t xml:space="preserve"> </w:t>
      </w:r>
      <w:r>
        <w:rPr>
          <w:sz w:val="26"/>
        </w:rPr>
        <w:t>thời</w:t>
      </w:r>
      <w:r>
        <w:rPr>
          <w:spacing w:val="-3"/>
          <w:sz w:val="26"/>
        </w:rPr>
        <w:t xml:space="preserve"> </w:t>
      </w:r>
      <w:r>
        <w:rPr>
          <w:sz w:val="26"/>
        </w:rPr>
        <w:t>vào</w:t>
      </w:r>
      <w:r>
        <w:rPr>
          <w:spacing w:val="-5"/>
          <w:sz w:val="26"/>
        </w:rPr>
        <w:t xml:space="preserve"> </w:t>
      </w:r>
      <w:r>
        <w:rPr>
          <w:sz w:val="26"/>
        </w:rPr>
        <w:t>giờ</w:t>
      </w:r>
      <w:r>
        <w:rPr>
          <w:spacing w:val="-5"/>
          <w:sz w:val="26"/>
        </w:rPr>
        <w:t xml:space="preserve"> </w:t>
      </w:r>
      <w:r>
        <w:rPr>
          <w:sz w:val="26"/>
        </w:rPr>
        <w:t xml:space="preserve">cao </w:t>
      </w:r>
      <w:r>
        <w:rPr>
          <w:spacing w:val="-2"/>
          <w:sz w:val="26"/>
        </w:rPr>
        <w:t>điểm.</w:t>
      </w:r>
    </w:p>
    <w:p w14:paraId="1DD01D14" w14:textId="77777777" w:rsidR="001631D6" w:rsidRDefault="00000000">
      <w:pPr>
        <w:pStyle w:val="ListParagraph"/>
        <w:numPr>
          <w:ilvl w:val="0"/>
          <w:numId w:val="14"/>
        </w:numPr>
        <w:tabs>
          <w:tab w:val="left" w:pos="721"/>
        </w:tabs>
        <w:spacing w:before="161" w:line="278" w:lineRule="auto"/>
        <w:ind w:left="721" w:right="424"/>
        <w:rPr>
          <w:sz w:val="26"/>
        </w:rPr>
      </w:pPr>
      <w:r>
        <w:rPr>
          <w:b/>
          <w:sz w:val="26"/>
        </w:rPr>
        <w:t>Tính</w:t>
      </w:r>
      <w:r>
        <w:rPr>
          <w:b/>
          <w:spacing w:val="-1"/>
          <w:sz w:val="26"/>
        </w:rPr>
        <w:t xml:space="preserve"> </w:t>
      </w:r>
      <w:r>
        <w:rPr>
          <w:b/>
          <w:sz w:val="26"/>
        </w:rPr>
        <w:t>bảo</w:t>
      </w:r>
      <w:r>
        <w:rPr>
          <w:b/>
          <w:spacing w:val="-1"/>
          <w:sz w:val="26"/>
        </w:rPr>
        <w:t xml:space="preserve"> </w:t>
      </w:r>
      <w:r>
        <w:rPr>
          <w:b/>
          <w:sz w:val="26"/>
        </w:rPr>
        <w:t xml:space="preserve">mật: </w:t>
      </w:r>
      <w:r>
        <w:rPr>
          <w:sz w:val="26"/>
        </w:rPr>
        <w:t>Mật</w:t>
      </w:r>
      <w:r>
        <w:rPr>
          <w:spacing w:val="-1"/>
          <w:sz w:val="26"/>
        </w:rPr>
        <w:t xml:space="preserve"> </w:t>
      </w:r>
      <w:r>
        <w:rPr>
          <w:sz w:val="26"/>
        </w:rPr>
        <w:t>khẩu</w:t>
      </w:r>
      <w:r>
        <w:rPr>
          <w:spacing w:val="-1"/>
          <w:sz w:val="26"/>
        </w:rPr>
        <w:t xml:space="preserve"> </w:t>
      </w:r>
      <w:r>
        <w:rPr>
          <w:sz w:val="26"/>
        </w:rPr>
        <w:t>người</w:t>
      </w:r>
      <w:r>
        <w:rPr>
          <w:spacing w:val="-1"/>
          <w:sz w:val="26"/>
        </w:rPr>
        <w:t xml:space="preserve"> </w:t>
      </w:r>
      <w:r>
        <w:rPr>
          <w:sz w:val="26"/>
        </w:rPr>
        <w:t>dùng</w:t>
      </w:r>
      <w:r>
        <w:rPr>
          <w:spacing w:val="-1"/>
          <w:sz w:val="26"/>
        </w:rPr>
        <w:t xml:space="preserve"> </w:t>
      </w:r>
      <w:r>
        <w:rPr>
          <w:sz w:val="26"/>
        </w:rPr>
        <w:t>hệ thống</w:t>
      </w:r>
      <w:r>
        <w:rPr>
          <w:spacing w:val="-1"/>
          <w:sz w:val="26"/>
        </w:rPr>
        <w:t xml:space="preserve"> </w:t>
      </w:r>
      <w:r>
        <w:rPr>
          <w:sz w:val="26"/>
        </w:rPr>
        <w:t>bắt</w:t>
      </w:r>
      <w:r>
        <w:rPr>
          <w:spacing w:val="-1"/>
          <w:sz w:val="26"/>
        </w:rPr>
        <w:t xml:space="preserve"> </w:t>
      </w:r>
      <w:r>
        <w:rPr>
          <w:sz w:val="26"/>
        </w:rPr>
        <w:t>buộc phải</w:t>
      </w:r>
      <w:r>
        <w:rPr>
          <w:spacing w:val="-1"/>
          <w:sz w:val="26"/>
        </w:rPr>
        <w:t xml:space="preserve"> </w:t>
      </w:r>
      <w:r>
        <w:rPr>
          <w:sz w:val="26"/>
        </w:rPr>
        <w:t>được mã</w:t>
      </w:r>
      <w:r>
        <w:rPr>
          <w:spacing w:val="-1"/>
          <w:sz w:val="26"/>
        </w:rPr>
        <w:t xml:space="preserve"> </w:t>
      </w:r>
      <w:r>
        <w:rPr>
          <w:sz w:val="26"/>
        </w:rPr>
        <w:t xml:space="preserve">hóa trước khi lưu vào </w:t>
      </w:r>
      <w:proofErr w:type="spellStart"/>
      <w:r>
        <w:rPr>
          <w:sz w:val="26"/>
        </w:rPr>
        <w:t>database</w:t>
      </w:r>
      <w:proofErr w:type="spellEnd"/>
      <w:r>
        <w:rPr>
          <w:sz w:val="26"/>
        </w:rPr>
        <w:t>. Hệ thống</w:t>
      </w:r>
      <w:r>
        <w:rPr>
          <w:spacing w:val="-10"/>
          <w:sz w:val="26"/>
        </w:rPr>
        <w:t xml:space="preserve"> </w:t>
      </w:r>
      <w:r>
        <w:rPr>
          <w:sz w:val="26"/>
        </w:rPr>
        <w:t>API phải kiểm tra quyền truy cập chặt chẽ, đảm bảo</w:t>
      </w:r>
      <w:r>
        <w:rPr>
          <w:spacing w:val="-4"/>
          <w:sz w:val="26"/>
        </w:rPr>
        <w:t xml:space="preserve"> </w:t>
      </w:r>
      <w:r>
        <w:rPr>
          <w:sz w:val="26"/>
        </w:rPr>
        <w:t>nhân</w:t>
      </w:r>
      <w:r>
        <w:rPr>
          <w:spacing w:val="-3"/>
          <w:sz w:val="26"/>
        </w:rPr>
        <w:t xml:space="preserve"> </w:t>
      </w:r>
      <w:r>
        <w:rPr>
          <w:sz w:val="26"/>
        </w:rPr>
        <w:t>viên</w:t>
      </w:r>
      <w:r>
        <w:rPr>
          <w:spacing w:val="-3"/>
          <w:sz w:val="26"/>
        </w:rPr>
        <w:t xml:space="preserve"> </w:t>
      </w:r>
      <w:r>
        <w:rPr>
          <w:sz w:val="26"/>
        </w:rPr>
        <w:t>phục</w:t>
      </w:r>
      <w:r>
        <w:rPr>
          <w:spacing w:val="-2"/>
          <w:sz w:val="26"/>
        </w:rPr>
        <w:t xml:space="preserve"> </w:t>
      </w:r>
      <w:r>
        <w:rPr>
          <w:sz w:val="26"/>
        </w:rPr>
        <w:t>vụ</w:t>
      </w:r>
      <w:r>
        <w:rPr>
          <w:spacing w:val="-3"/>
          <w:sz w:val="26"/>
        </w:rPr>
        <w:t xml:space="preserve"> </w:t>
      </w:r>
      <w:r>
        <w:rPr>
          <w:sz w:val="26"/>
        </w:rPr>
        <w:t>không</w:t>
      </w:r>
      <w:r>
        <w:rPr>
          <w:spacing w:val="-3"/>
          <w:sz w:val="26"/>
        </w:rPr>
        <w:t xml:space="preserve"> </w:t>
      </w:r>
      <w:r>
        <w:rPr>
          <w:sz w:val="26"/>
        </w:rPr>
        <w:t>thể</w:t>
      </w:r>
      <w:r>
        <w:rPr>
          <w:spacing w:val="-3"/>
          <w:sz w:val="26"/>
        </w:rPr>
        <w:t xml:space="preserve"> </w:t>
      </w:r>
      <w:r>
        <w:rPr>
          <w:sz w:val="26"/>
        </w:rPr>
        <w:t>can</w:t>
      </w:r>
      <w:r>
        <w:rPr>
          <w:spacing w:val="-2"/>
          <w:sz w:val="26"/>
        </w:rPr>
        <w:t xml:space="preserve"> </w:t>
      </w:r>
      <w:r>
        <w:rPr>
          <w:sz w:val="26"/>
        </w:rPr>
        <w:t>thiệp</w:t>
      </w:r>
      <w:r>
        <w:rPr>
          <w:spacing w:val="-3"/>
          <w:sz w:val="26"/>
        </w:rPr>
        <w:t xml:space="preserve"> </w:t>
      </w:r>
      <w:r>
        <w:rPr>
          <w:sz w:val="26"/>
        </w:rPr>
        <w:t>vào</w:t>
      </w:r>
      <w:r>
        <w:rPr>
          <w:spacing w:val="-3"/>
          <w:sz w:val="26"/>
        </w:rPr>
        <w:t xml:space="preserve"> </w:t>
      </w:r>
      <w:r>
        <w:rPr>
          <w:sz w:val="26"/>
        </w:rPr>
        <w:t>chức</w:t>
      </w:r>
      <w:r>
        <w:rPr>
          <w:spacing w:val="-2"/>
          <w:sz w:val="26"/>
        </w:rPr>
        <w:t xml:space="preserve"> </w:t>
      </w:r>
      <w:r>
        <w:rPr>
          <w:sz w:val="26"/>
        </w:rPr>
        <w:t>năng</w:t>
      </w:r>
      <w:r>
        <w:rPr>
          <w:spacing w:val="-2"/>
          <w:sz w:val="26"/>
        </w:rPr>
        <w:t xml:space="preserve"> </w:t>
      </w:r>
      <w:r>
        <w:rPr>
          <w:sz w:val="26"/>
        </w:rPr>
        <w:t>quản</w:t>
      </w:r>
      <w:r>
        <w:rPr>
          <w:spacing w:val="-3"/>
          <w:sz w:val="26"/>
        </w:rPr>
        <w:t xml:space="preserve"> </w:t>
      </w:r>
      <w:r>
        <w:rPr>
          <w:sz w:val="26"/>
        </w:rPr>
        <w:t>trị</w:t>
      </w:r>
      <w:r>
        <w:rPr>
          <w:spacing w:val="-3"/>
          <w:sz w:val="26"/>
        </w:rPr>
        <w:t xml:space="preserve"> </w:t>
      </w:r>
      <w:r>
        <w:rPr>
          <w:sz w:val="26"/>
        </w:rPr>
        <w:t>của</w:t>
      </w:r>
      <w:r>
        <w:rPr>
          <w:spacing w:val="-17"/>
          <w:sz w:val="26"/>
        </w:rPr>
        <w:t xml:space="preserve"> </w:t>
      </w:r>
      <w:proofErr w:type="spellStart"/>
      <w:r>
        <w:rPr>
          <w:sz w:val="26"/>
        </w:rPr>
        <w:t>Admin</w:t>
      </w:r>
      <w:proofErr w:type="spellEnd"/>
      <w:r>
        <w:rPr>
          <w:spacing w:val="-3"/>
          <w:sz w:val="26"/>
        </w:rPr>
        <w:t xml:space="preserve"> </w:t>
      </w:r>
      <w:r>
        <w:rPr>
          <w:sz w:val="26"/>
        </w:rPr>
        <w:t>và ngược lại.</w:t>
      </w:r>
    </w:p>
    <w:p w14:paraId="53F83C0A" w14:textId="77777777" w:rsidR="001631D6" w:rsidRDefault="00000000">
      <w:pPr>
        <w:pStyle w:val="ListParagraph"/>
        <w:numPr>
          <w:ilvl w:val="0"/>
          <w:numId w:val="14"/>
        </w:numPr>
        <w:tabs>
          <w:tab w:val="left" w:pos="721"/>
        </w:tabs>
        <w:spacing w:before="156" w:line="278" w:lineRule="auto"/>
        <w:ind w:left="721" w:right="422"/>
        <w:rPr>
          <w:sz w:val="26"/>
        </w:rPr>
      </w:pPr>
      <w:r>
        <w:rPr>
          <w:b/>
          <w:sz w:val="26"/>
        </w:rPr>
        <w:t>Tính tương thích và Giao diện (</w:t>
      </w:r>
      <w:proofErr w:type="spellStart"/>
      <w:r>
        <w:rPr>
          <w:b/>
          <w:sz w:val="26"/>
        </w:rPr>
        <w:t>Compatibility</w:t>
      </w:r>
      <w:proofErr w:type="spellEnd"/>
      <w:r>
        <w:rPr>
          <w:b/>
          <w:sz w:val="26"/>
        </w:rPr>
        <w:t xml:space="preserve">/UI): </w:t>
      </w:r>
      <w:r>
        <w:rPr>
          <w:sz w:val="26"/>
        </w:rPr>
        <w:t xml:space="preserve">Ứng dụng </w:t>
      </w:r>
      <w:proofErr w:type="spellStart"/>
      <w:r>
        <w:rPr>
          <w:sz w:val="26"/>
        </w:rPr>
        <w:t>Frontend</w:t>
      </w:r>
      <w:proofErr w:type="spellEnd"/>
      <w:r>
        <w:rPr>
          <w:sz w:val="26"/>
        </w:rPr>
        <w:t xml:space="preserve"> </w:t>
      </w:r>
      <w:proofErr w:type="spellStart"/>
      <w:r>
        <w:rPr>
          <w:sz w:val="26"/>
        </w:rPr>
        <w:t>Android</w:t>
      </w:r>
      <w:proofErr w:type="spellEnd"/>
      <w:r>
        <w:rPr>
          <w:spacing w:val="-17"/>
          <w:sz w:val="26"/>
        </w:rPr>
        <w:t xml:space="preserve"> </w:t>
      </w:r>
      <w:r>
        <w:rPr>
          <w:sz w:val="26"/>
        </w:rPr>
        <w:t>phải</w:t>
      </w:r>
      <w:r>
        <w:rPr>
          <w:spacing w:val="-15"/>
          <w:sz w:val="26"/>
        </w:rPr>
        <w:t xml:space="preserve"> </w:t>
      </w:r>
      <w:r>
        <w:rPr>
          <w:sz w:val="26"/>
        </w:rPr>
        <w:t>tương</w:t>
      </w:r>
      <w:r>
        <w:rPr>
          <w:spacing w:val="-16"/>
          <w:sz w:val="26"/>
        </w:rPr>
        <w:t xml:space="preserve"> </w:t>
      </w:r>
      <w:r>
        <w:rPr>
          <w:sz w:val="26"/>
        </w:rPr>
        <w:t>thích</w:t>
      </w:r>
      <w:r>
        <w:rPr>
          <w:spacing w:val="-15"/>
          <w:sz w:val="26"/>
        </w:rPr>
        <w:t xml:space="preserve"> </w:t>
      </w:r>
      <w:r>
        <w:rPr>
          <w:sz w:val="26"/>
        </w:rPr>
        <w:t>tốt</w:t>
      </w:r>
      <w:r>
        <w:rPr>
          <w:spacing w:val="-15"/>
          <w:sz w:val="26"/>
        </w:rPr>
        <w:t xml:space="preserve"> </w:t>
      </w:r>
      <w:r>
        <w:rPr>
          <w:sz w:val="26"/>
        </w:rPr>
        <w:t>với</w:t>
      </w:r>
      <w:r>
        <w:rPr>
          <w:spacing w:val="-15"/>
          <w:sz w:val="26"/>
        </w:rPr>
        <w:t xml:space="preserve"> </w:t>
      </w:r>
      <w:r>
        <w:rPr>
          <w:sz w:val="26"/>
        </w:rPr>
        <w:t>các</w:t>
      </w:r>
      <w:r>
        <w:rPr>
          <w:spacing w:val="-15"/>
          <w:sz w:val="26"/>
        </w:rPr>
        <w:t xml:space="preserve"> </w:t>
      </w:r>
      <w:r>
        <w:rPr>
          <w:sz w:val="26"/>
        </w:rPr>
        <w:t>phiên</w:t>
      </w:r>
      <w:r>
        <w:rPr>
          <w:spacing w:val="-15"/>
          <w:sz w:val="26"/>
        </w:rPr>
        <w:t xml:space="preserve"> </w:t>
      </w:r>
      <w:r>
        <w:rPr>
          <w:sz w:val="26"/>
        </w:rPr>
        <w:t>bản</w:t>
      </w:r>
      <w:r>
        <w:rPr>
          <w:spacing w:val="-20"/>
          <w:sz w:val="26"/>
        </w:rPr>
        <w:t xml:space="preserve"> </w:t>
      </w:r>
      <w:proofErr w:type="spellStart"/>
      <w:r>
        <w:rPr>
          <w:sz w:val="26"/>
        </w:rPr>
        <w:t>Android</w:t>
      </w:r>
      <w:proofErr w:type="spellEnd"/>
      <w:r>
        <w:rPr>
          <w:spacing w:val="-15"/>
          <w:sz w:val="26"/>
        </w:rPr>
        <w:t xml:space="preserve"> </w:t>
      </w:r>
      <w:r>
        <w:rPr>
          <w:sz w:val="26"/>
        </w:rPr>
        <w:t>thông</w:t>
      </w:r>
      <w:r>
        <w:rPr>
          <w:spacing w:val="-15"/>
          <w:sz w:val="26"/>
        </w:rPr>
        <w:t xml:space="preserve"> </w:t>
      </w:r>
      <w:r>
        <w:rPr>
          <w:sz w:val="26"/>
        </w:rPr>
        <w:t>dụng</w:t>
      </w:r>
      <w:r>
        <w:rPr>
          <w:spacing w:val="-15"/>
          <w:sz w:val="26"/>
        </w:rPr>
        <w:t xml:space="preserve"> </w:t>
      </w:r>
      <w:r>
        <w:rPr>
          <w:sz w:val="26"/>
        </w:rPr>
        <w:t>hiện</w:t>
      </w:r>
      <w:r>
        <w:rPr>
          <w:spacing w:val="-15"/>
          <w:sz w:val="26"/>
        </w:rPr>
        <w:t xml:space="preserve"> </w:t>
      </w:r>
      <w:r>
        <w:rPr>
          <w:sz w:val="26"/>
        </w:rPr>
        <w:t>nay,</w:t>
      </w:r>
      <w:r>
        <w:rPr>
          <w:spacing w:val="-15"/>
          <w:sz w:val="26"/>
        </w:rPr>
        <w:t xml:space="preserve"> </w:t>
      </w:r>
      <w:r>
        <w:rPr>
          <w:sz w:val="26"/>
        </w:rPr>
        <w:t>giao</w:t>
      </w:r>
    </w:p>
    <w:p w14:paraId="7524392D" w14:textId="77777777" w:rsidR="001631D6" w:rsidRDefault="001631D6">
      <w:pPr>
        <w:pStyle w:val="ListParagraph"/>
        <w:spacing w:line="278" w:lineRule="auto"/>
        <w:rPr>
          <w:sz w:val="26"/>
        </w:rPr>
        <w:sectPr w:rsidR="001631D6">
          <w:pgSz w:w="12250" w:h="15850"/>
          <w:pgMar w:top="1060" w:right="992" w:bottom="1260" w:left="1700" w:header="0" w:footer="1010" w:gutter="0"/>
          <w:cols w:space="720"/>
        </w:sectPr>
      </w:pPr>
    </w:p>
    <w:p w14:paraId="09B2629F" w14:textId="77777777" w:rsidR="001631D6" w:rsidRDefault="00000000">
      <w:pPr>
        <w:pStyle w:val="BodyText"/>
        <w:spacing w:before="70" w:line="280" w:lineRule="auto"/>
        <w:ind w:left="721" w:right="422"/>
      </w:pPr>
      <w:r>
        <w:lastRenderedPageBreak/>
        <w:t xml:space="preserve">diện thiết kế theo chuẩn </w:t>
      </w:r>
      <w:proofErr w:type="spellStart"/>
      <w:r>
        <w:t>Material</w:t>
      </w:r>
      <w:proofErr w:type="spellEnd"/>
      <w:r>
        <w:t xml:space="preserve"> </w:t>
      </w:r>
      <w:proofErr w:type="spellStart"/>
      <w:r>
        <w:t>Design</w:t>
      </w:r>
      <w:proofErr w:type="spellEnd"/>
      <w:r>
        <w:t>, bố cục rõ ràng, cỡ chữ và màu sắc dễ nhìn trong môi trường ánh sáng của nhà hàng.</w:t>
      </w:r>
    </w:p>
    <w:p w14:paraId="1B7E1733" w14:textId="77777777" w:rsidR="001631D6" w:rsidRDefault="00000000">
      <w:pPr>
        <w:pStyle w:val="BodyText"/>
        <w:spacing w:before="70" w:line="280" w:lineRule="auto"/>
        <w:ind w:left="721" w:right="422"/>
        <w:rPr>
          <w:lang w:val="vi-VN"/>
        </w:rPr>
      </w:pPr>
      <w:r>
        <w:rPr>
          <w:rFonts w:eastAsia="SimSun"/>
          <w:noProof/>
          <w:sz w:val="24"/>
          <w:szCs w:val="24"/>
        </w:rPr>
        <w:drawing>
          <wp:inline distT="0" distB="0" distL="114300" distR="114300" wp14:anchorId="69273554" wp14:editId="2035B913">
            <wp:extent cx="304800" cy="304800"/>
            <wp:effectExtent l="0" t="0" r="0" b="0"/>
            <wp:docPr id="60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Picture 4"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4F4CC429" w14:textId="77777777" w:rsidR="001631D6" w:rsidRDefault="00000000">
      <w:pPr>
        <w:pStyle w:val="ListParagraph"/>
        <w:tabs>
          <w:tab w:val="left" w:pos="454"/>
        </w:tabs>
        <w:spacing w:before="157"/>
        <w:ind w:left="2" w:firstLine="0"/>
        <w:rPr>
          <w:b/>
          <w:sz w:val="26"/>
        </w:rPr>
      </w:pPr>
      <w:bookmarkStart w:id="16" w:name="_bookmark16"/>
      <w:bookmarkEnd w:id="16"/>
      <w:r>
        <w:rPr>
          <w:b/>
          <w:sz w:val="26"/>
          <w:lang w:val="vi-VN"/>
        </w:rPr>
        <w:t xml:space="preserve">2.7. </w:t>
      </w:r>
      <w:r>
        <w:rPr>
          <w:b/>
          <w:sz w:val="26"/>
        </w:rPr>
        <w:t>Mô</w:t>
      </w:r>
      <w:r>
        <w:rPr>
          <w:b/>
          <w:spacing w:val="-5"/>
          <w:sz w:val="26"/>
        </w:rPr>
        <w:t xml:space="preserve"> </w:t>
      </w:r>
      <w:r>
        <w:rPr>
          <w:b/>
          <w:sz w:val="26"/>
        </w:rPr>
        <w:t>hình</w:t>
      </w:r>
      <w:r>
        <w:rPr>
          <w:b/>
          <w:spacing w:val="-5"/>
          <w:sz w:val="26"/>
        </w:rPr>
        <w:t xml:space="preserve"> </w:t>
      </w:r>
      <w:r>
        <w:rPr>
          <w:b/>
          <w:sz w:val="26"/>
        </w:rPr>
        <w:t>kiến</w:t>
      </w:r>
      <w:r>
        <w:rPr>
          <w:b/>
          <w:spacing w:val="-5"/>
          <w:sz w:val="26"/>
        </w:rPr>
        <w:t xml:space="preserve"> </w:t>
      </w:r>
      <w:r>
        <w:rPr>
          <w:b/>
          <w:sz w:val="26"/>
        </w:rPr>
        <w:t>trúc</w:t>
      </w:r>
      <w:r>
        <w:rPr>
          <w:b/>
          <w:spacing w:val="-4"/>
          <w:sz w:val="26"/>
        </w:rPr>
        <w:t xml:space="preserve"> </w:t>
      </w:r>
      <w:r>
        <w:rPr>
          <w:b/>
          <w:sz w:val="26"/>
        </w:rPr>
        <w:t>ứng</w:t>
      </w:r>
      <w:r>
        <w:rPr>
          <w:b/>
          <w:spacing w:val="-5"/>
          <w:sz w:val="26"/>
        </w:rPr>
        <w:t xml:space="preserve"> </w:t>
      </w:r>
      <w:r>
        <w:rPr>
          <w:b/>
          <w:sz w:val="26"/>
        </w:rPr>
        <w:t>dụng</w:t>
      </w:r>
      <w:r>
        <w:rPr>
          <w:b/>
          <w:spacing w:val="-5"/>
          <w:sz w:val="26"/>
        </w:rPr>
        <w:t xml:space="preserve"> </w:t>
      </w:r>
      <w:r>
        <w:rPr>
          <w:b/>
          <w:sz w:val="26"/>
        </w:rPr>
        <w:t>(</w:t>
      </w:r>
      <w:proofErr w:type="spellStart"/>
      <w:r>
        <w:rPr>
          <w:b/>
          <w:sz w:val="26"/>
        </w:rPr>
        <w:t>Client</w:t>
      </w:r>
      <w:proofErr w:type="spellEnd"/>
      <w:r>
        <w:rPr>
          <w:b/>
          <w:spacing w:val="-4"/>
          <w:sz w:val="26"/>
        </w:rPr>
        <w:t xml:space="preserve"> </w:t>
      </w:r>
      <w:r>
        <w:rPr>
          <w:b/>
          <w:sz w:val="26"/>
        </w:rPr>
        <w:t>-</w:t>
      </w:r>
      <w:r>
        <w:rPr>
          <w:b/>
          <w:spacing w:val="-5"/>
          <w:sz w:val="26"/>
        </w:rPr>
        <w:t xml:space="preserve"> </w:t>
      </w:r>
      <w:r>
        <w:rPr>
          <w:b/>
          <w:spacing w:val="-2"/>
          <w:sz w:val="26"/>
        </w:rPr>
        <w:t>Server)</w:t>
      </w:r>
    </w:p>
    <w:p w14:paraId="4F0E416B" w14:textId="77777777" w:rsidR="001631D6" w:rsidRDefault="00000000">
      <w:pPr>
        <w:pStyle w:val="BodyText"/>
        <w:spacing w:before="205" w:line="278" w:lineRule="auto"/>
        <w:ind w:left="361" w:right="422"/>
        <w:jc w:val="both"/>
      </w:pPr>
      <w:r>
        <w:t>Hệ</w:t>
      </w:r>
      <w:r>
        <w:rPr>
          <w:spacing w:val="-12"/>
        </w:rPr>
        <w:t xml:space="preserve"> </w:t>
      </w:r>
      <w:r>
        <w:t>thống</w:t>
      </w:r>
      <w:r>
        <w:rPr>
          <w:spacing w:val="-12"/>
        </w:rPr>
        <w:t xml:space="preserve"> </w:t>
      </w:r>
      <w:r>
        <w:t>được</w:t>
      </w:r>
      <w:r>
        <w:rPr>
          <w:spacing w:val="-10"/>
        </w:rPr>
        <w:t xml:space="preserve"> </w:t>
      </w:r>
      <w:r>
        <w:t>xây</w:t>
      </w:r>
      <w:r>
        <w:rPr>
          <w:spacing w:val="-12"/>
        </w:rPr>
        <w:t xml:space="preserve"> </w:t>
      </w:r>
      <w:r>
        <w:t>dựng</w:t>
      </w:r>
      <w:r>
        <w:rPr>
          <w:spacing w:val="-12"/>
        </w:rPr>
        <w:t xml:space="preserve"> </w:t>
      </w:r>
      <w:r>
        <w:t>dựa</w:t>
      </w:r>
      <w:r>
        <w:rPr>
          <w:spacing w:val="-12"/>
        </w:rPr>
        <w:t xml:space="preserve"> </w:t>
      </w:r>
      <w:r>
        <w:t>trên</w:t>
      </w:r>
      <w:r>
        <w:rPr>
          <w:spacing w:val="-12"/>
        </w:rPr>
        <w:t xml:space="preserve"> </w:t>
      </w:r>
      <w:r>
        <w:t>mô</w:t>
      </w:r>
      <w:r>
        <w:rPr>
          <w:spacing w:val="-12"/>
        </w:rPr>
        <w:t xml:space="preserve"> </w:t>
      </w:r>
      <w:r>
        <w:t>hình</w:t>
      </w:r>
      <w:r>
        <w:rPr>
          <w:spacing w:val="-12"/>
        </w:rPr>
        <w:t xml:space="preserve"> </w:t>
      </w:r>
      <w:r>
        <w:t>kiến</w:t>
      </w:r>
      <w:r>
        <w:rPr>
          <w:spacing w:val="-10"/>
        </w:rPr>
        <w:t xml:space="preserve"> </w:t>
      </w:r>
      <w:r>
        <w:t>trúc</w:t>
      </w:r>
      <w:r>
        <w:rPr>
          <w:spacing w:val="-12"/>
        </w:rPr>
        <w:t xml:space="preserve"> </w:t>
      </w:r>
      <w:proofErr w:type="spellStart"/>
      <w:r>
        <w:t>Client</w:t>
      </w:r>
      <w:proofErr w:type="spellEnd"/>
      <w:r>
        <w:rPr>
          <w:spacing w:val="-12"/>
        </w:rPr>
        <w:t xml:space="preserve"> </w:t>
      </w:r>
      <w:r>
        <w:t>-</w:t>
      </w:r>
      <w:r>
        <w:rPr>
          <w:spacing w:val="-10"/>
        </w:rPr>
        <w:t xml:space="preserve"> </w:t>
      </w:r>
      <w:r>
        <w:t>Server</w:t>
      </w:r>
      <w:r>
        <w:rPr>
          <w:spacing w:val="-12"/>
        </w:rPr>
        <w:t xml:space="preserve"> </w:t>
      </w:r>
      <w:r>
        <w:t>ba</w:t>
      </w:r>
      <w:r>
        <w:rPr>
          <w:spacing w:val="-10"/>
        </w:rPr>
        <w:t xml:space="preserve"> </w:t>
      </w:r>
      <w:r>
        <w:t>lớp</w:t>
      </w:r>
      <w:r>
        <w:rPr>
          <w:spacing w:val="-12"/>
        </w:rPr>
        <w:t xml:space="preserve"> </w:t>
      </w:r>
      <w:r>
        <w:t>tiêu</w:t>
      </w:r>
      <w:r>
        <w:rPr>
          <w:spacing w:val="-12"/>
        </w:rPr>
        <w:t xml:space="preserve"> </w:t>
      </w:r>
      <w:r>
        <w:t>chuẩn, tách</w:t>
      </w:r>
      <w:r>
        <w:rPr>
          <w:spacing w:val="-3"/>
        </w:rPr>
        <w:t xml:space="preserve"> </w:t>
      </w:r>
      <w:r>
        <w:t>biệt</w:t>
      </w:r>
      <w:r>
        <w:rPr>
          <w:spacing w:val="-3"/>
        </w:rPr>
        <w:t xml:space="preserve"> </w:t>
      </w:r>
      <w:r>
        <w:t>rõ</w:t>
      </w:r>
      <w:r>
        <w:rPr>
          <w:spacing w:val="-1"/>
        </w:rPr>
        <w:t xml:space="preserve"> </w:t>
      </w:r>
      <w:r>
        <w:t>ràng</w:t>
      </w:r>
      <w:r>
        <w:rPr>
          <w:spacing w:val="-3"/>
        </w:rPr>
        <w:t xml:space="preserve"> </w:t>
      </w:r>
      <w:r>
        <w:t>giữa</w:t>
      </w:r>
      <w:r>
        <w:rPr>
          <w:spacing w:val="-3"/>
        </w:rPr>
        <w:t xml:space="preserve"> </w:t>
      </w:r>
      <w:r>
        <w:t>giao</w:t>
      </w:r>
      <w:r>
        <w:rPr>
          <w:spacing w:val="-3"/>
        </w:rPr>
        <w:t xml:space="preserve"> </w:t>
      </w:r>
      <w:r>
        <w:t>diện</w:t>
      </w:r>
      <w:r>
        <w:rPr>
          <w:spacing w:val="-3"/>
        </w:rPr>
        <w:t xml:space="preserve"> </w:t>
      </w:r>
      <w:r>
        <w:t>hiển</w:t>
      </w:r>
      <w:r>
        <w:rPr>
          <w:spacing w:val="-3"/>
        </w:rPr>
        <w:t xml:space="preserve"> </w:t>
      </w:r>
      <w:r>
        <w:t>thị,</w:t>
      </w:r>
      <w:r>
        <w:rPr>
          <w:spacing w:val="-3"/>
        </w:rPr>
        <w:t xml:space="preserve"> </w:t>
      </w:r>
      <w:r>
        <w:t>xử</w:t>
      </w:r>
      <w:r>
        <w:rPr>
          <w:spacing w:val="-2"/>
        </w:rPr>
        <w:t xml:space="preserve"> </w:t>
      </w:r>
      <w:r>
        <w:t>lý</w:t>
      </w:r>
      <w:r>
        <w:rPr>
          <w:spacing w:val="-1"/>
        </w:rPr>
        <w:t xml:space="preserve"> </w:t>
      </w:r>
      <w:proofErr w:type="spellStart"/>
      <w:r>
        <w:t>logic</w:t>
      </w:r>
      <w:proofErr w:type="spellEnd"/>
      <w:r>
        <w:rPr>
          <w:spacing w:val="-3"/>
        </w:rPr>
        <w:t xml:space="preserve"> </w:t>
      </w:r>
      <w:r>
        <w:t>nghiệp</w:t>
      </w:r>
      <w:r>
        <w:rPr>
          <w:spacing w:val="-3"/>
        </w:rPr>
        <w:t xml:space="preserve"> </w:t>
      </w:r>
      <w:r>
        <w:t>vụ</w:t>
      </w:r>
      <w:r>
        <w:rPr>
          <w:spacing w:val="-2"/>
        </w:rPr>
        <w:t xml:space="preserve"> </w:t>
      </w:r>
      <w:r>
        <w:t>và lưu</w:t>
      </w:r>
      <w:r>
        <w:rPr>
          <w:spacing w:val="-1"/>
        </w:rPr>
        <w:t xml:space="preserve"> </w:t>
      </w:r>
      <w:r>
        <w:t>trữ</w:t>
      </w:r>
      <w:r>
        <w:rPr>
          <w:spacing w:val="-2"/>
        </w:rPr>
        <w:t xml:space="preserve"> </w:t>
      </w:r>
      <w:r>
        <w:t>dữ</w:t>
      </w:r>
      <w:r>
        <w:rPr>
          <w:spacing w:val="-2"/>
        </w:rPr>
        <w:t xml:space="preserve"> </w:t>
      </w:r>
      <w:r>
        <w:t>liệu</w:t>
      </w:r>
      <w:r>
        <w:rPr>
          <w:spacing w:val="-3"/>
        </w:rPr>
        <w:t xml:space="preserve"> </w:t>
      </w:r>
      <w:r>
        <w:t xml:space="preserve">bền </w:t>
      </w:r>
      <w:r>
        <w:rPr>
          <w:spacing w:val="-2"/>
        </w:rPr>
        <w:t>vững:</w:t>
      </w:r>
    </w:p>
    <w:p w14:paraId="70F08E9E" w14:textId="77777777" w:rsidR="001631D6" w:rsidRDefault="00000000">
      <w:pPr>
        <w:pStyle w:val="ListParagraph"/>
        <w:numPr>
          <w:ilvl w:val="0"/>
          <w:numId w:val="15"/>
        </w:numPr>
        <w:tabs>
          <w:tab w:val="left" w:pos="721"/>
        </w:tabs>
        <w:spacing w:before="158" w:line="278" w:lineRule="auto"/>
        <w:ind w:left="721" w:right="422"/>
        <w:rPr>
          <w:sz w:val="26"/>
        </w:rPr>
      </w:pPr>
      <w:r>
        <w:rPr>
          <w:b/>
          <w:sz w:val="26"/>
        </w:rPr>
        <w:t>Tầng Giao diện (</w:t>
      </w:r>
      <w:proofErr w:type="spellStart"/>
      <w:r>
        <w:rPr>
          <w:b/>
          <w:sz w:val="26"/>
        </w:rPr>
        <w:t>Client</w:t>
      </w:r>
      <w:proofErr w:type="spellEnd"/>
      <w:r>
        <w:rPr>
          <w:b/>
          <w:sz w:val="26"/>
        </w:rPr>
        <w:t xml:space="preserve"> / </w:t>
      </w:r>
      <w:proofErr w:type="spellStart"/>
      <w:r>
        <w:rPr>
          <w:b/>
          <w:sz w:val="26"/>
        </w:rPr>
        <w:t>Frontend</w:t>
      </w:r>
      <w:proofErr w:type="spellEnd"/>
      <w:r>
        <w:rPr>
          <w:b/>
          <w:sz w:val="26"/>
        </w:rPr>
        <w:t xml:space="preserve">): </w:t>
      </w:r>
      <w:r>
        <w:rPr>
          <w:sz w:val="26"/>
        </w:rPr>
        <w:t>Là ứng dụng di động</w:t>
      </w:r>
      <w:r>
        <w:rPr>
          <w:spacing w:val="-1"/>
          <w:sz w:val="26"/>
        </w:rPr>
        <w:t xml:space="preserve"> </w:t>
      </w:r>
      <w:proofErr w:type="spellStart"/>
      <w:r>
        <w:rPr>
          <w:sz w:val="26"/>
        </w:rPr>
        <w:t>Android</w:t>
      </w:r>
      <w:proofErr w:type="spellEnd"/>
      <w:r>
        <w:rPr>
          <w:sz w:val="26"/>
        </w:rPr>
        <w:t xml:space="preserve"> phát triển bằng</w:t>
      </w:r>
      <w:r>
        <w:rPr>
          <w:spacing w:val="-1"/>
          <w:sz w:val="26"/>
        </w:rPr>
        <w:t xml:space="preserve"> </w:t>
      </w:r>
      <w:r>
        <w:rPr>
          <w:sz w:val="26"/>
        </w:rPr>
        <w:t xml:space="preserve">ngôn ngữ </w:t>
      </w:r>
      <w:proofErr w:type="spellStart"/>
      <w:r>
        <w:rPr>
          <w:b/>
          <w:sz w:val="26"/>
        </w:rPr>
        <w:t>Kotlin</w:t>
      </w:r>
      <w:proofErr w:type="spellEnd"/>
      <w:r>
        <w:rPr>
          <w:b/>
          <w:sz w:val="26"/>
        </w:rPr>
        <w:t xml:space="preserve"> </w:t>
      </w:r>
      <w:r>
        <w:rPr>
          <w:sz w:val="26"/>
        </w:rPr>
        <w:t>trên</w:t>
      </w:r>
      <w:r>
        <w:rPr>
          <w:spacing w:val="-1"/>
          <w:sz w:val="26"/>
        </w:rPr>
        <w:t xml:space="preserve"> </w:t>
      </w:r>
      <w:r>
        <w:rPr>
          <w:sz w:val="26"/>
        </w:rPr>
        <w:t>môi</w:t>
      </w:r>
      <w:r>
        <w:rPr>
          <w:spacing w:val="-1"/>
          <w:sz w:val="26"/>
        </w:rPr>
        <w:t xml:space="preserve"> </w:t>
      </w:r>
      <w:r>
        <w:rPr>
          <w:sz w:val="26"/>
        </w:rPr>
        <w:t>trường</w:t>
      </w:r>
      <w:r>
        <w:rPr>
          <w:spacing w:val="-15"/>
          <w:sz w:val="26"/>
        </w:rPr>
        <w:t xml:space="preserve"> </w:t>
      </w:r>
      <w:proofErr w:type="spellStart"/>
      <w:r>
        <w:rPr>
          <w:sz w:val="26"/>
        </w:rPr>
        <w:t>Android</w:t>
      </w:r>
      <w:proofErr w:type="spellEnd"/>
      <w:r>
        <w:rPr>
          <w:spacing w:val="-1"/>
          <w:sz w:val="26"/>
        </w:rPr>
        <w:t xml:space="preserve"> </w:t>
      </w:r>
      <w:proofErr w:type="spellStart"/>
      <w:r>
        <w:rPr>
          <w:sz w:val="26"/>
        </w:rPr>
        <w:t>Studio</w:t>
      </w:r>
      <w:proofErr w:type="spellEnd"/>
      <w:r>
        <w:rPr>
          <w:sz w:val="26"/>
        </w:rPr>
        <w:t>.</w:t>
      </w:r>
      <w:r>
        <w:rPr>
          <w:spacing w:val="-3"/>
          <w:sz w:val="26"/>
        </w:rPr>
        <w:t xml:space="preserve"> </w:t>
      </w:r>
      <w:r>
        <w:rPr>
          <w:sz w:val="26"/>
        </w:rPr>
        <w:t>Tầng</w:t>
      </w:r>
      <w:r>
        <w:rPr>
          <w:spacing w:val="-1"/>
          <w:sz w:val="26"/>
        </w:rPr>
        <w:t xml:space="preserve"> </w:t>
      </w:r>
      <w:r>
        <w:rPr>
          <w:sz w:val="26"/>
        </w:rPr>
        <w:t>này đảm</w:t>
      </w:r>
      <w:r>
        <w:rPr>
          <w:spacing w:val="-1"/>
          <w:sz w:val="26"/>
        </w:rPr>
        <w:t xml:space="preserve"> </w:t>
      </w:r>
      <w:r>
        <w:rPr>
          <w:sz w:val="26"/>
        </w:rPr>
        <w:t>nhận</w:t>
      </w:r>
      <w:r>
        <w:rPr>
          <w:spacing w:val="-1"/>
          <w:sz w:val="26"/>
        </w:rPr>
        <w:t xml:space="preserve"> </w:t>
      </w:r>
      <w:r>
        <w:rPr>
          <w:sz w:val="26"/>
        </w:rPr>
        <w:t xml:space="preserve">việc thu thập dữ liệu thông qua </w:t>
      </w:r>
      <w:proofErr w:type="spellStart"/>
      <w:r>
        <w:rPr>
          <w:sz w:val="26"/>
        </w:rPr>
        <w:t>camera</w:t>
      </w:r>
      <w:proofErr w:type="spellEnd"/>
      <w:r>
        <w:rPr>
          <w:sz w:val="26"/>
        </w:rPr>
        <w:t xml:space="preserve"> quét mã QR, hiển thị thực đơn trực quan, giỏ hàng</w:t>
      </w:r>
      <w:r>
        <w:rPr>
          <w:spacing w:val="-3"/>
          <w:sz w:val="26"/>
        </w:rPr>
        <w:t xml:space="preserve"> </w:t>
      </w:r>
      <w:r>
        <w:rPr>
          <w:sz w:val="26"/>
        </w:rPr>
        <w:t>cá nhân, màn</w:t>
      </w:r>
      <w:r>
        <w:rPr>
          <w:spacing w:val="-1"/>
          <w:sz w:val="26"/>
        </w:rPr>
        <w:t xml:space="preserve"> </w:t>
      </w:r>
      <w:r>
        <w:rPr>
          <w:sz w:val="26"/>
        </w:rPr>
        <w:t>hình</w:t>
      </w:r>
      <w:r>
        <w:rPr>
          <w:spacing w:val="-3"/>
          <w:sz w:val="26"/>
        </w:rPr>
        <w:t xml:space="preserve"> </w:t>
      </w:r>
      <w:r>
        <w:rPr>
          <w:sz w:val="26"/>
        </w:rPr>
        <w:t>làm</w:t>
      </w:r>
      <w:r>
        <w:rPr>
          <w:spacing w:val="-1"/>
          <w:sz w:val="26"/>
        </w:rPr>
        <w:t xml:space="preserve"> </w:t>
      </w:r>
      <w:r>
        <w:rPr>
          <w:sz w:val="26"/>
        </w:rPr>
        <w:t>việc</w:t>
      </w:r>
      <w:r>
        <w:rPr>
          <w:spacing w:val="-2"/>
          <w:sz w:val="26"/>
        </w:rPr>
        <w:t xml:space="preserve"> </w:t>
      </w:r>
      <w:r>
        <w:rPr>
          <w:sz w:val="26"/>
        </w:rPr>
        <w:t>của</w:t>
      </w:r>
      <w:r>
        <w:rPr>
          <w:spacing w:val="-2"/>
          <w:sz w:val="26"/>
        </w:rPr>
        <w:t xml:space="preserve"> </w:t>
      </w:r>
      <w:r>
        <w:rPr>
          <w:sz w:val="26"/>
        </w:rPr>
        <w:t>Bếp</w:t>
      </w:r>
      <w:r>
        <w:rPr>
          <w:spacing w:val="-3"/>
          <w:sz w:val="26"/>
        </w:rPr>
        <w:t xml:space="preserve"> </w:t>
      </w:r>
      <w:r>
        <w:rPr>
          <w:sz w:val="26"/>
        </w:rPr>
        <w:t>và quản</w:t>
      </w:r>
      <w:r>
        <w:rPr>
          <w:spacing w:val="-3"/>
          <w:sz w:val="26"/>
        </w:rPr>
        <w:t xml:space="preserve"> </w:t>
      </w:r>
      <w:r>
        <w:rPr>
          <w:sz w:val="26"/>
        </w:rPr>
        <w:t>lý</w:t>
      </w:r>
      <w:r>
        <w:rPr>
          <w:spacing w:val="-1"/>
          <w:sz w:val="26"/>
        </w:rPr>
        <w:t xml:space="preserve"> </w:t>
      </w:r>
      <w:r>
        <w:rPr>
          <w:sz w:val="26"/>
        </w:rPr>
        <w:t>danh sách trạng</w:t>
      </w:r>
      <w:r>
        <w:rPr>
          <w:spacing w:val="-3"/>
          <w:sz w:val="26"/>
        </w:rPr>
        <w:t xml:space="preserve"> </w:t>
      </w:r>
      <w:r>
        <w:rPr>
          <w:sz w:val="26"/>
        </w:rPr>
        <w:t>thái</w:t>
      </w:r>
      <w:r>
        <w:rPr>
          <w:spacing w:val="-1"/>
          <w:sz w:val="26"/>
        </w:rPr>
        <w:t xml:space="preserve"> </w:t>
      </w:r>
      <w:r>
        <w:rPr>
          <w:sz w:val="26"/>
        </w:rPr>
        <w:t>bàn</w:t>
      </w:r>
      <w:r>
        <w:rPr>
          <w:spacing w:val="-3"/>
          <w:sz w:val="26"/>
        </w:rPr>
        <w:t xml:space="preserve"> </w:t>
      </w:r>
      <w:r>
        <w:rPr>
          <w:sz w:val="26"/>
        </w:rPr>
        <w:t xml:space="preserve">ăn dưới dạng lưới đối với nhân viên phục vụ. Thư viện </w:t>
      </w:r>
      <w:proofErr w:type="spellStart"/>
      <w:r>
        <w:rPr>
          <w:b/>
          <w:sz w:val="26"/>
        </w:rPr>
        <w:t>Retrofit</w:t>
      </w:r>
      <w:proofErr w:type="spellEnd"/>
      <w:r>
        <w:rPr>
          <w:b/>
          <w:sz w:val="26"/>
        </w:rPr>
        <w:t xml:space="preserve"> </w:t>
      </w:r>
      <w:r>
        <w:rPr>
          <w:sz w:val="26"/>
        </w:rPr>
        <w:t>được sử dụng để đóng</w:t>
      </w:r>
      <w:r>
        <w:rPr>
          <w:spacing w:val="-15"/>
          <w:sz w:val="26"/>
        </w:rPr>
        <w:t xml:space="preserve"> </w:t>
      </w:r>
      <w:r>
        <w:rPr>
          <w:sz w:val="26"/>
        </w:rPr>
        <w:t>gói</w:t>
      </w:r>
      <w:r>
        <w:rPr>
          <w:spacing w:val="-15"/>
          <w:sz w:val="26"/>
        </w:rPr>
        <w:t xml:space="preserve"> </w:t>
      </w:r>
      <w:r>
        <w:rPr>
          <w:sz w:val="26"/>
        </w:rPr>
        <w:t>dữ</w:t>
      </w:r>
      <w:r>
        <w:rPr>
          <w:spacing w:val="-13"/>
          <w:sz w:val="26"/>
        </w:rPr>
        <w:t xml:space="preserve"> </w:t>
      </w:r>
      <w:r>
        <w:rPr>
          <w:sz w:val="26"/>
        </w:rPr>
        <w:t>liệu</w:t>
      </w:r>
      <w:r>
        <w:rPr>
          <w:spacing w:val="-15"/>
          <w:sz w:val="26"/>
        </w:rPr>
        <w:t xml:space="preserve"> </w:t>
      </w:r>
      <w:r>
        <w:rPr>
          <w:sz w:val="26"/>
        </w:rPr>
        <w:t>và</w:t>
      </w:r>
      <w:r>
        <w:rPr>
          <w:spacing w:val="-15"/>
          <w:sz w:val="26"/>
        </w:rPr>
        <w:t xml:space="preserve"> </w:t>
      </w:r>
      <w:r>
        <w:rPr>
          <w:sz w:val="26"/>
        </w:rPr>
        <w:t>đồng</w:t>
      </w:r>
      <w:r>
        <w:rPr>
          <w:spacing w:val="-15"/>
          <w:sz w:val="26"/>
        </w:rPr>
        <w:t xml:space="preserve"> </w:t>
      </w:r>
      <w:r>
        <w:rPr>
          <w:sz w:val="26"/>
        </w:rPr>
        <w:t>bộ</w:t>
      </w:r>
      <w:r>
        <w:rPr>
          <w:spacing w:val="-15"/>
          <w:sz w:val="26"/>
        </w:rPr>
        <w:t xml:space="preserve"> </w:t>
      </w:r>
      <w:r>
        <w:rPr>
          <w:sz w:val="26"/>
        </w:rPr>
        <w:t>hóa</w:t>
      </w:r>
      <w:r>
        <w:rPr>
          <w:spacing w:val="-15"/>
          <w:sz w:val="26"/>
        </w:rPr>
        <w:t xml:space="preserve"> </w:t>
      </w:r>
      <w:r>
        <w:rPr>
          <w:sz w:val="26"/>
        </w:rPr>
        <w:t>qua</w:t>
      </w:r>
      <w:r>
        <w:rPr>
          <w:spacing w:val="-15"/>
          <w:sz w:val="26"/>
        </w:rPr>
        <w:t xml:space="preserve"> </w:t>
      </w:r>
      <w:r>
        <w:rPr>
          <w:sz w:val="26"/>
        </w:rPr>
        <w:t>mạng</w:t>
      </w:r>
      <w:r>
        <w:rPr>
          <w:spacing w:val="-15"/>
          <w:sz w:val="26"/>
        </w:rPr>
        <w:t xml:space="preserve"> </w:t>
      </w:r>
      <w:proofErr w:type="spellStart"/>
      <w:r>
        <w:rPr>
          <w:sz w:val="26"/>
        </w:rPr>
        <w:t>Internet</w:t>
      </w:r>
      <w:proofErr w:type="spellEnd"/>
      <w:r>
        <w:rPr>
          <w:spacing w:val="-15"/>
          <w:sz w:val="26"/>
        </w:rPr>
        <w:t xml:space="preserve"> </w:t>
      </w:r>
      <w:r>
        <w:rPr>
          <w:sz w:val="26"/>
        </w:rPr>
        <w:t>bằng</w:t>
      </w:r>
      <w:r>
        <w:rPr>
          <w:spacing w:val="-15"/>
          <w:sz w:val="26"/>
        </w:rPr>
        <w:t xml:space="preserve"> </w:t>
      </w:r>
      <w:r>
        <w:rPr>
          <w:sz w:val="26"/>
        </w:rPr>
        <w:t>giao</w:t>
      </w:r>
      <w:r>
        <w:rPr>
          <w:spacing w:val="-15"/>
          <w:sz w:val="26"/>
        </w:rPr>
        <w:t xml:space="preserve"> </w:t>
      </w:r>
      <w:r>
        <w:rPr>
          <w:sz w:val="26"/>
        </w:rPr>
        <w:t>thức</w:t>
      </w:r>
      <w:r>
        <w:rPr>
          <w:spacing w:val="-15"/>
          <w:sz w:val="26"/>
        </w:rPr>
        <w:t xml:space="preserve"> </w:t>
      </w:r>
      <w:r>
        <w:rPr>
          <w:sz w:val="26"/>
        </w:rPr>
        <w:t>HTTP/HTTPS.</w:t>
      </w:r>
    </w:p>
    <w:p w14:paraId="579C410D" w14:textId="77777777" w:rsidR="001631D6" w:rsidRDefault="00000000">
      <w:pPr>
        <w:pStyle w:val="ListParagraph"/>
        <w:numPr>
          <w:ilvl w:val="0"/>
          <w:numId w:val="15"/>
        </w:numPr>
        <w:tabs>
          <w:tab w:val="left" w:pos="721"/>
        </w:tabs>
        <w:spacing w:before="158" w:line="278" w:lineRule="auto"/>
        <w:ind w:left="721" w:right="420"/>
        <w:rPr>
          <w:sz w:val="26"/>
        </w:rPr>
      </w:pPr>
      <w:r>
        <w:rPr>
          <w:b/>
          <w:sz w:val="26"/>
        </w:rPr>
        <w:t>Tầng Máy chủ Dịch vụ (</w:t>
      </w:r>
      <w:proofErr w:type="spellStart"/>
      <w:r>
        <w:rPr>
          <w:b/>
          <w:sz w:val="26"/>
        </w:rPr>
        <w:t>Backend</w:t>
      </w:r>
      <w:proofErr w:type="spellEnd"/>
      <w:r>
        <w:rPr>
          <w:b/>
          <w:sz w:val="26"/>
        </w:rPr>
        <w:t xml:space="preserve"> Server): </w:t>
      </w:r>
      <w:r>
        <w:rPr>
          <w:sz w:val="26"/>
        </w:rPr>
        <w:t xml:space="preserve">Sử dụng nền tảng mã nguồn mở </w:t>
      </w:r>
      <w:proofErr w:type="spellStart"/>
      <w:r>
        <w:rPr>
          <w:b/>
          <w:sz w:val="26"/>
        </w:rPr>
        <w:t>NodeJS</w:t>
      </w:r>
      <w:proofErr w:type="spellEnd"/>
      <w:r>
        <w:rPr>
          <w:b/>
          <w:spacing w:val="-4"/>
          <w:sz w:val="26"/>
        </w:rPr>
        <w:t xml:space="preserve"> </w:t>
      </w:r>
      <w:r>
        <w:rPr>
          <w:sz w:val="26"/>
        </w:rPr>
        <w:t>để</w:t>
      </w:r>
      <w:r>
        <w:rPr>
          <w:spacing w:val="-3"/>
          <w:sz w:val="26"/>
        </w:rPr>
        <w:t xml:space="preserve"> </w:t>
      </w:r>
      <w:r>
        <w:rPr>
          <w:sz w:val="26"/>
        </w:rPr>
        <w:t>xây</w:t>
      </w:r>
      <w:r>
        <w:rPr>
          <w:spacing w:val="-4"/>
          <w:sz w:val="26"/>
        </w:rPr>
        <w:t xml:space="preserve"> </w:t>
      </w:r>
      <w:r>
        <w:rPr>
          <w:sz w:val="26"/>
        </w:rPr>
        <w:t>dựng</w:t>
      </w:r>
      <w:r>
        <w:rPr>
          <w:spacing w:val="-4"/>
          <w:sz w:val="26"/>
        </w:rPr>
        <w:t xml:space="preserve"> </w:t>
      </w:r>
      <w:r>
        <w:rPr>
          <w:sz w:val="26"/>
        </w:rPr>
        <w:t>hệ</w:t>
      </w:r>
      <w:r>
        <w:rPr>
          <w:spacing w:val="-4"/>
          <w:sz w:val="26"/>
        </w:rPr>
        <w:t xml:space="preserve"> </w:t>
      </w:r>
      <w:r>
        <w:rPr>
          <w:sz w:val="26"/>
        </w:rPr>
        <w:t>thống</w:t>
      </w:r>
      <w:r>
        <w:rPr>
          <w:spacing w:val="-4"/>
          <w:sz w:val="26"/>
        </w:rPr>
        <w:t xml:space="preserve"> </w:t>
      </w:r>
      <w:proofErr w:type="spellStart"/>
      <w:r>
        <w:rPr>
          <w:sz w:val="26"/>
        </w:rPr>
        <w:t>RESTful</w:t>
      </w:r>
      <w:proofErr w:type="spellEnd"/>
      <w:r>
        <w:rPr>
          <w:spacing w:val="-17"/>
          <w:sz w:val="26"/>
        </w:rPr>
        <w:t xml:space="preserve"> </w:t>
      </w:r>
      <w:r>
        <w:rPr>
          <w:sz w:val="26"/>
        </w:rPr>
        <w:t>API</w:t>
      </w:r>
      <w:r>
        <w:rPr>
          <w:spacing w:val="-3"/>
          <w:sz w:val="26"/>
        </w:rPr>
        <w:t xml:space="preserve"> </w:t>
      </w:r>
      <w:r>
        <w:rPr>
          <w:sz w:val="26"/>
        </w:rPr>
        <w:t>trung</w:t>
      </w:r>
      <w:r>
        <w:rPr>
          <w:spacing w:val="-4"/>
          <w:sz w:val="26"/>
        </w:rPr>
        <w:t xml:space="preserve"> </w:t>
      </w:r>
      <w:r>
        <w:rPr>
          <w:sz w:val="26"/>
        </w:rPr>
        <w:t>gian.</w:t>
      </w:r>
      <w:r>
        <w:rPr>
          <w:spacing w:val="-4"/>
          <w:sz w:val="26"/>
        </w:rPr>
        <w:t xml:space="preserve"> </w:t>
      </w:r>
      <w:r>
        <w:rPr>
          <w:sz w:val="26"/>
        </w:rPr>
        <w:t>Hệ</w:t>
      </w:r>
      <w:r>
        <w:rPr>
          <w:spacing w:val="-3"/>
          <w:sz w:val="26"/>
        </w:rPr>
        <w:t xml:space="preserve"> </w:t>
      </w:r>
      <w:r>
        <w:rPr>
          <w:sz w:val="26"/>
        </w:rPr>
        <w:t>thống</w:t>
      </w:r>
      <w:r>
        <w:rPr>
          <w:spacing w:val="-4"/>
          <w:sz w:val="26"/>
        </w:rPr>
        <w:t xml:space="preserve"> </w:t>
      </w:r>
      <w:r>
        <w:rPr>
          <w:sz w:val="26"/>
        </w:rPr>
        <w:t>này</w:t>
      </w:r>
      <w:r>
        <w:rPr>
          <w:spacing w:val="-1"/>
          <w:sz w:val="26"/>
        </w:rPr>
        <w:t xml:space="preserve"> </w:t>
      </w:r>
      <w:r>
        <w:rPr>
          <w:sz w:val="26"/>
        </w:rPr>
        <w:t>được</w:t>
      </w:r>
      <w:r>
        <w:rPr>
          <w:spacing w:val="-3"/>
          <w:sz w:val="26"/>
        </w:rPr>
        <w:t xml:space="preserve"> </w:t>
      </w:r>
      <w:r>
        <w:rPr>
          <w:sz w:val="26"/>
        </w:rPr>
        <w:t xml:space="preserve">triển khai trực tuyến trên môi trường đám mây </w:t>
      </w:r>
      <w:proofErr w:type="spellStart"/>
      <w:r>
        <w:rPr>
          <w:sz w:val="26"/>
        </w:rPr>
        <w:t>Cloud</w:t>
      </w:r>
      <w:proofErr w:type="spellEnd"/>
      <w:r>
        <w:rPr>
          <w:sz w:val="26"/>
        </w:rPr>
        <w:t xml:space="preserve"> Server. Tầng này tiếp nhận các gói tin, thực hiện xác thực, kiểm tra </w:t>
      </w:r>
      <w:proofErr w:type="spellStart"/>
      <w:r>
        <w:rPr>
          <w:sz w:val="26"/>
        </w:rPr>
        <w:t>logic</w:t>
      </w:r>
      <w:proofErr w:type="spellEnd"/>
      <w:r>
        <w:rPr>
          <w:sz w:val="26"/>
        </w:rPr>
        <w:t xml:space="preserve"> nghiệp vụ (như tính toán giảm giá </w:t>
      </w:r>
      <w:proofErr w:type="spellStart"/>
      <w:r>
        <w:rPr>
          <w:sz w:val="26"/>
        </w:rPr>
        <w:t>voucher</w:t>
      </w:r>
      <w:proofErr w:type="spellEnd"/>
      <w:r>
        <w:rPr>
          <w:sz w:val="26"/>
        </w:rPr>
        <w:t xml:space="preserve">, cập nhật trạng thái bàn ăn, điều phối đơn xuống nhà bếp) và phản hồi kết quả về </w:t>
      </w:r>
      <w:proofErr w:type="spellStart"/>
      <w:r>
        <w:rPr>
          <w:sz w:val="26"/>
        </w:rPr>
        <w:t>Client</w:t>
      </w:r>
      <w:proofErr w:type="spellEnd"/>
      <w:r>
        <w:rPr>
          <w:sz w:val="26"/>
        </w:rPr>
        <w:t xml:space="preserve"> dưới định dạng chuỗi cấu trúc JSON.</w:t>
      </w:r>
    </w:p>
    <w:p w14:paraId="20788117" w14:textId="77777777" w:rsidR="001631D6" w:rsidRDefault="00000000">
      <w:pPr>
        <w:pStyle w:val="ListParagraph"/>
        <w:numPr>
          <w:ilvl w:val="0"/>
          <w:numId w:val="15"/>
        </w:numPr>
        <w:tabs>
          <w:tab w:val="left" w:pos="721"/>
        </w:tabs>
        <w:spacing w:before="157" w:line="278" w:lineRule="auto"/>
        <w:ind w:left="721" w:right="422"/>
        <w:rPr>
          <w:sz w:val="26"/>
        </w:rPr>
      </w:pPr>
      <w:r>
        <w:rPr>
          <w:b/>
          <w:sz w:val="26"/>
        </w:rPr>
        <w:t>Tầng</w:t>
      </w:r>
      <w:r>
        <w:rPr>
          <w:b/>
          <w:spacing w:val="-1"/>
          <w:sz w:val="26"/>
        </w:rPr>
        <w:t xml:space="preserve"> </w:t>
      </w:r>
      <w:r>
        <w:rPr>
          <w:b/>
          <w:sz w:val="26"/>
        </w:rPr>
        <w:t>Cơ sở dữ liệu</w:t>
      </w:r>
      <w:r>
        <w:rPr>
          <w:b/>
          <w:spacing w:val="-1"/>
          <w:sz w:val="26"/>
        </w:rPr>
        <w:t xml:space="preserve"> </w:t>
      </w:r>
      <w:r>
        <w:rPr>
          <w:b/>
          <w:sz w:val="26"/>
        </w:rPr>
        <w:t>(</w:t>
      </w:r>
      <w:proofErr w:type="spellStart"/>
      <w:r>
        <w:rPr>
          <w:b/>
          <w:sz w:val="26"/>
        </w:rPr>
        <w:t>Database</w:t>
      </w:r>
      <w:proofErr w:type="spellEnd"/>
      <w:r>
        <w:rPr>
          <w:b/>
          <w:sz w:val="26"/>
        </w:rPr>
        <w:t xml:space="preserve">): </w:t>
      </w:r>
      <w:r>
        <w:rPr>
          <w:sz w:val="26"/>
        </w:rPr>
        <w:t>Hệ quản trị cơ</w:t>
      </w:r>
      <w:r>
        <w:rPr>
          <w:spacing w:val="-1"/>
          <w:sz w:val="26"/>
        </w:rPr>
        <w:t xml:space="preserve"> </w:t>
      </w:r>
      <w:r>
        <w:rPr>
          <w:sz w:val="26"/>
        </w:rPr>
        <w:t>sở</w:t>
      </w:r>
      <w:r>
        <w:rPr>
          <w:spacing w:val="-1"/>
          <w:sz w:val="26"/>
        </w:rPr>
        <w:t xml:space="preserve"> </w:t>
      </w:r>
      <w:r>
        <w:rPr>
          <w:sz w:val="26"/>
        </w:rPr>
        <w:t>dữ liệu</w:t>
      </w:r>
      <w:r>
        <w:rPr>
          <w:spacing w:val="-1"/>
          <w:sz w:val="26"/>
        </w:rPr>
        <w:t xml:space="preserve"> </w:t>
      </w:r>
      <w:r>
        <w:rPr>
          <w:sz w:val="26"/>
        </w:rPr>
        <w:t xml:space="preserve">quan hệ </w:t>
      </w:r>
      <w:proofErr w:type="spellStart"/>
      <w:r>
        <w:rPr>
          <w:b/>
          <w:sz w:val="26"/>
        </w:rPr>
        <w:t>MySQL</w:t>
      </w:r>
      <w:proofErr w:type="spellEnd"/>
      <w:r>
        <w:rPr>
          <w:b/>
          <w:sz w:val="26"/>
        </w:rPr>
        <w:t xml:space="preserve"> </w:t>
      </w:r>
      <w:r>
        <w:rPr>
          <w:sz w:val="26"/>
        </w:rPr>
        <w:t>lưu trữ</w:t>
      </w:r>
      <w:r>
        <w:rPr>
          <w:spacing w:val="-3"/>
          <w:sz w:val="26"/>
        </w:rPr>
        <w:t xml:space="preserve"> </w:t>
      </w:r>
      <w:r>
        <w:rPr>
          <w:sz w:val="26"/>
        </w:rPr>
        <w:t>tập</w:t>
      </w:r>
      <w:r>
        <w:rPr>
          <w:spacing w:val="-3"/>
          <w:sz w:val="26"/>
        </w:rPr>
        <w:t xml:space="preserve"> </w:t>
      </w:r>
      <w:r>
        <w:rPr>
          <w:sz w:val="26"/>
        </w:rPr>
        <w:t>trung</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toàn</w:t>
      </w:r>
      <w:r>
        <w:rPr>
          <w:spacing w:val="-3"/>
          <w:sz w:val="26"/>
        </w:rPr>
        <w:t xml:space="preserve"> </w:t>
      </w:r>
      <w:r>
        <w:rPr>
          <w:sz w:val="26"/>
        </w:rPr>
        <w:t>bộ</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w:t>
      </w:r>
      <w:proofErr w:type="spellStart"/>
      <w:r>
        <w:rPr>
          <w:sz w:val="26"/>
        </w:rPr>
        <w:t>restaurant_db</w:t>
      </w:r>
      <w:proofErr w:type="spellEnd"/>
      <w:r>
        <w:rPr>
          <w:sz w:val="26"/>
        </w:rPr>
        <w:t>).</w:t>
      </w:r>
      <w:r>
        <w:rPr>
          <w:spacing w:val="-3"/>
          <w:sz w:val="26"/>
        </w:rPr>
        <w:t xml:space="preserve"> </w:t>
      </w:r>
      <w:r>
        <w:rPr>
          <w:sz w:val="26"/>
        </w:rPr>
        <w:t>Nhờ</w:t>
      </w:r>
      <w:r>
        <w:rPr>
          <w:spacing w:val="-3"/>
          <w:sz w:val="26"/>
        </w:rPr>
        <w:t xml:space="preserve"> </w:t>
      </w:r>
      <w:r>
        <w:rPr>
          <w:sz w:val="26"/>
        </w:rPr>
        <w:t>các</w:t>
      </w:r>
      <w:r>
        <w:rPr>
          <w:spacing w:val="-3"/>
          <w:sz w:val="26"/>
        </w:rPr>
        <w:t xml:space="preserve"> </w:t>
      </w:r>
      <w:r>
        <w:rPr>
          <w:sz w:val="26"/>
        </w:rPr>
        <w:t>mối</w:t>
      </w:r>
      <w:r>
        <w:rPr>
          <w:spacing w:val="-3"/>
          <w:sz w:val="26"/>
        </w:rPr>
        <w:t xml:space="preserve"> </w:t>
      </w:r>
      <w:r>
        <w:rPr>
          <w:sz w:val="26"/>
        </w:rPr>
        <w:t>quan</w:t>
      </w:r>
      <w:r>
        <w:rPr>
          <w:spacing w:val="-3"/>
          <w:sz w:val="26"/>
        </w:rPr>
        <w:t xml:space="preserve"> </w:t>
      </w:r>
      <w:r>
        <w:rPr>
          <w:sz w:val="26"/>
        </w:rPr>
        <w:t>hệ</w:t>
      </w:r>
      <w:r>
        <w:rPr>
          <w:spacing w:val="-3"/>
          <w:sz w:val="26"/>
        </w:rPr>
        <w:t xml:space="preserve"> </w:t>
      </w:r>
      <w:r>
        <w:rPr>
          <w:sz w:val="26"/>
        </w:rPr>
        <w:t>thực thể chặt chẽ, các đơn hàng khách tự đặt qua mã QR sẽ được hệ thống kích hoạt đồng bộ ngay lập tức sang thiết bị của nhân viên phục vụ và nhân viên bếp theo thời gian thực.</w:t>
      </w:r>
    </w:p>
    <w:p w14:paraId="49FD2260" w14:textId="574E8950" w:rsidR="001631D6" w:rsidRDefault="00000000">
      <w:pPr>
        <w:rPr>
          <w:sz w:val="26"/>
        </w:rPr>
      </w:pPr>
      <w:r>
        <w:rPr>
          <w:sz w:val="26"/>
        </w:rPr>
        <w:br w:type="page"/>
      </w:r>
    </w:p>
    <w:p w14:paraId="0F1CA09C" w14:textId="77777777" w:rsidR="001631D6" w:rsidRDefault="001631D6">
      <w:pPr>
        <w:pStyle w:val="ListParagraph"/>
        <w:tabs>
          <w:tab w:val="left" w:pos="721"/>
        </w:tabs>
        <w:spacing w:before="157" w:line="278" w:lineRule="auto"/>
        <w:ind w:left="0" w:right="422" w:firstLine="0"/>
        <w:rPr>
          <w:sz w:val="26"/>
          <w:lang w:val="vi-VN"/>
        </w:rPr>
      </w:pPr>
    </w:p>
    <w:p w14:paraId="584A2B15" w14:textId="77777777" w:rsidR="001631D6" w:rsidRDefault="001631D6">
      <w:pPr>
        <w:pStyle w:val="ListParagraph"/>
        <w:numPr>
          <w:ilvl w:val="0"/>
          <w:numId w:val="15"/>
        </w:numPr>
        <w:tabs>
          <w:tab w:val="left" w:pos="721"/>
        </w:tabs>
        <w:spacing w:before="157" w:line="278" w:lineRule="auto"/>
        <w:ind w:left="721" w:right="422"/>
        <w:rPr>
          <w:sz w:val="26"/>
        </w:rPr>
      </w:pPr>
    </w:p>
    <w:p w14:paraId="30639720" w14:textId="77777777" w:rsidR="001631D6" w:rsidRDefault="00000000">
      <w:pPr>
        <w:pStyle w:val="ListParagraph"/>
        <w:tabs>
          <w:tab w:val="left" w:pos="449"/>
        </w:tabs>
        <w:spacing w:before="159"/>
        <w:ind w:left="2" w:firstLine="0"/>
        <w:rPr>
          <w:b/>
          <w:spacing w:val="-2"/>
          <w:sz w:val="26"/>
          <w:lang w:val="vi-VN"/>
        </w:rPr>
      </w:pPr>
      <w:bookmarkStart w:id="17" w:name="_bookmark17"/>
      <w:bookmarkEnd w:id="17"/>
      <w:r>
        <w:rPr>
          <w:b/>
          <w:sz w:val="26"/>
          <w:lang w:val="vi-VN"/>
        </w:rPr>
        <w:t xml:space="preserve">2.8. </w:t>
      </w:r>
      <w:r>
        <w:rPr>
          <w:b/>
          <w:sz w:val="26"/>
        </w:rPr>
        <w:t>Thiết</w:t>
      </w:r>
      <w:r>
        <w:rPr>
          <w:b/>
          <w:spacing w:val="-2"/>
          <w:sz w:val="26"/>
        </w:rPr>
        <w:t xml:space="preserve"> </w:t>
      </w:r>
      <w:r>
        <w:rPr>
          <w:b/>
          <w:sz w:val="26"/>
        </w:rPr>
        <w:t>kế</w:t>
      </w:r>
      <w:r>
        <w:rPr>
          <w:b/>
          <w:spacing w:val="-5"/>
          <w:sz w:val="26"/>
        </w:rPr>
        <w:t xml:space="preserve"> </w:t>
      </w:r>
      <w:r>
        <w:rPr>
          <w:b/>
          <w:sz w:val="26"/>
        </w:rPr>
        <w:t>Cơ</w:t>
      </w:r>
      <w:r>
        <w:rPr>
          <w:b/>
          <w:spacing w:val="-5"/>
          <w:sz w:val="26"/>
        </w:rPr>
        <w:t xml:space="preserve"> </w:t>
      </w:r>
      <w:r>
        <w:rPr>
          <w:b/>
          <w:sz w:val="26"/>
        </w:rPr>
        <w:t>sở</w:t>
      </w:r>
      <w:r>
        <w:rPr>
          <w:b/>
          <w:spacing w:val="-2"/>
          <w:sz w:val="26"/>
        </w:rPr>
        <w:t xml:space="preserve"> </w:t>
      </w:r>
      <w:r>
        <w:rPr>
          <w:b/>
          <w:sz w:val="26"/>
        </w:rPr>
        <w:t>dữ</w:t>
      </w:r>
      <w:r>
        <w:rPr>
          <w:b/>
          <w:spacing w:val="-2"/>
          <w:sz w:val="26"/>
        </w:rPr>
        <w:t xml:space="preserve"> </w:t>
      </w:r>
      <w:r>
        <w:rPr>
          <w:b/>
          <w:sz w:val="26"/>
        </w:rPr>
        <w:t>liệu</w:t>
      </w:r>
      <w:r>
        <w:rPr>
          <w:b/>
          <w:spacing w:val="-4"/>
          <w:sz w:val="26"/>
        </w:rPr>
        <w:t xml:space="preserve"> </w:t>
      </w:r>
      <w:r>
        <w:rPr>
          <w:b/>
          <w:sz w:val="26"/>
        </w:rPr>
        <w:t>chi</w:t>
      </w:r>
      <w:r>
        <w:rPr>
          <w:b/>
          <w:spacing w:val="-5"/>
          <w:sz w:val="26"/>
        </w:rPr>
        <w:t xml:space="preserve"> </w:t>
      </w:r>
      <w:r>
        <w:rPr>
          <w:b/>
          <w:sz w:val="26"/>
        </w:rPr>
        <w:t>tiết</w:t>
      </w:r>
      <w:r>
        <w:rPr>
          <w:b/>
          <w:spacing w:val="-5"/>
          <w:sz w:val="26"/>
        </w:rPr>
        <w:t xml:space="preserve"> </w:t>
      </w:r>
      <w:r>
        <w:rPr>
          <w:b/>
          <w:spacing w:val="-2"/>
          <w:sz w:val="26"/>
        </w:rPr>
        <w:t>(</w:t>
      </w:r>
      <w:proofErr w:type="spellStart"/>
      <w:r>
        <w:rPr>
          <w:b/>
          <w:spacing w:val="-2"/>
          <w:sz w:val="26"/>
        </w:rPr>
        <w:t>restaurant_db</w:t>
      </w:r>
      <w:proofErr w:type="spellEnd"/>
      <w:r>
        <w:rPr>
          <w:b/>
          <w:spacing w:val="-2"/>
          <w:sz w:val="26"/>
          <w:lang w:val="vi-VN"/>
        </w:rPr>
        <w:t>)</w:t>
      </w:r>
    </w:p>
    <w:p w14:paraId="77A97FF0" w14:textId="77777777" w:rsidR="001631D6" w:rsidRDefault="00000000">
      <w:pPr>
        <w:pStyle w:val="ListParagraph"/>
        <w:tabs>
          <w:tab w:val="left" w:pos="449"/>
        </w:tabs>
        <w:spacing w:before="159"/>
        <w:ind w:left="720" w:firstLine="0"/>
        <w:jc w:val="left"/>
        <w:rPr>
          <w:sz w:val="26"/>
          <w:szCs w:val="26"/>
        </w:rPr>
      </w:pPr>
      <w:r>
        <w:rPr>
          <w:sz w:val="26"/>
          <w:szCs w:val="26"/>
        </w:rPr>
        <w:t>Dựa trên sơ đồ thực thể (ERD) được mô tả chi tiết, cơ sở dữ liệu của hệ thống được chuẩn</w:t>
      </w:r>
      <w:r>
        <w:rPr>
          <w:spacing w:val="31"/>
          <w:sz w:val="26"/>
          <w:szCs w:val="26"/>
        </w:rPr>
        <w:t xml:space="preserve">  </w:t>
      </w:r>
      <w:r>
        <w:rPr>
          <w:sz w:val="26"/>
          <w:szCs w:val="26"/>
        </w:rPr>
        <w:t>hóa</w:t>
      </w:r>
      <w:r>
        <w:rPr>
          <w:spacing w:val="31"/>
          <w:sz w:val="26"/>
          <w:szCs w:val="26"/>
        </w:rPr>
        <w:t xml:space="preserve">  </w:t>
      </w:r>
      <w:r>
        <w:rPr>
          <w:sz w:val="26"/>
          <w:szCs w:val="26"/>
        </w:rPr>
        <w:t>bao</w:t>
      </w:r>
      <w:r>
        <w:rPr>
          <w:spacing w:val="32"/>
          <w:sz w:val="26"/>
          <w:szCs w:val="26"/>
        </w:rPr>
        <w:t xml:space="preserve">  </w:t>
      </w:r>
      <w:r>
        <w:rPr>
          <w:sz w:val="26"/>
          <w:szCs w:val="26"/>
        </w:rPr>
        <w:t>gồm</w:t>
      </w:r>
      <w:r>
        <w:rPr>
          <w:spacing w:val="32"/>
          <w:sz w:val="26"/>
          <w:szCs w:val="26"/>
        </w:rPr>
        <w:t xml:space="preserve">  </w:t>
      </w:r>
      <w:r>
        <w:rPr>
          <w:sz w:val="26"/>
          <w:szCs w:val="26"/>
        </w:rPr>
        <w:t>13</w:t>
      </w:r>
      <w:r>
        <w:rPr>
          <w:spacing w:val="33"/>
          <w:sz w:val="26"/>
          <w:szCs w:val="26"/>
        </w:rPr>
        <w:t xml:space="preserve">  </w:t>
      </w:r>
      <w:r>
        <w:rPr>
          <w:sz w:val="26"/>
          <w:szCs w:val="26"/>
        </w:rPr>
        <w:t>bảng</w:t>
      </w:r>
      <w:r>
        <w:rPr>
          <w:spacing w:val="32"/>
          <w:sz w:val="26"/>
          <w:szCs w:val="26"/>
        </w:rPr>
        <w:t xml:space="preserve">  </w:t>
      </w:r>
      <w:r>
        <w:rPr>
          <w:sz w:val="26"/>
          <w:szCs w:val="26"/>
        </w:rPr>
        <w:t>lưu</w:t>
      </w:r>
      <w:r>
        <w:rPr>
          <w:spacing w:val="32"/>
          <w:sz w:val="26"/>
          <w:szCs w:val="26"/>
        </w:rPr>
        <w:t xml:space="preserve">  </w:t>
      </w:r>
      <w:r>
        <w:rPr>
          <w:spacing w:val="-5"/>
          <w:sz w:val="26"/>
          <w:szCs w:val="26"/>
        </w:rPr>
        <w:t>trữ</w:t>
      </w:r>
      <w:r>
        <w:rPr>
          <w:sz w:val="26"/>
          <w:szCs w:val="26"/>
        </w:rPr>
        <w:tab/>
        <w:t>với</w:t>
      </w:r>
      <w:r>
        <w:rPr>
          <w:spacing w:val="31"/>
          <w:sz w:val="26"/>
          <w:szCs w:val="26"/>
        </w:rPr>
        <w:t xml:space="preserve">  </w:t>
      </w:r>
      <w:r>
        <w:rPr>
          <w:sz w:val="26"/>
          <w:szCs w:val="26"/>
        </w:rPr>
        <w:t>cấu</w:t>
      </w:r>
      <w:r>
        <w:rPr>
          <w:spacing w:val="32"/>
          <w:sz w:val="26"/>
          <w:szCs w:val="26"/>
        </w:rPr>
        <w:t xml:space="preserve">  </w:t>
      </w:r>
      <w:r>
        <w:rPr>
          <w:sz w:val="26"/>
          <w:szCs w:val="26"/>
        </w:rPr>
        <w:t>trúc</w:t>
      </w:r>
      <w:r>
        <w:rPr>
          <w:spacing w:val="32"/>
          <w:sz w:val="26"/>
          <w:szCs w:val="26"/>
        </w:rPr>
        <w:t xml:space="preserve">  </w:t>
      </w:r>
      <w:r>
        <w:rPr>
          <w:sz w:val="26"/>
          <w:szCs w:val="26"/>
        </w:rPr>
        <w:t>cấu</w:t>
      </w:r>
      <w:r>
        <w:rPr>
          <w:spacing w:val="32"/>
          <w:sz w:val="26"/>
          <w:szCs w:val="26"/>
        </w:rPr>
        <w:t xml:space="preserve">  </w:t>
      </w:r>
      <w:r>
        <w:rPr>
          <w:sz w:val="26"/>
          <w:szCs w:val="26"/>
        </w:rPr>
        <w:t>hình</w:t>
      </w:r>
      <w:r>
        <w:rPr>
          <w:spacing w:val="32"/>
          <w:sz w:val="26"/>
          <w:szCs w:val="26"/>
        </w:rPr>
        <w:t xml:space="preserve">  </w:t>
      </w:r>
      <w:r>
        <w:rPr>
          <w:sz w:val="26"/>
          <w:szCs w:val="26"/>
        </w:rPr>
        <w:t>như</w:t>
      </w:r>
      <w:r>
        <w:rPr>
          <w:spacing w:val="32"/>
          <w:sz w:val="26"/>
          <w:szCs w:val="26"/>
        </w:rPr>
        <w:t xml:space="preserve">  </w:t>
      </w:r>
      <w:r>
        <w:rPr>
          <w:spacing w:val="-4"/>
          <w:sz w:val="26"/>
          <w:szCs w:val="26"/>
        </w:rPr>
        <w:t>sau:</w:t>
      </w:r>
    </w:p>
    <w:p w14:paraId="3C9E07CF" w14:textId="77777777" w:rsidR="001631D6" w:rsidRDefault="00000000">
      <w:pPr>
        <w:ind w:left="361"/>
        <w:rPr>
          <w:sz w:val="20"/>
        </w:rPr>
      </w:pPr>
      <w:r>
        <w:rPr>
          <w:noProof/>
          <w:sz w:val="20"/>
        </w:rPr>
        <w:drawing>
          <wp:inline distT="0" distB="0" distL="0" distR="0" wp14:anchorId="2F7E0F44" wp14:editId="121C5E00">
            <wp:extent cx="5784215" cy="3066415"/>
            <wp:effectExtent l="0" t="0" r="0" b="0"/>
            <wp:docPr id="580" name="Image 580"/>
            <wp:cNvGraphicFramePr/>
            <a:graphic xmlns:a="http://schemas.openxmlformats.org/drawingml/2006/main">
              <a:graphicData uri="http://schemas.openxmlformats.org/drawingml/2006/picture">
                <pic:pic xmlns:pic="http://schemas.openxmlformats.org/drawingml/2006/picture">
                  <pic:nvPicPr>
                    <pic:cNvPr id="580" name="Image 580"/>
                    <pic:cNvPicPr/>
                  </pic:nvPicPr>
                  <pic:blipFill>
                    <a:blip r:embed="rId12" cstate="print"/>
                    <a:stretch>
                      <a:fillRect/>
                    </a:stretch>
                  </pic:blipFill>
                  <pic:spPr>
                    <a:xfrm>
                      <a:off x="0" y="0"/>
                      <a:ext cx="5784302" cy="3066573"/>
                    </a:xfrm>
                    <a:prstGeom prst="rect">
                      <a:avLst/>
                    </a:prstGeom>
                  </pic:spPr>
                </pic:pic>
              </a:graphicData>
            </a:graphic>
          </wp:inline>
        </w:drawing>
      </w:r>
    </w:p>
    <w:p w14:paraId="159E6027" w14:textId="77777777" w:rsidR="001631D6" w:rsidRDefault="00000000">
      <w:pPr>
        <w:pStyle w:val="BodyText"/>
        <w:spacing w:before="217"/>
        <w:ind w:left="558" w:right="980"/>
        <w:jc w:val="center"/>
      </w:pPr>
      <w:bookmarkStart w:id="18" w:name="_bookmark18"/>
      <w:bookmarkEnd w:id="18"/>
      <w:r>
        <w:t>Hình</w:t>
      </w:r>
      <w:r>
        <w:rPr>
          <w:spacing w:val="-4"/>
        </w:rPr>
        <w:t xml:space="preserve"> </w:t>
      </w:r>
      <w:r>
        <w:t>1.</w:t>
      </w:r>
      <w:r>
        <w:rPr>
          <w:spacing w:val="-4"/>
        </w:rPr>
        <w:t xml:space="preserve"> </w:t>
      </w:r>
      <w:r>
        <w:t>Sơ</w:t>
      </w:r>
      <w:r>
        <w:rPr>
          <w:spacing w:val="-4"/>
        </w:rPr>
        <w:t xml:space="preserve"> </w:t>
      </w:r>
      <w:r>
        <w:t>đồ</w:t>
      </w:r>
      <w:r>
        <w:rPr>
          <w:spacing w:val="-3"/>
        </w:rPr>
        <w:t xml:space="preserve"> </w:t>
      </w:r>
      <w:r>
        <w:t>thực</w:t>
      </w:r>
      <w:r>
        <w:rPr>
          <w:spacing w:val="-4"/>
        </w:rPr>
        <w:t xml:space="preserve"> </w:t>
      </w:r>
      <w:r>
        <w:t>thể</w:t>
      </w:r>
      <w:r>
        <w:rPr>
          <w:spacing w:val="-1"/>
        </w:rPr>
        <w:t xml:space="preserve"> </w:t>
      </w:r>
      <w:r>
        <w:rPr>
          <w:spacing w:val="-5"/>
        </w:rPr>
        <w:t>ERD</w:t>
      </w:r>
    </w:p>
    <w:p w14:paraId="77DB645F" w14:textId="77777777" w:rsidR="001631D6" w:rsidRDefault="00000000">
      <w:pPr>
        <w:pStyle w:val="ListParagraph"/>
        <w:tabs>
          <w:tab w:val="left" w:pos="649"/>
        </w:tabs>
        <w:spacing w:before="207"/>
        <w:ind w:left="2" w:firstLine="0"/>
        <w:jc w:val="left"/>
        <w:rPr>
          <w:sz w:val="26"/>
        </w:rPr>
      </w:pPr>
      <w:bookmarkStart w:id="19" w:name="_bookmark19"/>
      <w:bookmarkEnd w:id="19"/>
      <w:r>
        <w:rPr>
          <w:sz w:val="26"/>
          <w:lang w:val="vi-VN"/>
        </w:rPr>
        <w:t xml:space="preserve">2.8.1.fq </w:t>
      </w:r>
      <w:r>
        <w:rPr>
          <w:sz w:val="26"/>
        </w:rPr>
        <w:t>Nhóm</w:t>
      </w:r>
      <w:r>
        <w:rPr>
          <w:spacing w:val="-5"/>
          <w:sz w:val="26"/>
        </w:rPr>
        <w:t xml:space="preserve"> </w:t>
      </w:r>
      <w:r>
        <w:rPr>
          <w:sz w:val="26"/>
        </w:rPr>
        <w:t>bảng</w:t>
      </w:r>
      <w:r>
        <w:rPr>
          <w:spacing w:val="-2"/>
          <w:sz w:val="26"/>
        </w:rPr>
        <w:t xml:space="preserve"> </w:t>
      </w:r>
      <w:r>
        <w:rPr>
          <w:sz w:val="26"/>
        </w:rPr>
        <w:t>cốt</w:t>
      </w:r>
      <w:r>
        <w:rPr>
          <w:spacing w:val="-4"/>
          <w:sz w:val="26"/>
        </w:rPr>
        <w:t xml:space="preserve"> </w:t>
      </w:r>
      <w:r>
        <w:rPr>
          <w:sz w:val="26"/>
        </w:rPr>
        <w:t>lõi</w:t>
      </w:r>
      <w:r>
        <w:rPr>
          <w:spacing w:val="-5"/>
          <w:sz w:val="26"/>
        </w:rPr>
        <w:t xml:space="preserve"> </w:t>
      </w:r>
      <w:r>
        <w:rPr>
          <w:sz w:val="26"/>
        </w:rPr>
        <w:t>quản</w:t>
      </w:r>
      <w:r>
        <w:rPr>
          <w:spacing w:val="-4"/>
          <w:sz w:val="26"/>
        </w:rPr>
        <w:t xml:space="preserve"> </w:t>
      </w:r>
      <w:r>
        <w:rPr>
          <w:sz w:val="26"/>
        </w:rPr>
        <w:t>lý</w:t>
      </w:r>
      <w:r>
        <w:rPr>
          <w:spacing w:val="-2"/>
          <w:sz w:val="26"/>
        </w:rPr>
        <w:t xml:space="preserve"> </w:t>
      </w:r>
      <w:r>
        <w:rPr>
          <w:sz w:val="26"/>
        </w:rPr>
        <w:t>thực</w:t>
      </w:r>
      <w:r>
        <w:rPr>
          <w:spacing w:val="-4"/>
          <w:sz w:val="26"/>
        </w:rPr>
        <w:t xml:space="preserve"> </w:t>
      </w:r>
      <w:r>
        <w:rPr>
          <w:sz w:val="26"/>
        </w:rPr>
        <w:t>thể</w:t>
      </w:r>
      <w:r>
        <w:rPr>
          <w:spacing w:val="-3"/>
          <w:sz w:val="26"/>
        </w:rPr>
        <w:t xml:space="preserve"> </w:t>
      </w:r>
      <w:r>
        <w:rPr>
          <w:sz w:val="26"/>
        </w:rPr>
        <w:t>hệ</w:t>
      </w:r>
      <w:r>
        <w:rPr>
          <w:spacing w:val="-4"/>
          <w:sz w:val="26"/>
        </w:rPr>
        <w:t xml:space="preserve"> </w:t>
      </w:r>
      <w:r>
        <w:rPr>
          <w:spacing w:val="-2"/>
          <w:sz w:val="26"/>
        </w:rPr>
        <w:t>thống</w:t>
      </w:r>
    </w:p>
    <w:p w14:paraId="36A69729" w14:textId="77777777" w:rsidR="001631D6" w:rsidRDefault="00000000">
      <w:pPr>
        <w:pStyle w:val="ListParagraph"/>
        <w:numPr>
          <w:ilvl w:val="3"/>
          <w:numId w:val="13"/>
        </w:numPr>
        <w:tabs>
          <w:tab w:val="left" w:pos="721"/>
        </w:tabs>
        <w:spacing w:before="206" w:line="278" w:lineRule="auto"/>
        <w:ind w:left="721" w:right="422"/>
        <w:jc w:val="left"/>
        <w:rPr>
          <w:sz w:val="26"/>
        </w:rPr>
      </w:pPr>
      <w:r>
        <w:rPr>
          <w:b/>
          <w:sz w:val="26"/>
        </w:rPr>
        <w:t xml:space="preserve">Bảng </w:t>
      </w:r>
      <w:proofErr w:type="spellStart"/>
      <w:r>
        <w:rPr>
          <w:b/>
          <w:sz w:val="26"/>
        </w:rPr>
        <w:t>Users</w:t>
      </w:r>
      <w:proofErr w:type="spellEnd"/>
      <w:r>
        <w:rPr>
          <w:b/>
          <w:sz w:val="26"/>
        </w:rPr>
        <w:t xml:space="preserve"> (Quản lý người dùng): </w:t>
      </w:r>
      <w:r>
        <w:rPr>
          <w:sz w:val="26"/>
        </w:rPr>
        <w:t>Lưu trữ thông tin định danh toàn bộ các tài khoản tương tác với hệ thống.</w:t>
      </w:r>
    </w:p>
    <w:p w14:paraId="3001C31B" w14:textId="77777777" w:rsidR="001631D6" w:rsidRDefault="001631D6">
      <w:pPr>
        <w:pStyle w:val="BodyText"/>
        <w:spacing w:before="9"/>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74"/>
        <w:gridCol w:w="3907"/>
        <w:gridCol w:w="3012"/>
      </w:tblGrid>
      <w:tr w:rsidR="001631D6" w14:paraId="7433A3E4" w14:textId="77777777">
        <w:trPr>
          <w:trHeight w:val="299"/>
        </w:trPr>
        <w:tc>
          <w:tcPr>
            <w:tcW w:w="1474" w:type="dxa"/>
            <w:shd w:val="clear" w:color="auto" w:fill="C00000"/>
          </w:tcPr>
          <w:p w14:paraId="4EA6BA06" w14:textId="77777777" w:rsidR="001631D6" w:rsidRDefault="00000000">
            <w:pPr>
              <w:pStyle w:val="TableParagraph"/>
              <w:spacing w:before="2" w:line="278" w:lineRule="exact"/>
              <w:ind w:left="9"/>
              <w:jc w:val="center"/>
              <w:rPr>
                <w:b/>
                <w:sz w:val="26"/>
              </w:rPr>
            </w:pPr>
            <w:r>
              <w:rPr>
                <w:b/>
                <w:color w:val="FFFFFF"/>
                <w:spacing w:val="-5"/>
                <w:sz w:val="26"/>
              </w:rPr>
              <w:t>Cột</w:t>
            </w:r>
          </w:p>
        </w:tc>
        <w:tc>
          <w:tcPr>
            <w:tcW w:w="3907" w:type="dxa"/>
            <w:shd w:val="clear" w:color="auto" w:fill="C00000"/>
          </w:tcPr>
          <w:p w14:paraId="6D3B6280" w14:textId="77777777" w:rsidR="001631D6" w:rsidRDefault="00000000">
            <w:pPr>
              <w:pStyle w:val="TableParagraph"/>
              <w:spacing w:before="2" w:line="278" w:lineRule="exact"/>
              <w:ind w:left="1267"/>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3012" w:type="dxa"/>
            <w:shd w:val="clear" w:color="auto" w:fill="C00000"/>
          </w:tcPr>
          <w:p w14:paraId="1A3EBF0A" w14:textId="77777777" w:rsidR="001631D6" w:rsidRDefault="00000000">
            <w:pPr>
              <w:pStyle w:val="TableParagraph"/>
              <w:spacing w:before="2" w:line="278" w:lineRule="exact"/>
              <w:ind w:left="2"/>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51819F2E" w14:textId="77777777">
        <w:trPr>
          <w:trHeight w:val="597"/>
        </w:trPr>
        <w:tc>
          <w:tcPr>
            <w:tcW w:w="1474" w:type="dxa"/>
          </w:tcPr>
          <w:p w14:paraId="7C236A0B" w14:textId="77777777" w:rsidR="001631D6" w:rsidRDefault="00000000">
            <w:pPr>
              <w:pStyle w:val="TableParagraph"/>
              <w:spacing w:before="2"/>
              <w:rPr>
                <w:b/>
                <w:sz w:val="26"/>
              </w:rPr>
            </w:pPr>
            <w:proofErr w:type="spellStart"/>
            <w:r>
              <w:rPr>
                <w:b/>
                <w:spacing w:val="-5"/>
                <w:sz w:val="26"/>
              </w:rPr>
              <w:t>id</w:t>
            </w:r>
            <w:proofErr w:type="spellEnd"/>
          </w:p>
        </w:tc>
        <w:tc>
          <w:tcPr>
            <w:tcW w:w="3907" w:type="dxa"/>
          </w:tcPr>
          <w:p w14:paraId="75A830E3" w14:textId="77777777" w:rsidR="001631D6" w:rsidRDefault="00000000">
            <w:pPr>
              <w:pStyle w:val="TableParagraph"/>
              <w:spacing w:line="298" w:lineRule="exact"/>
              <w:ind w:left="108" w:right="1059"/>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3012" w:type="dxa"/>
          </w:tcPr>
          <w:p w14:paraId="50686F46" w14:textId="77777777" w:rsidR="001631D6" w:rsidRDefault="00000000">
            <w:pPr>
              <w:pStyle w:val="TableParagraph"/>
              <w:spacing w:line="298" w:lineRule="exact"/>
              <w:ind w:left="106" w:right="96"/>
              <w:rPr>
                <w:sz w:val="26"/>
              </w:rPr>
            </w:pPr>
            <w:r>
              <w:rPr>
                <w:sz w:val="26"/>
              </w:rPr>
              <w:t>Khóa chính, mã định danh tài khoản tự động tăng.</w:t>
            </w:r>
          </w:p>
        </w:tc>
      </w:tr>
      <w:tr w:rsidR="001631D6" w14:paraId="64D8714A" w14:textId="77777777">
        <w:trPr>
          <w:trHeight w:val="599"/>
        </w:trPr>
        <w:tc>
          <w:tcPr>
            <w:tcW w:w="1474" w:type="dxa"/>
            <w:shd w:val="clear" w:color="auto" w:fill="FDDAD3"/>
          </w:tcPr>
          <w:p w14:paraId="74C47DE0" w14:textId="77777777" w:rsidR="001631D6" w:rsidRDefault="00000000">
            <w:pPr>
              <w:pStyle w:val="TableParagraph"/>
              <w:spacing w:before="2"/>
              <w:rPr>
                <w:b/>
                <w:sz w:val="26"/>
              </w:rPr>
            </w:pPr>
            <w:proofErr w:type="spellStart"/>
            <w:r>
              <w:rPr>
                <w:b/>
                <w:spacing w:val="-2"/>
                <w:sz w:val="26"/>
              </w:rPr>
              <w:t>full_name</w:t>
            </w:r>
            <w:proofErr w:type="spellEnd"/>
          </w:p>
        </w:tc>
        <w:tc>
          <w:tcPr>
            <w:tcW w:w="3907" w:type="dxa"/>
            <w:shd w:val="clear" w:color="auto" w:fill="FDDAD3"/>
          </w:tcPr>
          <w:p w14:paraId="311DF63C" w14:textId="77777777" w:rsidR="001631D6" w:rsidRDefault="00000000">
            <w:pPr>
              <w:pStyle w:val="TableParagraph"/>
              <w:spacing w:before="2"/>
              <w:ind w:left="108"/>
              <w:rPr>
                <w:sz w:val="26"/>
              </w:rPr>
            </w:pPr>
            <w:r>
              <w:rPr>
                <w:sz w:val="26"/>
              </w:rPr>
              <w:t>VARCHAR</w:t>
            </w:r>
            <w:r>
              <w:rPr>
                <w:spacing w:val="-12"/>
                <w:sz w:val="26"/>
              </w:rPr>
              <w:t xml:space="preserve"> </w:t>
            </w:r>
            <w:r>
              <w:rPr>
                <w:spacing w:val="-4"/>
                <w:sz w:val="26"/>
              </w:rPr>
              <w:t>(255)</w:t>
            </w:r>
          </w:p>
        </w:tc>
        <w:tc>
          <w:tcPr>
            <w:tcW w:w="3012" w:type="dxa"/>
            <w:shd w:val="clear" w:color="auto" w:fill="FDDAD3"/>
          </w:tcPr>
          <w:p w14:paraId="657C1903" w14:textId="77777777" w:rsidR="001631D6" w:rsidRDefault="00000000">
            <w:pPr>
              <w:pStyle w:val="TableParagraph"/>
              <w:spacing w:line="300" w:lineRule="atLeast"/>
              <w:ind w:left="106" w:right="96"/>
              <w:rPr>
                <w:sz w:val="26"/>
              </w:rPr>
            </w:pPr>
            <w:r>
              <w:rPr>
                <w:sz w:val="26"/>
              </w:rPr>
              <w:t>Họ</w:t>
            </w:r>
            <w:r>
              <w:rPr>
                <w:spacing w:val="-17"/>
                <w:sz w:val="26"/>
              </w:rPr>
              <w:t xml:space="preserve"> </w:t>
            </w:r>
            <w:r>
              <w:rPr>
                <w:sz w:val="26"/>
              </w:rPr>
              <w:t>và</w:t>
            </w:r>
            <w:r>
              <w:rPr>
                <w:spacing w:val="-16"/>
                <w:sz w:val="26"/>
              </w:rPr>
              <w:t xml:space="preserve"> </w:t>
            </w:r>
            <w:r>
              <w:rPr>
                <w:sz w:val="26"/>
              </w:rPr>
              <w:t>tên</w:t>
            </w:r>
            <w:r>
              <w:rPr>
                <w:spacing w:val="-16"/>
                <w:sz w:val="26"/>
              </w:rPr>
              <w:t xml:space="preserve"> </w:t>
            </w:r>
            <w:r>
              <w:rPr>
                <w:sz w:val="26"/>
              </w:rPr>
              <w:t>đầy</w:t>
            </w:r>
            <w:r>
              <w:rPr>
                <w:spacing w:val="-16"/>
                <w:sz w:val="26"/>
              </w:rPr>
              <w:t xml:space="preserve"> </w:t>
            </w:r>
            <w:r>
              <w:rPr>
                <w:sz w:val="26"/>
              </w:rPr>
              <w:t>đủ</w:t>
            </w:r>
            <w:r>
              <w:rPr>
                <w:spacing w:val="-17"/>
                <w:sz w:val="26"/>
              </w:rPr>
              <w:t xml:space="preserve"> </w:t>
            </w:r>
            <w:r>
              <w:rPr>
                <w:sz w:val="26"/>
              </w:rPr>
              <w:t>của</w:t>
            </w:r>
            <w:r>
              <w:rPr>
                <w:spacing w:val="-16"/>
                <w:sz w:val="26"/>
              </w:rPr>
              <w:t xml:space="preserve"> </w:t>
            </w:r>
            <w:r>
              <w:rPr>
                <w:sz w:val="26"/>
              </w:rPr>
              <w:t xml:space="preserve">người </w:t>
            </w:r>
            <w:r>
              <w:rPr>
                <w:spacing w:val="-2"/>
                <w:sz w:val="26"/>
              </w:rPr>
              <w:t>dùng.</w:t>
            </w:r>
          </w:p>
        </w:tc>
      </w:tr>
      <w:tr w:rsidR="001631D6" w14:paraId="1940FA2A" w14:textId="77777777">
        <w:trPr>
          <w:trHeight w:val="895"/>
        </w:trPr>
        <w:tc>
          <w:tcPr>
            <w:tcW w:w="1474" w:type="dxa"/>
          </w:tcPr>
          <w:p w14:paraId="5E7EFE9F" w14:textId="77777777" w:rsidR="001631D6" w:rsidRDefault="00000000">
            <w:pPr>
              <w:pStyle w:val="TableParagraph"/>
              <w:spacing w:line="298" w:lineRule="exact"/>
              <w:rPr>
                <w:b/>
                <w:sz w:val="26"/>
              </w:rPr>
            </w:pPr>
            <w:proofErr w:type="spellStart"/>
            <w:r>
              <w:rPr>
                <w:b/>
                <w:spacing w:val="-2"/>
                <w:sz w:val="26"/>
              </w:rPr>
              <w:t>email</w:t>
            </w:r>
            <w:proofErr w:type="spellEnd"/>
          </w:p>
        </w:tc>
        <w:tc>
          <w:tcPr>
            <w:tcW w:w="3907" w:type="dxa"/>
          </w:tcPr>
          <w:p w14:paraId="48FAF254" w14:textId="77777777" w:rsidR="001631D6" w:rsidRDefault="00000000">
            <w:pPr>
              <w:pStyle w:val="TableParagraph"/>
              <w:spacing w:line="298" w:lineRule="exact"/>
              <w:ind w:left="108"/>
              <w:rPr>
                <w:sz w:val="26"/>
              </w:rPr>
            </w:pPr>
            <w:r>
              <w:rPr>
                <w:sz w:val="26"/>
              </w:rPr>
              <w:t>VARCHAR</w:t>
            </w:r>
            <w:r>
              <w:rPr>
                <w:spacing w:val="-9"/>
                <w:sz w:val="26"/>
              </w:rPr>
              <w:t xml:space="preserve"> </w:t>
            </w:r>
            <w:r>
              <w:rPr>
                <w:sz w:val="26"/>
              </w:rPr>
              <w:t>(255)</w:t>
            </w:r>
            <w:r>
              <w:rPr>
                <w:spacing w:val="-8"/>
                <w:sz w:val="26"/>
              </w:rPr>
              <w:t xml:space="preserve"> </w:t>
            </w:r>
            <w:r>
              <w:rPr>
                <w:spacing w:val="-2"/>
                <w:sz w:val="26"/>
              </w:rPr>
              <w:t>UNIQUE</w:t>
            </w:r>
          </w:p>
        </w:tc>
        <w:tc>
          <w:tcPr>
            <w:tcW w:w="3012" w:type="dxa"/>
          </w:tcPr>
          <w:p w14:paraId="5E2F4ED0" w14:textId="77777777" w:rsidR="001631D6" w:rsidRDefault="00000000">
            <w:pPr>
              <w:pStyle w:val="TableParagraph"/>
              <w:spacing w:line="298" w:lineRule="exact"/>
              <w:ind w:left="106"/>
              <w:rPr>
                <w:sz w:val="26"/>
              </w:rPr>
            </w:pPr>
            <w:r>
              <w:rPr>
                <w:spacing w:val="-2"/>
                <w:sz w:val="26"/>
              </w:rPr>
              <w:t>Địa</w:t>
            </w:r>
            <w:r>
              <w:rPr>
                <w:spacing w:val="-13"/>
                <w:sz w:val="26"/>
              </w:rPr>
              <w:t xml:space="preserve"> </w:t>
            </w:r>
            <w:r>
              <w:rPr>
                <w:spacing w:val="-2"/>
                <w:sz w:val="26"/>
              </w:rPr>
              <w:t>chỉ</w:t>
            </w:r>
            <w:r>
              <w:rPr>
                <w:spacing w:val="-12"/>
                <w:sz w:val="26"/>
              </w:rPr>
              <w:t xml:space="preserve"> </w:t>
            </w:r>
            <w:proofErr w:type="spellStart"/>
            <w:r>
              <w:rPr>
                <w:spacing w:val="-2"/>
                <w:sz w:val="26"/>
              </w:rPr>
              <w:t>email</w:t>
            </w:r>
            <w:proofErr w:type="spellEnd"/>
            <w:r>
              <w:rPr>
                <w:spacing w:val="-10"/>
                <w:sz w:val="26"/>
              </w:rPr>
              <w:t xml:space="preserve"> </w:t>
            </w:r>
            <w:r>
              <w:rPr>
                <w:spacing w:val="-2"/>
                <w:sz w:val="26"/>
              </w:rPr>
              <w:t>dùng</w:t>
            </w:r>
            <w:r>
              <w:rPr>
                <w:spacing w:val="-10"/>
                <w:sz w:val="26"/>
              </w:rPr>
              <w:t xml:space="preserve"> </w:t>
            </w:r>
            <w:r>
              <w:rPr>
                <w:spacing w:val="-2"/>
                <w:sz w:val="26"/>
              </w:rPr>
              <w:t>để</w:t>
            </w:r>
            <w:r>
              <w:rPr>
                <w:spacing w:val="-12"/>
                <w:sz w:val="26"/>
              </w:rPr>
              <w:t xml:space="preserve"> </w:t>
            </w:r>
            <w:r>
              <w:rPr>
                <w:spacing w:val="-4"/>
                <w:sz w:val="26"/>
              </w:rPr>
              <w:t>đăng</w:t>
            </w:r>
          </w:p>
          <w:p w14:paraId="57EF7AA5" w14:textId="77777777" w:rsidR="001631D6" w:rsidRDefault="00000000">
            <w:pPr>
              <w:pStyle w:val="TableParagraph"/>
              <w:spacing w:line="298" w:lineRule="exact"/>
              <w:ind w:left="106" w:right="96"/>
              <w:rPr>
                <w:sz w:val="26"/>
              </w:rPr>
            </w:pPr>
            <w:r>
              <w:rPr>
                <w:sz w:val="26"/>
              </w:rPr>
              <w:t>nhập</w:t>
            </w:r>
            <w:r>
              <w:rPr>
                <w:spacing w:val="35"/>
                <w:sz w:val="26"/>
              </w:rPr>
              <w:t xml:space="preserve"> </w:t>
            </w:r>
            <w:r>
              <w:rPr>
                <w:sz w:val="26"/>
              </w:rPr>
              <w:t>hoặc</w:t>
            </w:r>
            <w:r>
              <w:rPr>
                <w:spacing w:val="37"/>
                <w:sz w:val="26"/>
              </w:rPr>
              <w:t xml:space="preserve"> </w:t>
            </w:r>
            <w:r>
              <w:rPr>
                <w:sz w:val="26"/>
              </w:rPr>
              <w:t>khôi</w:t>
            </w:r>
            <w:r>
              <w:rPr>
                <w:spacing w:val="35"/>
                <w:sz w:val="26"/>
              </w:rPr>
              <w:t xml:space="preserve"> </w:t>
            </w:r>
            <w:r>
              <w:rPr>
                <w:sz w:val="26"/>
              </w:rPr>
              <w:t>phục</w:t>
            </w:r>
            <w:r>
              <w:rPr>
                <w:spacing w:val="37"/>
                <w:sz w:val="26"/>
              </w:rPr>
              <w:t xml:space="preserve"> </w:t>
            </w:r>
            <w:r>
              <w:rPr>
                <w:sz w:val="26"/>
              </w:rPr>
              <w:t xml:space="preserve">mật </w:t>
            </w:r>
            <w:r>
              <w:rPr>
                <w:spacing w:val="-2"/>
                <w:sz w:val="26"/>
              </w:rPr>
              <w:t>khẩu.</w:t>
            </w:r>
          </w:p>
        </w:tc>
      </w:tr>
      <w:tr w:rsidR="001631D6" w14:paraId="42AB1337" w14:textId="77777777">
        <w:trPr>
          <w:trHeight w:val="299"/>
        </w:trPr>
        <w:tc>
          <w:tcPr>
            <w:tcW w:w="1474" w:type="dxa"/>
            <w:shd w:val="clear" w:color="auto" w:fill="FDDAD3"/>
          </w:tcPr>
          <w:p w14:paraId="6CC9D826" w14:textId="77777777" w:rsidR="001631D6" w:rsidRDefault="00000000">
            <w:pPr>
              <w:pStyle w:val="TableParagraph"/>
              <w:spacing w:before="2" w:line="278" w:lineRule="exact"/>
              <w:rPr>
                <w:b/>
                <w:sz w:val="26"/>
              </w:rPr>
            </w:pPr>
            <w:proofErr w:type="spellStart"/>
            <w:r>
              <w:rPr>
                <w:b/>
                <w:spacing w:val="-2"/>
                <w:sz w:val="26"/>
              </w:rPr>
              <w:t>phone</w:t>
            </w:r>
            <w:proofErr w:type="spellEnd"/>
          </w:p>
        </w:tc>
        <w:tc>
          <w:tcPr>
            <w:tcW w:w="3907" w:type="dxa"/>
            <w:shd w:val="clear" w:color="auto" w:fill="FDDAD3"/>
          </w:tcPr>
          <w:p w14:paraId="1676212B" w14:textId="77777777" w:rsidR="001631D6" w:rsidRDefault="00000000">
            <w:pPr>
              <w:pStyle w:val="TableParagraph"/>
              <w:spacing w:before="2" w:line="278" w:lineRule="exact"/>
              <w:ind w:left="108"/>
              <w:rPr>
                <w:sz w:val="26"/>
              </w:rPr>
            </w:pPr>
            <w:r>
              <w:rPr>
                <w:sz w:val="26"/>
              </w:rPr>
              <w:t>VARCHAR</w:t>
            </w:r>
            <w:r>
              <w:rPr>
                <w:spacing w:val="-12"/>
                <w:sz w:val="26"/>
              </w:rPr>
              <w:t xml:space="preserve"> </w:t>
            </w:r>
            <w:r>
              <w:rPr>
                <w:spacing w:val="-4"/>
                <w:sz w:val="26"/>
              </w:rPr>
              <w:t>(20)</w:t>
            </w:r>
          </w:p>
        </w:tc>
        <w:tc>
          <w:tcPr>
            <w:tcW w:w="3012" w:type="dxa"/>
            <w:shd w:val="clear" w:color="auto" w:fill="FDDAD3"/>
          </w:tcPr>
          <w:p w14:paraId="4CE32FBC" w14:textId="77777777" w:rsidR="001631D6" w:rsidRDefault="00000000">
            <w:pPr>
              <w:pStyle w:val="TableParagraph"/>
              <w:spacing w:before="2" w:line="278" w:lineRule="exact"/>
              <w:ind w:left="106"/>
              <w:rPr>
                <w:sz w:val="26"/>
              </w:rPr>
            </w:pPr>
            <w:r>
              <w:rPr>
                <w:sz w:val="26"/>
              </w:rPr>
              <w:t>Số</w:t>
            </w:r>
            <w:r>
              <w:rPr>
                <w:spacing w:val="-6"/>
                <w:sz w:val="26"/>
              </w:rPr>
              <w:t xml:space="preserve"> </w:t>
            </w:r>
            <w:r>
              <w:rPr>
                <w:sz w:val="26"/>
              </w:rPr>
              <w:t>điện</w:t>
            </w:r>
            <w:r>
              <w:rPr>
                <w:spacing w:val="-5"/>
                <w:sz w:val="26"/>
              </w:rPr>
              <w:t xml:space="preserve"> </w:t>
            </w:r>
            <w:r>
              <w:rPr>
                <w:sz w:val="26"/>
              </w:rPr>
              <w:t>thoại</w:t>
            </w:r>
            <w:r>
              <w:rPr>
                <w:spacing w:val="-5"/>
                <w:sz w:val="26"/>
              </w:rPr>
              <w:t xml:space="preserve"> </w:t>
            </w:r>
            <w:r>
              <w:rPr>
                <w:sz w:val="26"/>
              </w:rPr>
              <w:t>liên</w:t>
            </w:r>
            <w:r>
              <w:rPr>
                <w:spacing w:val="-3"/>
                <w:sz w:val="26"/>
              </w:rPr>
              <w:t xml:space="preserve"> </w:t>
            </w:r>
            <w:r>
              <w:rPr>
                <w:spacing w:val="-5"/>
                <w:sz w:val="26"/>
              </w:rPr>
              <w:t>hệ.</w:t>
            </w:r>
          </w:p>
        </w:tc>
      </w:tr>
      <w:tr w:rsidR="001631D6" w14:paraId="575E731F" w14:textId="77777777">
        <w:trPr>
          <w:trHeight w:val="597"/>
        </w:trPr>
        <w:tc>
          <w:tcPr>
            <w:tcW w:w="1474" w:type="dxa"/>
          </w:tcPr>
          <w:p w14:paraId="380D0F9B" w14:textId="77777777" w:rsidR="001631D6" w:rsidRDefault="00000000">
            <w:pPr>
              <w:pStyle w:val="TableParagraph"/>
              <w:spacing w:before="2"/>
              <w:rPr>
                <w:b/>
                <w:sz w:val="26"/>
              </w:rPr>
            </w:pPr>
            <w:proofErr w:type="spellStart"/>
            <w:r>
              <w:rPr>
                <w:b/>
                <w:spacing w:val="-2"/>
                <w:sz w:val="26"/>
              </w:rPr>
              <w:t>username</w:t>
            </w:r>
            <w:proofErr w:type="spellEnd"/>
          </w:p>
        </w:tc>
        <w:tc>
          <w:tcPr>
            <w:tcW w:w="3907" w:type="dxa"/>
          </w:tcPr>
          <w:p w14:paraId="681C72FD" w14:textId="77777777" w:rsidR="001631D6" w:rsidRDefault="00000000">
            <w:pPr>
              <w:pStyle w:val="TableParagraph"/>
              <w:spacing w:before="2"/>
              <w:ind w:left="108"/>
              <w:rPr>
                <w:sz w:val="26"/>
              </w:rPr>
            </w:pPr>
            <w:r>
              <w:rPr>
                <w:sz w:val="26"/>
              </w:rPr>
              <w:t>VARCHAR</w:t>
            </w:r>
            <w:r>
              <w:rPr>
                <w:spacing w:val="-9"/>
                <w:sz w:val="26"/>
              </w:rPr>
              <w:t xml:space="preserve"> </w:t>
            </w:r>
            <w:r>
              <w:rPr>
                <w:sz w:val="26"/>
              </w:rPr>
              <w:t>(100)</w:t>
            </w:r>
            <w:r>
              <w:rPr>
                <w:spacing w:val="-8"/>
                <w:sz w:val="26"/>
              </w:rPr>
              <w:t xml:space="preserve"> </w:t>
            </w:r>
            <w:r>
              <w:rPr>
                <w:spacing w:val="-2"/>
                <w:sz w:val="26"/>
              </w:rPr>
              <w:t>UNIQUE</w:t>
            </w:r>
          </w:p>
        </w:tc>
        <w:tc>
          <w:tcPr>
            <w:tcW w:w="3012" w:type="dxa"/>
          </w:tcPr>
          <w:p w14:paraId="26745144" w14:textId="77777777" w:rsidR="001631D6" w:rsidRDefault="00000000">
            <w:pPr>
              <w:pStyle w:val="TableParagraph"/>
              <w:spacing w:line="298" w:lineRule="exact"/>
              <w:ind w:left="106" w:right="96"/>
              <w:rPr>
                <w:sz w:val="26"/>
              </w:rPr>
            </w:pPr>
            <w:r>
              <w:rPr>
                <w:sz w:val="26"/>
              </w:rPr>
              <w:t>Tên</w:t>
            </w:r>
            <w:r>
              <w:rPr>
                <w:spacing w:val="40"/>
                <w:sz w:val="26"/>
              </w:rPr>
              <w:t xml:space="preserve"> </w:t>
            </w:r>
            <w:r>
              <w:rPr>
                <w:sz w:val="26"/>
              </w:rPr>
              <w:t>đăng</w:t>
            </w:r>
            <w:r>
              <w:rPr>
                <w:spacing w:val="40"/>
                <w:sz w:val="26"/>
              </w:rPr>
              <w:t xml:space="preserve"> </w:t>
            </w:r>
            <w:r>
              <w:rPr>
                <w:sz w:val="26"/>
              </w:rPr>
              <w:t>nhập</w:t>
            </w:r>
            <w:r>
              <w:rPr>
                <w:spacing w:val="40"/>
                <w:sz w:val="26"/>
              </w:rPr>
              <w:t xml:space="preserve"> </w:t>
            </w:r>
            <w:r>
              <w:rPr>
                <w:sz w:val="26"/>
              </w:rPr>
              <w:t>duy</w:t>
            </w:r>
            <w:r>
              <w:rPr>
                <w:spacing w:val="40"/>
                <w:sz w:val="26"/>
              </w:rPr>
              <w:t xml:space="preserve"> </w:t>
            </w:r>
            <w:r>
              <w:rPr>
                <w:sz w:val="26"/>
              </w:rPr>
              <w:t>nhất trên hệ thống.</w:t>
            </w:r>
          </w:p>
        </w:tc>
      </w:tr>
      <w:tr w:rsidR="001631D6" w14:paraId="2E5B3169" w14:textId="77777777">
        <w:trPr>
          <w:trHeight w:val="599"/>
        </w:trPr>
        <w:tc>
          <w:tcPr>
            <w:tcW w:w="1474" w:type="dxa"/>
            <w:shd w:val="clear" w:color="auto" w:fill="FDDAD3"/>
          </w:tcPr>
          <w:p w14:paraId="5D7348CC" w14:textId="77777777" w:rsidR="001631D6" w:rsidRDefault="00000000">
            <w:pPr>
              <w:pStyle w:val="TableParagraph"/>
              <w:spacing w:before="2"/>
              <w:rPr>
                <w:b/>
                <w:sz w:val="26"/>
              </w:rPr>
            </w:pPr>
            <w:proofErr w:type="spellStart"/>
            <w:r>
              <w:rPr>
                <w:b/>
                <w:spacing w:val="-2"/>
                <w:sz w:val="26"/>
              </w:rPr>
              <w:t>password</w:t>
            </w:r>
            <w:proofErr w:type="spellEnd"/>
          </w:p>
        </w:tc>
        <w:tc>
          <w:tcPr>
            <w:tcW w:w="3907" w:type="dxa"/>
            <w:shd w:val="clear" w:color="auto" w:fill="FDDAD3"/>
          </w:tcPr>
          <w:p w14:paraId="2ABCA077" w14:textId="77777777" w:rsidR="001631D6" w:rsidRDefault="00000000">
            <w:pPr>
              <w:pStyle w:val="TableParagraph"/>
              <w:spacing w:before="2"/>
              <w:ind w:left="108"/>
              <w:rPr>
                <w:sz w:val="26"/>
              </w:rPr>
            </w:pPr>
            <w:r>
              <w:rPr>
                <w:sz w:val="26"/>
              </w:rPr>
              <w:t>VARCHAR</w:t>
            </w:r>
            <w:r>
              <w:rPr>
                <w:spacing w:val="-12"/>
                <w:sz w:val="26"/>
              </w:rPr>
              <w:t xml:space="preserve"> </w:t>
            </w:r>
            <w:r>
              <w:rPr>
                <w:spacing w:val="-4"/>
                <w:sz w:val="26"/>
              </w:rPr>
              <w:t>(255)</w:t>
            </w:r>
          </w:p>
        </w:tc>
        <w:tc>
          <w:tcPr>
            <w:tcW w:w="3012" w:type="dxa"/>
            <w:shd w:val="clear" w:color="auto" w:fill="FDDAD3"/>
          </w:tcPr>
          <w:p w14:paraId="2164AD5B" w14:textId="77777777" w:rsidR="001631D6" w:rsidRDefault="00000000">
            <w:pPr>
              <w:pStyle w:val="TableParagraph"/>
              <w:spacing w:line="300" w:lineRule="atLeast"/>
              <w:ind w:left="106" w:right="96"/>
              <w:rPr>
                <w:sz w:val="26"/>
              </w:rPr>
            </w:pPr>
            <w:r>
              <w:rPr>
                <w:sz w:val="26"/>
              </w:rPr>
              <w:t>Mật</w:t>
            </w:r>
            <w:r>
              <w:rPr>
                <w:spacing w:val="-9"/>
                <w:sz w:val="26"/>
              </w:rPr>
              <w:t xml:space="preserve"> </w:t>
            </w:r>
            <w:r>
              <w:rPr>
                <w:sz w:val="26"/>
              </w:rPr>
              <w:t>khẩu</w:t>
            </w:r>
            <w:r>
              <w:rPr>
                <w:spacing w:val="-7"/>
                <w:sz w:val="26"/>
              </w:rPr>
              <w:t xml:space="preserve"> </w:t>
            </w:r>
            <w:r>
              <w:rPr>
                <w:sz w:val="26"/>
              </w:rPr>
              <w:t>tài</w:t>
            </w:r>
            <w:r>
              <w:rPr>
                <w:spacing w:val="-7"/>
                <w:sz w:val="26"/>
              </w:rPr>
              <w:t xml:space="preserve"> </w:t>
            </w:r>
            <w:r>
              <w:rPr>
                <w:sz w:val="26"/>
              </w:rPr>
              <w:t>khoản</w:t>
            </w:r>
            <w:r>
              <w:rPr>
                <w:spacing w:val="-7"/>
                <w:sz w:val="26"/>
              </w:rPr>
              <w:t xml:space="preserve"> </w:t>
            </w:r>
            <w:r>
              <w:rPr>
                <w:sz w:val="26"/>
              </w:rPr>
              <w:t>(đã</w:t>
            </w:r>
            <w:r>
              <w:rPr>
                <w:spacing w:val="-6"/>
                <w:sz w:val="26"/>
              </w:rPr>
              <w:t xml:space="preserve"> </w:t>
            </w:r>
            <w:r>
              <w:rPr>
                <w:sz w:val="26"/>
              </w:rPr>
              <w:t>mã hóa bảo mật).</w:t>
            </w:r>
          </w:p>
        </w:tc>
      </w:tr>
      <w:tr w:rsidR="001631D6" w14:paraId="4559CF26" w14:textId="77777777">
        <w:trPr>
          <w:trHeight w:val="897"/>
        </w:trPr>
        <w:tc>
          <w:tcPr>
            <w:tcW w:w="1474" w:type="dxa"/>
          </w:tcPr>
          <w:p w14:paraId="7B834934" w14:textId="77777777" w:rsidR="001631D6" w:rsidRDefault="00000000">
            <w:pPr>
              <w:pStyle w:val="TableParagraph"/>
              <w:spacing w:before="1"/>
              <w:rPr>
                <w:b/>
                <w:sz w:val="26"/>
              </w:rPr>
            </w:pPr>
            <w:proofErr w:type="spellStart"/>
            <w:r>
              <w:rPr>
                <w:b/>
                <w:spacing w:val="-2"/>
                <w:sz w:val="26"/>
              </w:rPr>
              <w:lastRenderedPageBreak/>
              <w:t>avatar</w:t>
            </w:r>
            <w:proofErr w:type="spellEnd"/>
          </w:p>
        </w:tc>
        <w:tc>
          <w:tcPr>
            <w:tcW w:w="3907" w:type="dxa"/>
          </w:tcPr>
          <w:p w14:paraId="769C5BB4" w14:textId="77777777" w:rsidR="001631D6" w:rsidRDefault="00000000">
            <w:pPr>
              <w:pStyle w:val="TableParagraph"/>
              <w:spacing w:before="1"/>
              <w:ind w:left="108"/>
              <w:rPr>
                <w:sz w:val="26"/>
              </w:rPr>
            </w:pPr>
            <w:r>
              <w:rPr>
                <w:spacing w:val="-4"/>
                <w:sz w:val="26"/>
              </w:rPr>
              <w:t>TEXT</w:t>
            </w:r>
          </w:p>
        </w:tc>
        <w:tc>
          <w:tcPr>
            <w:tcW w:w="3012" w:type="dxa"/>
          </w:tcPr>
          <w:p w14:paraId="6777067E" w14:textId="77777777" w:rsidR="001631D6" w:rsidRDefault="00000000">
            <w:pPr>
              <w:pStyle w:val="TableParagraph"/>
              <w:tabs>
                <w:tab w:val="left" w:pos="1058"/>
                <w:tab w:val="left" w:pos="1661"/>
                <w:tab w:val="left" w:pos="2409"/>
              </w:tabs>
              <w:spacing w:before="1"/>
              <w:ind w:left="106" w:right="97"/>
              <w:rPr>
                <w:sz w:val="26"/>
              </w:rPr>
            </w:pPr>
            <w:r>
              <w:rPr>
                <w:spacing w:val="-2"/>
                <w:sz w:val="26"/>
              </w:rPr>
              <w:t>Đường</w:t>
            </w:r>
            <w:r>
              <w:rPr>
                <w:sz w:val="26"/>
              </w:rPr>
              <w:tab/>
            </w:r>
            <w:r>
              <w:rPr>
                <w:spacing w:val="-4"/>
                <w:sz w:val="26"/>
              </w:rPr>
              <w:t>dẫn</w:t>
            </w:r>
            <w:r>
              <w:rPr>
                <w:sz w:val="26"/>
              </w:rPr>
              <w:tab/>
            </w:r>
            <w:r>
              <w:rPr>
                <w:spacing w:val="-4"/>
                <w:sz w:val="26"/>
              </w:rPr>
              <w:t>URL</w:t>
            </w:r>
            <w:r>
              <w:rPr>
                <w:sz w:val="26"/>
              </w:rPr>
              <w:tab/>
            </w:r>
            <w:r>
              <w:rPr>
                <w:spacing w:val="-4"/>
                <w:sz w:val="26"/>
              </w:rPr>
              <w:t xml:space="preserve">hoặc </w:t>
            </w:r>
            <w:r>
              <w:rPr>
                <w:sz w:val="26"/>
              </w:rPr>
              <w:t>chuỗi</w:t>
            </w:r>
            <w:r>
              <w:rPr>
                <w:spacing w:val="5"/>
                <w:sz w:val="26"/>
              </w:rPr>
              <w:t xml:space="preserve"> </w:t>
            </w:r>
            <w:r>
              <w:rPr>
                <w:sz w:val="26"/>
              </w:rPr>
              <w:t>mã</w:t>
            </w:r>
            <w:r>
              <w:rPr>
                <w:spacing w:val="5"/>
                <w:sz w:val="26"/>
              </w:rPr>
              <w:t xml:space="preserve"> </w:t>
            </w:r>
            <w:r>
              <w:rPr>
                <w:sz w:val="26"/>
              </w:rPr>
              <w:t>hóa</w:t>
            </w:r>
            <w:r>
              <w:rPr>
                <w:spacing w:val="5"/>
                <w:sz w:val="26"/>
              </w:rPr>
              <w:t xml:space="preserve"> </w:t>
            </w:r>
            <w:r>
              <w:rPr>
                <w:sz w:val="26"/>
              </w:rPr>
              <w:t>hình</w:t>
            </w:r>
            <w:r>
              <w:rPr>
                <w:spacing w:val="7"/>
                <w:sz w:val="26"/>
              </w:rPr>
              <w:t xml:space="preserve"> </w:t>
            </w:r>
            <w:r>
              <w:rPr>
                <w:sz w:val="26"/>
              </w:rPr>
              <w:t>ảnh</w:t>
            </w:r>
            <w:r>
              <w:rPr>
                <w:spacing w:val="6"/>
                <w:sz w:val="26"/>
              </w:rPr>
              <w:t xml:space="preserve"> </w:t>
            </w:r>
            <w:r>
              <w:rPr>
                <w:spacing w:val="-5"/>
                <w:sz w:val="26"/>
              </w:rPr>
              <w:t>đại</w:t>
            </w:r>
          </w:p>
          <w:p w14:paraId="5C410496" w14:textId="77777777" w:rsidR="001631D6" w:rsidRDefault="00000000">
            <w:pPr>
              <w:pStyle w:val="TableParagraph"/>
              <w:spacing w:line="277" w:lineRule="exact"/>
              <w:ind w:left="106"/>
              <w:rPr>
                <w:sz w:val="26"/>
              </w:rPr>
            </w:pPr>
            <w:r>
              <w:rPr>
                <w:spacing w:val="-2"/>
                <w:sz w:val="26"/>
              </w:rPr>
              <w:t>diện.</w:t>
            </w:r>
          </w:p>
        </w:tc>
      </w:tr>
      <w:tr w:rsidR="001631D6" w14:paraId="7BB8A02E" w14:textId="77777777">
        <w:trPr>
          <w:trHeight w:val="897"/>
        </w:trPr>
        <w:tc>
          <w:tcPr>
            <w:tcW w:w="1474" w:type="dxa"/>
            <w:shd w:val="clear" w:color="auto" w:fill="FDDAD3"/>
          </w:tcPr>
          <w:p w14:paraId="216CCAC9" w14:textId="77777777" w:rsidR="001631D6" w:rsidRDefault="00000000">
            <w:pPr>
              <w:pStyle w:val="TableParagraph"/>
              <w:spacing w:line="298" w:lineRule="exact"/>
              <w:rPr>
                <w:b/>
                <w:sz w:val="26"/>
              </w:rPr>
            </w:pPr>
            <w:proofErr w:type="spellStart"/>
            <w:r>
              <w:rPr>
                <w:b/>
                <w:spacing w:val="-2"/>
                <w:sz w:val="26"/>
              </w:rPr>
              <w:t>points</w:t>
            </w:r>
            <w:proofErr w:type="spellEnd"/>
          </w:p>
        </w:tc>
        <w:tc>
          <w:tcPr>
            <w:tcW w:w="3907" w:type="dxa"/>
            <w:shd w:val="clear" w:color="auto" w:fill="FDDAD3"/>
          </w:tcPr>
          <w:p w14:paraId="65AC3CA9" w14:textId="77777777" w:rsidR="001631D6" w:rsidRDefault="00000000">
            <w:pPr>
              <w:pStyle w:val="TableParagraph"/>
              <w:spacing w:line="298" w:lineRule="exact"/>
              <w:ind w:left="108"/>
              <w:rPr>
                <w:sz w:val="26"/>
              </w:rPr>
            </w:pPr>
            <w:r>
              <w:rPr>
                <w:spacing w:val="-2"/>
                <w:sz w:val="26"/>
              </w:rPr>
              <w:t>INTEGER</w:t>
            </w:r>
          </w:p>
        </w:tc>
        <w:tc>
          <w:tcPr>
            <w:tcW w:w="3012" w:type="dxa"/>
            <w:shd w:val="clear" w:color="auto" w:fill="FDDAD3"/>
          </w:tcPr>
          <w:p w14:paraId="1BA00FB7" w14:textId="77777777" w:rsidR="001631D6" w:rsidRDefault="00000000">
            <w:pPr>
              <w:pStyle w:val="TableParagraph"/>
              <w:ind w:left="106" w:right="96"/>
              <w:rPr>
                <w:sz w:val="26"/>
              </w:rPr>
            </w:pPr>
            <w:r>
              <w:rPr>
                <w:sz w:val="26"/>
              </w:rPr>
              <w:t>Điểm thưởng tích</w:t>
            </w:r>
            <w:r>
              <w:rPr>
                <w:spacing w:val="25"/>
                <w:sz w:val="26"/>
              </w:rPr>
              <w:t xml:space="preserve"> </w:t>
            </w:r>
            <w:r>
              <w:rPr>
                <w:sz w:val="26"/>
              </w:rPr>
              <w:t>lũy</w:t>
            </w:r>
            <w:r>
              <w:rPr>
                <w:spacing w:val="25"/>
                <w:sz w:val="26"/>
              </w:rPr>
              <w:t xml:space="preserve"> </w:t>
            </w:r>
            <w:r>
              <w:rPr>
                <w:sz w:val="26"/>
              </w:rPr>
              <w:t>của khách</w:t>
            </w:r>
            <w:r>
              <w:rPr>
                <w:spacing w:val="49"/>
                <w:w w:val="150"/>
                <w:sz w:val="26"/>
              </w:rPr>
              <w:t xml:space="preserve"> </w:t>
            </w:r>
            <w:r>
              <w:rPr>
                <w:sz w:val="26"/>
              </w:rPr>
              <w:t>hàng</w:t>
            </w:r>
            <w:r>
              <w:rPr>
                <w:spacing w:val="49"/>
                <w:w w:val="150"/>
                <w:sz w:val="26"/>
              </w:rPr>
              <w:t xml:space="preserve"> </w:t>
            </w:r>
            <w:r>
              <w:rPr>
                <w:sz w:val="26"/>
              </w:rPr>
              <w:t>sau</w:t>
            </w:r>
            <w:r>
              <w:rPr>
                <w:spacing w:val="49"/>
                <w:w w:val="150"/>
                <w:sz w:val="26"/>
              </w:rPr>
              <w:t xml:space="preserve"> </w:t>
            </w:r>
            <w:r>
              <w:rPr>
                <w:sz w:val="26"/>
              </w:rPr>
              <w:t>mỗi</w:t>
            </w:r>
            <w:r>
              <w:rPr>
                <w:spacing w:val="50"/>
                <w:w w:val="150"/>
                <w:sz w:val="26"/>
              </w:rPr>
              <w:t xml:space="preserve"> </w:t>
            </w:r>
            <w:r>
              <w:rPr>
                <w:spacing w:val="-5"/>
                <w:sz w:val="26"/>
              </w:rPr>
              <w:t>lần</w:t>
            </w:r>
          </w:p>
          <w:p w14:paraId="66879DAB" w14:textId="77777777" w:rsidR="001631D6" w:rsidRDefault="00000000">
            <w:pPr>
              <w:pStyle w:val="TableParagraph"/>
              <w:spacing w:before="2" w:line="278" w:lineRule="exact"/>
              <w:ind w:left="106"/>
              <w:rPr>
                <w:sz w:val="26"/>
              </w:rPr>
            </w:pPr>
            <w:r>
              <w:rPr>
                <w:sz w:val="26"/>
              </w:rPr>
              <w:t>dùng</w:t>
            </w:r>
            <w:r>
              <w:rPr>
                <w:spacing w:val="-7"/>
                <w:sz w:val="26"/>
              </w:rPr>
              <w:t xml:space="preserve"> </w:t>
            </w:r>
            <w:r>
              <w:rPr>
                <w:spacing w:val="-4"/>
                <w:sz w:val="26"/>
              </w:rPr>
              <w:t>bữa.</w:t>
            </w:r>
          </w:p>
        </w:tc>
      </w:tr>
    </w:tbl>
    <w:p w14:paraId="74E5F699" w14:textId="77777777" w:rsidR="001631D6" w:rsidRDefault="001631D6">
      <w:pPr>
        <w:pStyle w:val="TableParagraph"/>
        <w:spacing w:line="278" w:lineRule="exact"/>
        <w:rPr>
          <w:sz w:val="26"/>
        </w:rPr>
        <w:sectPr w:rsidR="001631D6">
          <w:pgSz w:w="12250" w:h="15850"/>
          <w:pgMar w:top="1060" w:right="992" w:bottom="1240" w:left="1700" w:header="0" w:footer="1010" w:gutter="0"/>
          <w:cols w:space="720"/>
        </w:sect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74"/>
        <w:gridCol w:w="3907"/>
        <w:gridCol w:w="3012"/>
      </w:tblGrid>
      <w:tr w:rsidR="001631D6" w14:paraId="41F6BEB6" w14:textId="77777777">
        <w:trPr>
          <w:trHeight w:val="897"/>
        </w:trPr>
        <w:tc>
          <w:tcPr>
            <w:tcW w:w="1474" w:type="dxa"/>
          </w:tcPr>
          <w:p w14:paraId="35324F62" w14:textId="77777777" w:rsidR="001631D6" w:rsidRDefault="00000000">
            <w:pPr>
              <w:pStyle w:val="TableParagraph"/>
              <w:spacing w:before="2"/>
              <w:rPr>
                <w:b/>
                <w:sz w:val="26"/>
              </w:rPr>
            </w:pPr>
            <w:proofErr w:type="spellStart"/>
            <w:r>
              <w:rPr>
                <w:b/>
                <w:spacing w:val="-4"/>
                <w:sz w:val="26"/>
              </w:rPr>
              <w:t>role</w:t>
            </w:r>
            <w:proofErr w:type="spellEnd"/>
          </w:p>
        </w:tc>
        <w:tc>
          <w:tcPr>
            <w:tcW w:w="3907" w:type="dxa"/>
          </w:tcPr>
          <w:p w14:paraId="661C298F" w14:textId="77777777" w:rsidR="001631D6" w:rsidRDefault="00000000">
            <w:pPr>
              <w:pStyle w:val="TableParagraph"/>
              <w:spacing w:before="2"/>
              <w:ind w:left="108"/>
              <w:rPr>
                <w:sz w:val="26"/>
              </w:rPr>
            </w:pPr>
            <w:r>
              <w:rPr>
                <w:sz w:val="26"/>
              </w:rPr>
              <w:t>ENUM</w:t>
            </w:r>
            <w:r>
              <w:rPr>
                <w:spacing w:val="-17"/>
                <w:sz w:val="26"/>
              </w:rPr>
              <w:t xml:space="preserve"> </w:t>
            </w:r>
            <w:r>
              <w:rPr>
                <w:sz w:val="26"/>
              </w:rPr>
              <w:t>('CUSTOMER',</w:t>
            </w:r>
            <w:r>
              <w:rPr>
                <w:spacing w:val="-16"/>
                <w:sz w:val="26"/>
              </w:rPr>
              <w:t xml:space="preserve"> </w:t>
            </w:r>
            <w:r>
              <w:rPr>
                <w:sz w:val="26"/>
              </w:rPr>
              <w:t>'STAFF', 'KITCHEN_ADMIN', 'ADMIN')</w:t>
            </w:r>
          </w:p>
        </w:tc>
        <w:tc>
          <w:tcPr>
            <w:tcW w:w="3012" w:type="dxa"/>
          </w:tcPr>
          <w:p w14:paraId="61732D50" w14:textId="77777777" w:rsidR="001631D6" w:rsidRDefault="00000000">
            <w:pPr>
              <w:pStyle w:val="TableParagraph"/>
              <w:spacing w:before="2"/>
              <w:ind w:left="106"/>
              <w:rPr>
                <w:sz w:val="26"/>
              </w:rPr>
            </w:pPr>
            <w:r>
              <w:rPr>
                <w:sz w:val="26"/>
              </w:rPr>
              <w:t>Phân</w:t>
            </w:r>
            <w:r>
              <w:rPr>
                <w:spacing w:val="1"/>
                <w:sz w:val="26"/>
              </w:rPr>
              <w:t xml:space="preserve"> </w:t>
            </w:r>
            <w:r>
              <w:rPr>
                <w:sz w:val="26"/>
              </w:rPr>
              <w:t>quyền</w:t>
            </w:r>
            <w:r>
              <w:rPr>
                <w:spacing w:val="1"/>
                <w:sz w:val="26"/>
              </w:rPr>
              <w:t xml:space="preserve"> </w:t>
            </w:r>
            <w:r>
              <w:rPr>
                <w:sz w:val="26"/>
              </w:rPr>
              <w:t>vai</w:t>
            </w:r>
            <w:r>
              <w:rPr>
                <w:spacing w:val="2"/>
                <w:sz w:val="26"/>
              </w:rPr>
              <w:t xml:space="preserve"> </w:t>
            </w:r>
            <w:r>
              <w:rPr>
                <w:sz w:val="26"/>
              </w:rPr>
              <w:t>trò:</w:t>
            </w:r>
            <w:r>
              <w:rPr>
                <w:spacing w:val="1"/>
                <w:sz w:val="26"/>
              </w:rPr>
              <w:t xml:space="preserve"> </w:t>
            </w:r>
            <w:r>
              <w:rPr>
                <w:spacing w:val="-2"/>
                <w:sz w:val="26"/>
              </w:rPr>
              <w:t>Khách</w:t>
            </w:r>
          </w:p>
          <w:p w14:paraId="1A9E3227" w14:textId="77777777" w:rsidR="001631D6" w:rsidRDefault="00000000">
            <w:pPr>
              <w:pStyle w:val="TableParagraph"/>
              <w:spacing w:line="298" w:lineRule="exact"/>
              <w:ind w:left="106" w:right="96"/>
              <w:rPr>
                <w:sz w:val="26"/>
              </w:rPr>
            </w:pPr>
            <w:r>
              <w:rPr>
                <w:sz w:val="26"/>
              </w:rPr>
              <w:t>hàng,</w:t>
            </w:r>
            <w:r>
              <w:rPr>
                <w:spacing w:val="40"/>
                <w:sz w:val="26"/>
              </w:rPr>
              <w:t xml:space="preserve"> </w:t>
            </w:r>
            <w:r>
              <w:rPr>
                <w:sz w:val="26"/>
              </w:rPr>
              <w:t>Phục</w:t>
            </w:r>
            <w:r>
              <w:rPr>
                <w:spacing w:val="40"/>
                <w:sz w:val="26"/>
              </w:rPr>
              <w:t xml:space="preserve"> </w:t>
            </w:r>
            <w:r>
              <w:rPr>
                <w:sz w:val="26"/>
              </w:rPr>
              <w:t>vụ,</w:t>
            </w:r>
            <w:r>
              <w:rPr>
                <w:spacing w:val="40"/>
                <w:sz w:val="26"/>
              </w:rPr>
              <w:t xml:space="preserve"> </w:t>
            </w:r>
            <w:r>
              <w:rPr>
                <w:sz w:val="26"/>
              </w:rPr>
              <w:t>NV</w:t>
            </w:r>
            <w:r>
              <w:rPr>
                <w:spacing w:val="40"/>
                <w:sz w:val="26"/>
              </w:rPr>
              <w:t xml:space="preserve"> </w:t>
            </w:r>
            <w:r>
              <w:rPr>
                <w:sz w:val="26"/>
              </w:rPr>
              <w:t xml:space="preserve">Bếp, </w:t>
            </w:r>
            <w:proofErr w:type="spellStart"/>
            <w:r>
              <w:rPr>
                <w:sz w:val="26"/>
              </w:rPr>
              <w:t>Admin</w:t>
            </w:r>
            <w:proofErr w:type="spellEnd"/>
            <w:r>
              <w:rPr>
                <w:sz w:val="26"/>
              </w:rPr>
              <w:t xml:space="preserve"> hệ thống.</w:t>
            </w:r>
          </w:p>
        </w:tc>
      </w:tr>
      <w:tr w:rsidR="001631D6" w14:paraId="2FA2EA70" w14:textId="77777777">
        <w:trPr>
          <w:trHeight w:val="897"/>
        </w:trPr>
        <w:tc>
          <w:tcPr>
            <w:tcW w:w="1474" w:type="dxa"/>
            <w:shd w:val="clear" w:color="auto" w:fill="FDDAD3"/>
          </w:tcPr>
          <w:p w14:paraId="31FF1CF7" w14:textId="77777777" w:rsidR="001631D6" w:rsidRDefault="00000000">
            <w:pPr>
              <w:pStyle w:val="TableParagraph"/>
              <w:spacing w:before="2"/>
              <w:rPr>
                <w:b/>
                <w:sz w:val="26"/>
              </w:rPr>
            </w:pPr>
            <w:proofErr w:type="spellStart"/>
            <w:r>
              <w:rPr>
                <w:b/>
                <w:spacing w:val="-2"/>
                <w:sz w:val="26"/>
              </w:rPr>
              <w:t>status</w:t>
            </w:r>
            <w:proofErr w:type="spellEnd"/>
          </w:p>
        </w:tc>
        <w:tc>
          <w:tcPr>
            <w:tcW w:w="3907" w:type="dxa"/>
            <w:shd w:val="clear" w:color="auto" w:fill="FDDAD3"/>
          </w:tcPr>
          <w:p w14:paraId="23070932" w14:textId="77777777" w:rsidR="001631D6" w:rsidRDefault="00000000">
            <w:pPr>
              <w:pStyle w:val="TableParagraph"/>
              <w:spacing w:before="2"/>
              <w:ind w:left="108"/>
              <w:rPr>
                <w:sz w:val="26"/>
              </w:rPr>
            </w:pPr>
            <w:r>
              <w:rPr>
                <w:sz w:val="26"/>
              </w:rPr>
              <w:t>ENUM</w:t>
            </w:r>
            <w:r>
              <w:rPr>
                <w:spacing w:val="-11"/>
                <w:sz w:val="26"/>
              </w:rPr>
              <w:t xml:space="preserve"> </w:t>
            </w:r>
            <w:r>
              <w:rPr>
                <w:sz w:val="26"/>
              </w:rPr>
              <w:t>('ACTIVE',</w:t>
            </w:r>
            <w:r>
              <w:rPr>
                <w:spacing w:val="-9"/>
                <w:sz w:val="26"/>
              </w:rPr>
              <w:t xml:space="preserve"> </w:t>
            </w:r>
            <w:r>
              <w:rPr>
                <w:spacing w:val="-2"/>
                <w:sz w:val="26"/>
              </w:rPr>
              <w:t>'BLOCKED')</w:t>
            </w:r>
          </w:p>
        </w:tc>
        <w:tc>
          <w:tcPr>
            <w:tcW w:w="3012" w:type="dxa"/>
            <w:shd w:val="clear" w:color="auto" w:fill="FDDAD3"/>
          </w:tcPr>
          <w:p w14:paraId="5FF8985B" w14:textId="77777777" w:rsidR="001631D6" w:rsidRDefault="00000000">
            <w:pPr>
              <w:pStyle w:val="TableParagraph"/>
              <w:spacing w:before="2"/>
              <w:ind w:left="106"/>
              <w:rPr>
                <w:sz w:val="26"/>
              </w:rPr>
            </w:pPr>
            <w:r>
              <w:rPr>
                <w:sz w:val="26"/>
              </w:rPr>
              <w:t>Trạng</w:t>
            </w:r>
            <w:r>
              <w:rPr>
                <w:spacing w:val="-10"/>
                <w:sz w:val="26"/>
              </w:rPr>
              <w:t xml:space="preserve"> </w:t>
            </w:r>
            <w:r>
              <w:rPr>
                <w:sz w:val="26"/>
              </w:rPr>
              <w:t>thái</w:t>
            </w:r>
            <w:r>
              <w:rPr>
                <w:spacing w:val="-8"/>
                <w:sz w:val="26"/>
              </w:rPr>
              <w:t xml:space="preserve"> </w:t>
            </w:r>
            <w:r>
              <w:rPr>
                <w:sz w:val="26"/>
              </w:rPr>
              <w:t>tài</w:t>
            </w:r>
            <w:r>
              <w:rPr>
                <w:spacing w:val="-10"/>
                <w:sz w:val="26"/>
              </w:rPr>
              <w:t xml:space="preserve"> </w:t>
            </w:r>
            <w:r>
              <w:rPr>
                <w:sz w:val="26"/>
              </w:rPr>
              <w:t>khoản</w:t>
            </w:r>
            <w:r>
              <w:rPr>
                <w:spacing w:val="-10"/>
                <w:sz w:val="26"/>
              </w:rPr>
              <w:t xml:space="preserve"> </w:t>
            </w:r>
            <w:r>
              <w:rPr>
                <w:spacing w:val="-2"/>
                <w:sz w:val="26"/>
              </w:rPr>
              <w:t>(Đang</w:t>
            </w:r>
          </w:p>
          <w:p w14:paraId="5EF9C90D" w14:textId="77777777" w:rsidR="001631D6" w:rsidRDefault="00000000">
            <w:pPr>
              <w:pStyle w:val="TableParagraph"/>
              <w:spacing w:line="298" w:lineRule="exact"/>
              <w:ind w:left="106" w:right="96"/>
              <w:rPr>
                <w:sz w:val="26"/>
              </w:rPr>
            </w:pPr>
            <w:r>
              <w:rPr>
                <w:sz w:val="26"/>
              </w:rPr>
              <w:t>hoạt</w:t>
            </w:r>
            <w:r>
              <w:rPr>
                <w:spacing w:val="40"/>
                <w:sz w:val="26"/>
              </w:rPr>
              <w:t xml:space="preserve"> </w:t>
            </w:r>
            <w:r>
              <w:rPr>
                <w:sz w:val="26"/>
              </w:rPr>
              <w:t>động</w:t>
            </w:r>
            <w:r>
              <w:rPr>
                <w:spacing w:val="40"/>
                <w:sz w:val="26"/>
              </w:rPr>
              <w:t xml:space="preserve"> </w:t>
            </w:r>
            <w:r>
              <w:rPr>
                <w:sz w:val="26"/>
              </w:rPr>
              <w:t>hoặc</w:t>
            </w:r>
            <w:r>
              <w:rPr>
                <w:spacing w:val="40"/>
                <w:sz w:val="26"/>
              </w:rPr>
              <w:t xml:space="preserve"> </w:t>
            </w:r>
            <w:r>
              <w:rPr>
                <w:sz w:val="26"/>
              </w:rPr>
              <w:t>Đang</w:t>
            </w:r>
            <w:r>
              <w:rPr>
                <w:spacing w:val="40"/>
                <w:sz w:val="26"/>
              </w:rPr>
              <w:t xml:space="preserve"> </w:t>
            </w:r>
            <w:r>
              <w:rPr>
                <w:sz w:val="26"/>
              </w:rPr>
              <w:t xml:space="preserve">bị </w:t>
            </w:r>
            <w:r>
              <w:rPr>
                <w:spacing w:val="-2"/>
                <w:sz w:val="26"/>
              </w:rPr>
              <w:t>khóa).</w:t>
            </w:r>
          </w:p>
        </w:tc>
      </w:tr>
      <w:tr w:rsidR="001631D6" w14:paraId="1929A3C5" w14:textId="77777777">
        <w:trPr>
          <w:trHeight w:val="599"/>
        </w:trPr>
        <w:tc>
          <w:tcPr>
            <w:tcW w:w="1474" w:type="dxa"/>
          </w:tcPr>
          <w:p w14:paraId="1808A80D" w14:textId="77777777" w:rsidR="001631D6" w:rsidRDefault="00000000">
            <w:pPr>
              <w:pStyle w:val="TableParagraph"/>
              <w:spacing w:before="2"/>
              <w:rPr>
                <w:b/>
                <w:sz w:val="26"/>
              </w:rPr>
            </w:pPr>
            <w:proofErr w:type="spellStart"/>
            <w:r>
              <w:rPr>
                <w:b/>
                <w:spacing w:val="-2"/>
                <w:sz w:val="26"/>
              </w:rPr>
              <w:t>created_at</w:t>
            </w:r>
            <w:proofErr w:type="spellEnd"/>
          </w:p>
        </w:tc>
        <w:tc>
          <w:tcPr>
            <w:tcW w:w="3907" w:type="dxa"/>
          </w:tcPr>
          <w:p w14:paraId="1F23BAA4" w14:textId="77777777" w:rsidR="001631D6" w:rsidRDefault="00000000">
            <w:pPr>
              <w:pStyle w:val="TableParagraph"/>
              <w:spacing w:line="300" w:lineRule="atLeast"/>
              <w:ind w:left="108"/>
              <w:rPr>
                <w:sz w:val="26"/>
              </w:rPr>
            </w:pPr>
            <w:r>
              <w:rPr>
                <w:sz w:val="26"/>
              </w:rPr>
              <w:t xml:space="preserve">TIMESTAMP DEFAULT </w:t>
            </w:r>
            <w:r>
              <w:rPr>
                <w:spacing w:val="-2"/>
                <w:sz w:val="26"/>
              </w:rPr>
              <w:t>CURRENT_TIMESTAMP</w:t>
            </w:r>
          </w:p>
        </w:tc>
        <w:tc>
          <w:tcPr>
            <w:tcW w:w="3012" w:type="dxa"/>
          </w:tcPr>
          <w:p w14:paraId="38BBD6BB" w14:textId="77777777" w:rsidR="001631D6" w:rsidRDefault="00000000">
            <w:pPr>
              <w:pStyle w:val="TableParagraph"/>
              <w:spacing w:line="300" w:lineRule="atLeast"/>
              <w:ind w:left="106" w:right="96"/>
              <w:rPr>
                <w:sz w:val="26"/>
              </w:rPr>
            </w:pPr>
            <w:r>
              <w:rPr>
                <w:sz w:val="26"/>
              </w:rPr>
              <w:t>Thời</w:t>
            </w:r>
            <w:r>
              <w:rPr>
                <w:spacing w:val="33"/>
                <w:sz w:val="26"/>
              </w:rPr>
              <w:t xml:space="preserve"> </w:t>
            </w:r>
            <w:r>
              <w:rPr>
                <w:sz w:val="26"/>
              </w:rPr>
              <w:t>gian</w:t>
            </w:r>
            <w:r>
              <w:rPr>
                <w:spacing w:val="33"/>
                <w:sz w:val="26"/>
              </w:rPr>
              <w:t xml:space="preserve"> </w:t>
            </w:r>
            <w:r>
              <w:rPr>
                <w:sz w:val="26"/>
              </w:rPr>
              <w:t>tài</w:t>
            </w:r>
            <w:r>
              <w:rPr>
                <w:spacing w:val="33"/>
                <w:sz w:val="26"/>
              </w:rPr>
              <w:t xml:space="preserve"> </w:t>
            </w:r>
            <w:r>
              <w:rPr>
                <w:sz w:val="26"/>
              </w:rPr>
              <w:t>khoản</w:t>
            </w:r>
            <w:r>
              <w:rPr>
                <w:spacing w:val="33"/>
                <w:sz w:val="26"/>
              </w:rPr>
              <w:t xml:space="preserve"> </w:t>
            </w:r>
            <w:r>
              <w:rPr>
                <w:sz w:val="26"/>
              </w:rPr>
              <w:t>được khởi tạo trên hệ thống.</w:t>
            </w:r>
          </w:p>
        </w:tc>
      </w:tr>
      <w:tr w:rsidR="001631D6" w14:paraId="498FBFB7" w14:textId="77777777">
        <w:trPr>
          <w:trHeight w:val="1195"/>
        </w:trPr>
        <w:tc>
          <w:tcPr>
            <w:tcW w:w="1474" w:type="dxa"/>
            <w:shd w:val="clear" w:color="auto" w:fill="FDDAD3"/>
          </w:tcPr>
          <w:p w14:paraId="6D7C7C41" w14:textId="77777777" w:rsidR="001631D6" w:rsidRDefault="00000000">
            <w:pPr>
              <w:pStyle w:val="TableParagraph"/>
              <w:spacing w:line="298" w:lineRule="exact"/>
              <w:rPr>
                <w:b/>
                <w:sz w:val="26"/>
              </w:rPr>
            </w:pPr>
            <w:proofErr w:type="spellStart"/>
            <w:r>
              <w:rPr>
                <w:b/>
                <w:spacing w:val="-2"/>
                <w:sz w:val="26"/>
              </w:rPr>
              <w:t>updated_at</w:t>
            </w:r>
            <w:proofErr w:type="spellEnd"/>
          </w:p>
        </w:tc>
        <w:tc>
          <w:tcPr>
            <w:tcW w:w="3907" w:type="dxa"/>
            <w:shd w:val="clear" w:color="auto" w:fill="FDDAD3"/>
          </w:tcPr>
          <w:p w14:paraId="5BB7B296" w14:textId="77777777" w:rsidR="001631D6" w:rsidRDefault="00000000">
            <w:pPr>
              <w:pStyle w:val="TableParagraph"/>
              <w:ind w:left="108" w:right="499"/>
              <w:rPr>
                <w:sz w:val="26"/>
              </w:rPr>
            </w:pPr>
            <w:r>
              <w:rPr>
                <w:sz w:val="26"/>
              </w:rPr>
              <w:t>TIMESTAMP DEFAULT CURRENT_TIMESTAMP</w:t>
            </w:r>
            <w:r>
              <w:rPr>
                <w:spacing w:val="-17"/>
                <w:sz w:val="26"/>
              </w:rPr>
              <w:t xml:space="preserve"> </w:t>
            </w:r>
            <w:r>
              <w:rPr>
                <w:sz w:val="26"/>
              </w:rPr>
              <w:t xml:space="preserve">ON </w:t>
            </w:r>
            <w:r>
              <w:rPr>
                <w:spacing w:val="-2"/>
                <w:sz w:val="26"/>
              </w:rPr>
              <w:t>UPDATE</w:t>
            </w:r>
          </w:p>
          <w:p w14:paraId="314B10C4" w14:textId="77777777" w:rsidR="001631D6" w:rsidRDefault="00000000">
            <w:pPr>
              <w:pStyle w:val="TableParagraph"/>
              <w:spacing w:line="278" w:lineRule="exact"/>
              <w:ind w:left="108"/>
              <w:rPr>
                <w:sz w:val="26"/>
              </w:rPr>
            </w:pPr>
            <w:r>
              <w:rPr>
                <w:spacing w:val="-2"/>
                <w:sz w:val="26"/>
              </w:rPr>
              <w:t>CURRENT_TIMESTAMP</w:t>
            </w:r>
          </w:p>
        </w:tc>
        <w:tc>
          <w:tcPr>
            <w:tcW w:w="3012" w:type="dxa"/>
            <w:shd w:val="clear" w:color="auto" w:fill="FDDAD3"/>
          </w:tcPr>
          <w:p w14:paraId="27CEF4BD" w14:textId="77777777" w:rsidR="001631D6" w:rsidRDefault="00000000">
            <w:pPr>
              <w:pStyle w:val="TableParagraph"/>
              <w:ind w:left="106" w:right="96"/>
              <w:rPr>
                <w:sz w:val="26"/>
              </w:rPr>
            </w:pPr>
            <w:r>
              <w:rPr>
                <w:sz w:val="26"/>
              </w:rPr>
              <w:t>Thời</w:t>
            </w:r>
            <w:r>
              <w:rPr>
                <w:spacing w:val="40"/>
                <w:sz w:val="26"/>
              </w:rPr>
              <w:t xml:space="preserve"> </w:t>
            </w:r>
            <w:r>
              <w:rPr>
                <w:sz w:val="26"/>
              </w:rPr>
              <w:t>gian</w:t>
            </w:r>
            <w:r>
              <w:rPr>
                <w:spacing w:val="40"/>
                <w:sz w:val="26"/>
              </w:rPr>
              <w:t xml:space="preserve"> </w:t>
            </w:r>
            <w:r>
              <w:rPr>
                <w:sz w:val="26"/>
              </w:rPr>
              <w:t>tài</w:t>
            </w:r>
            <w:r>
              <w:rPr>
                <w:spacing w:val="40"/>
                <w:sz w:val="26"/>
              </w:rPr>
              <w:t xml:space="preserve"> </w:t>
            </w:r>
            <w:r>
              <w:rPr>
                <w:sz w:val="26"/>
              </w:rPr>
              <w:t>khoản</w:t>
            </w:r>
            <w:r>
              <w:rPr>
                <w:spacing w:val="40"/>
                <w:sz w:val="26"/>
              </w:rPr>
              <w:t xml:space="preserve"> </w:t>
            </w:r>
            <w:r>
              <w:rPr>
                <w:sz w:val="26"/>
              </w:rPr>
              <w:t>cập nhật thông tin gần nhất.</w:t>
            </w:r>
          </w:p>
        </w:tc>
      </w:tr>
    </w:tbl>
    <w:p w14:paraId="2ABAAD24" w14:textId="77777777" w:rsidR="001631D6" w:rsidRDefault="001631D6">
      <w:pPr>
        <w:pStyle w:val="BodyText"/>
        <w:spacing w:before="218"/>
      </w:pPr>
    </w:p>
    <w:p w14:paraId="569119DD" w14:textId="77777777" w:rsidR="001631D6" w:rsidRDefault="00000000">
      <w:pPr>
        <w:pStyle w:val="ListParagraph"/>
        <w:numPr>
          <w:ilvl w:val="3"/>
          <w:numId w:val="13"/>
        </w:numPr>
        <w:tabs>
          <w:tab w:val="left" w:pos="721"/>
        </w:tabs>
        <w:spacing w:before="1" w:line="278" w:lineRule="auto"/>
        <w:ind w:left="721" w:right="422"/>
        <w:jc w:val="left"/>
        <w:rPr>
          <w:sz w:val="26"/>
        </w:rPr>
      </w:pPr>
      <w:r>
        <w:rPr>
          <w:b/>
          <w:sz w:val="26"/>
        </w:rPr>
        <w:t xml:space="preserve">Bảng </w:t>
      </w:r>
      <w:proofErr w:type="spellStart"/>
      <w:r>
        <w:rPr>
          <w:b/>
          <w:sz w:val="26"/>
        </w:rPr>
        <w:t>restaurant_tables</w:t>
      </w:r>
      <w:proofErr w:type="spellEnd"/>
      <w:r>
        <w:rPr>
          <w:b/>
          <w:sz w:val="26"/>
        </w:rPr>
        <w:t xml:space="preserve"> (Quản lý sơ đồ bàn ăn): </w:t>
      </w:r>
      <w:r>
        <w:rPr>
          <w:sz w:val="26"/>
        </w:rPr>
        <w:t>Lưu trữ cấu hình bàn ghế và dữ liệu mã hóa để sinh mã QR định danh tại bàn.</w:t>
      </w:r>
    </w:p>
    <w:p w14:paraId="179A20AF" w14:textId="77777777" w:rsidR="001631D6" w:rsidRDefault="001631D6">
      <w:pPr>
        <w:pStyle w:val="BodyText"/>
        <w:spacing w:before="9"/>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77"/>
        <w:gridCol w:w="3822"/>
        <w:gridCol w:w="2797"/>
      </w:tblGrid>
      <w:tr w:rsidR="001631D6" w14:paraId="565C7934" w14:textId="77777777">
        <w:trPr>
          <w:trHeight w:val="299"/>
        </w:trPr>
        <w:tc>
          <w:tcPr>
            <w:tcW w:w="1777" w:type="dxa"/>
            <w:shd w:val="clear" w:color="auto" w:fill="C00000"/>
          </w:tcPr>
          <w:p w14:paraId="0EE4948C" w14:textId="77777777" w:rsidR="001631D6" w:rsidRDefault="00000000">
            <w:pPr>
              <w:pStyle w:val="TableParagraph"/>
              <w:spacing w:before="2" w:line="278" w:lineRule="exact"/>
              <w:ind w:left="8"/>
              <w:jc w:val="center"/>
              <w:rPr>
                <w:b/>
                <w:sz w:val="26"/>
              </w:rPr>
            </w:pPr>
            <w:r>
              <w:rPr>
                <w:b/>
                <w:color w:val="FFFFFF"/>
                <w:spacing w:val="-5"/>
                <w:sz w:val="26"/>
              </w:rPr>
              <w:t>Cột</w:t>
            </w:r>
          </w:p>
        </w:tc>
        <w:tc>
          <w:tcPr>
            <w:tcW w:w="3822" w:type="dxa"/>
            <w:shd w:val="clear" w:color="auto" w:fill="C00000"/>
          </w:tcPr>
          <w:p w14:paraId="72237076" w14:textId="77777777" w:rsidR="001631D6" w:rsidRDefault="00000000">
            <w:pPr>
              <w:pStyle w:val="TableParagraph"/>
              <w:spacing w:before="2" w:line="278" w:lineRule="exact"/>
              <w:ind w:left="1223"/>
              <w:rPr>
                <w:b/>
                <w:sz w:val="26"/>
              </w:rPr>
            </w:pPr>
            <w:r>
              <w:rPr>
                <w:b/>
                <w:color w:val="FFFFFF"/>
                <w:sz w:val="26"/>
              </w:rPr>
              <w:t>Kiểu</w:t>
            </w:r>
            <w:r>
              <w:rPr>
                <w:b/>
                <w:color w:val="FFFFFF"/>
                <w:spacing w:val="-6"/>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797" w:type="dxa"/>
            <w:shd w:val="clear" w:color="auto" w:fill="C00000"/>
          </w:tcPr>
          <w:p w14:paraId="549E4225" w14:textId="77777777" w:rsidR="001631D6" w:rsidRDefault="00000000">
            <w:pPr>
              <w:pStyle w:val="TableParagraph"/>
              <w:spacing w:before="2" w:line="278" w:lineRule="exact"/>
              <w:ind w:left="3"/>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0BFF784B" w14:textId="77777777">
        <w:trPr>
          <w:trHeight w:val="897"/>
        </w:trPr>
        <w:tc>
          <w:tcPr>
            <w:tcW w:w="1777" w:type="dxa"/>
          </w:tcPr>
          <w:p w14:paraId="34A2B215" w14:textId="77777777" w:rsidR="001631D6" w:rsidRDefault="00000000">
            <w:pPr>
              <w:pStyle w:val="TableParagraph"/>
              <w:spacing w:before="2"/>
              <w:rPr>
                <w:b/>
                <w:sz w:val="26"/>
              </w:rPr>
            </w:pPr>
            <w:proofErr w:type="spellStart"/>
            <w:r>
              <w:rPr>
                <w:b/>
                <w:spacing w:val="-5"/>
                <w:sz w:val="26"/>
              </w:rPr>
              <w:t>id</w:t>
            </w:r>
            <w:proofErr w:type="spellEnd"/>
          </w:p>
        </w:tc>
        <w:tc>
          <w:tcPr>
            <w:tcW w:w="3822" w:type="dxa"/>
          </w:tcPr>
          <w:p w14:paraId="6096A293" w14:textId="77777777" w:rsidR="001631D6" w:rsidRDefault="00000000">
            <w:pPr>
              <w:pStyle w:val="TableParagraph"/>
              <w:spacing w:before="2"/>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797" w:type="dxa"/>
          </w:tcPr>
          <w:p w14:paraId="0DE7BE2B" w14:textId="77777777" w:rsidR="001631D6" w:rsidRDefault="00000000">
            <w:pPr>
              <w:pStyle w:val="TableParagraph"/>
              <w:spacing w:before="2"/>
              <w:ind w:left="106"/>
              <w:rPr>
                <w:sz w:val="26"/>
              </w:rPr>
            </w:pPr>
            <w:r>
              <w:rPr>
                <w:sz w:val="26"/>
              </w:rPr>
              <w:t>Khóa</w:t>
            </w:r>
            <w:r>
              <w:rPr>
                <w:spacing w:val="80"/>
                <w:sz w:val="26"/>
              </w:rPr>
              <w:t xml:space="preserve"> </w:t>
            </w:r>
            <w:r>
              <w:rPr>
                <w:sz w:val="26"/>
              </w:rPr>
              <w:t>chính,</w:t>
            </w:r>
            <w:r>
              <w:rPr>
                <w:spacing w:val="80"/>
                <w:sz w:val="26"/>
              </w:rPr>
              <w:t xml:space="preserve"> </w:t>
            </w:r>
            <w:r>
              <w:rPr>
                <w:sz w:val="26"/>
              </w:rPr>
              <w:t>mã</w:t>
            </w:r>
            <w:r>
              <w:rPr>
                <w:spacing w:val="80"/>
                <w:sz w:val="26"/>
              </w:rPr>
              <w:t xml:space="preserve"> </w:t>
            </w:r>
            <w:r>
              <w:rPr>
                <w:sz w:val="26"/>
              </w:rPr>
              <w:t>định danh</w:t>
            </w:r>
            <w:r>
              <w:rPr>
                <w:spacing w:val="78"/>
                <w:w w:val="150"/>
                <w:sz w:val="26"/>
              </w:rPr>
              <w:t xml:space="preserve"> </w:t>
            </w:r>
            <w:r>
              <w:rPr>
                <w:sz w:val="26"/>
              </w:rPr>
              <w:t>bàn</w:t>
            </w:r>
            <w:r>
              <w:rPr>
                <w:spacing w:val="78"/>
                <w:w w:val="150"/>
                <w:sz w:val="26"/>
              </w:rPr>
              <w:t xml:space="preserve"> </w:t>
            </w:r>
            <w:r>
              <w:rPr>
                <w:sz w:val="26"/>
              </w:rPr>
              <w:t>ăn</w:t>
            </w:r>
            <w:r>
              <w:rPr>
                <w:spacing w:val="24"/>
                <w:sz w:val="26"/>
              </w:rPr>
              <w:t xml:space="preserve">  </w:t>
            </w:r>
            <w:r>
              <w:rPr>
                <w:sz w:val="26"/>
              </w:rPr>
              <w:t>tự</w:t>
            </w:r>
            <w:r>
              <w:rPr>
                <w:spacing w:val="24"/>
                <w:sz w:val="26"/>
              </w:rPr>
              <w:t xml:space="preserve">  </w:t>
            </w:r>
            <w:r>
              <w:rPr>
                <w:spacing w:val="-4"/>
                <w:sz w:val="26"/>
              </w:rPr>
              <w:t>động</w:t>
            </w:r>
          </w:p>
          <w:p w14:paraId="0E772628" w14:textId="77777777" w:rsidR="001631D6" w:rsidRDefault="00000000">
            <w:pPr>
              <w:pStyle w:val="TableParagraph"/>
              <w:spacing w:line="277" w:lineRule="exact"/>
              <w:ind w:left="106"/>
              <w:rPr>
                <w:sz w:val="26"/>
              </w:rPr>
            </w:pPr>
            <w:r>
              <w:rPr>
                <w:spacing w:val="-2"/>
                <w:sz w:val="26"/>
              </w:rPr>
              <w:t>tăng.</w:t>
            </w:r>
          </w:p>
        </w:tc>
      </w:tr>
      <w:tr w:rsidR="001631D6" w14:paraId="7D1E037D" w14:textId="77777777">
        <w:trPr>
          <w:trHeight w:val="897"/>
        </w:trPr>
        <w:tc>
          <w:tcPr>
            <w:tcW w:w="1777" w:type="dxa"/>
            <w:shd w:val="clear" w:color="auto" w:fill="FDDAD3"/>
          </w:tcPr>
          <w:p w14:paraId="62B68BB8" w14:textId="77777777" w:rsidR="001631D6" w:rsidRDefault="00000000">
            <w:pPr>
              <w:pStyle w:val="TableParagraph"/>
              <w:spacing w:before="2"/>
              <w:rPr>
                <w:b/>
                <w:sz w:val="26"/>
              </w:rPr>
            </w:pPr>
            <w:proofErr w:type="spellStart"/>
            <w:r>
              <w:rPr>
                <w:b/>
                <w:spacing w:val="-2"/>
                <w:sz w:val="26"/>
              </w:rPr>
              <w:t>table_number</w:t>
            </w:r>
            <w:proofErr w:type="spellEnd"/>
          </w:p>
        </w:tc>
        <w:tc>
          <w:tcPr>
            <w:tcW w:w="3822" w:type="dxa"/>
            <w:shd w:val="clear" w:color="auto" w:fill="FDDAD3"/>
          </w:tcPr>
          <w:p w14:paraId="101AEDB6" w14:textId="77777777" w:rsidR="001631D6" w:rsidRDefault="00000000">
            <w:pPr>
              <w:pStyle w:val="TableParagraph"/>
              <w:spacing w:before="2"/>
              <w:rPr>
                <w:sz w:val="26"/>
              </w:rPr>
            </w:pPr>
            <w:r>
              <w:rPr>
                <w:sz w:val="26"/>
              </w:rPr>
              <w:t>INTEGER</w:t>
            </w:r>
            <w:r>
              <w:rPr>
                <w:spacing w:val="-11"/>
                <w:sz w:val="26"/>
              </w:rPr>
              <w:t xml:space="preserve"> </w:t>
            </w:r>
            <w:r>
              <w:rPr>
                <w:spacing w:val="-2"/>
                <w:sz w:val="26"/>
              </w:rPr>
              <w:t>UNIQUE</w:t>
            </w:r>
          </w:p>
        </w:tc>
        <w:tc>
          <w:tcPr>
            <w:tcW w:w="2797" w:type="dxa"/>
            <w:shd w:val="clear" w:color="auto" w:fill="FDDAD3"/>
          </w:tcPr>
          <w:p w14:paraId="741E06C0" w14:textId="77777777" w:rsidR="001631D6" w:rsidRDefault="00000000">
            <w:pPr>
              <w:pStyle w:val="TableParagraph"/>
              <w:spacing w:before="2"/>
              <w:ind w:left="106"/>
              <w:rPr>
                <w:sz w:val="26"/>
              </w:rPr>
            </w:pPr>
            <w:r>
              <w:rPr>
                <w:sz w:val="26"/>
              </w:rPr>
              <w:t>Số</w:t>
            </w:r>
            <w:r>
              <w:rPr>
                <w:spacing w:val="40"/>
                <w:sz w:val="26"/>
              </w:rPr>
              <w:t xml:space="preserve"> </w:t>
            </w:r>
            <w:r>
              <w:rPr>
                <w:sz w:val="26"/>
              </w:rPr>
              <w:t>hiệu</w:t>
            </w:r>
            <w:r>
              <w:rPr>
                <w:spacing w:val="40"/>
                <w:sz w:val="26"/>
              </w:rPr>
              <w:t xml:space="preserve"> </w:t>
            </w:r>
            <w:r>
              <w:rPr>
                <w:sz w:val="26"/>
              </w:rPr>
              <w:t>bàn</w:t>
            </w:r>
            <w:r>
              <w:rPr>
                <w:spacing w:val="40"/>
                <w:sz w:val="26"/>
              </w:rPr>
              <w:t xml:space="preserve"> </w:t>
            </w:r>
            <w:r>
              <w:rPr>
                <w:sz w:val="26"/>
              </w:rPr>
              <w:t>ăn</w:t>
            </w:r>
            <w:r>
              <w:rPr>
                <w:spacing w:val="40"/>
                <w:sz w:val="26"/>
              </w:rPr>
              <w:t xml:space="preserve"> </w:t>
            </w:r>
            <w:r>
              <w:rPr>
                <w:sz w:val="26"/>
              </w:rPr>
              <w:t>thực</w:t>
            </w:r>
            <w:r>
              <w:rPr>
                <w:spacing w:val="40"/>
                <w:sz w:val="26"/>
              </w:rPr>
              <w:t xml:space="preserve"> </w:t>
            </w:r>
            <w:r>
              <w:rPr>
                <w:sz w:val="26"/>
              </w:rPr>
              <w:t>tế trong</w:t>
            </w:r>
            <w:r>
              <w:rPr>
                <w:spacing w:val="42"/>
                <w:sz w:val="26"/>
              </w:rPr>
              <w:t xml:space="preserve"> </w:t>
            </w:r>
            <w:r>
              <w:rPr>
                <w:sz w:val="26"/>
              </w:rPr>
              <w:t>nhà</w:t>
            </w:r>
            <w:r>
              <w:rPr>
                <w:spacing w:val="43"/>
                <w:sz w:val="26"/>
              </w:rPr>
              <w:t xml:space="preserve"> </w:t>
            </w:r>
            <w:r>
              <w:rPr>
                <w:sz w:val="26"/>
              </w:rPr>
              <w:t>hàng</w:t>
            </w:r>
            <w:r>
              <w:rPr>
                <w:spacing w:val="43"/>
                <w:sz w:val="26"/>
              </w:rPr>
              <w:t xml:space="preserve"> </w:t>
            </w:r>
            <w:r>
              <w:rPr>
                <w:sz w:val="26"/>
              </w:rPr>
              <w:t>(Bàn</w:t>
            </w:r>
            <w:r>
              <w:rPr>
                <w:spacing w:val="45"/>
                <w:sz w:val="26"/>
              </w:rPr>
              <w:t xml:space="preserve"> </w:t>
            </w:r>
            <w:r>
              <w:rPr>
                <w:spacing w:val="-5"/>
                <w:sz w:val="26"/>
              </w:rPr>
              <w:t>1,</w:t>
            </w:r>
          </w:p>
          <w:p w14:paraId="3EF5F753" w14:textId="77777777" w:rsidR="001631D6" w:rsidRDefault="00000000">
            <w:pPr>
              <w:pStyle w:val="TableParagraph"/>
              <w:spacing w:line="278" w:lineRule="exact"/>
              <w:ind w:left="106"/>
              <w:rPr>
                <w:sz w:val="26"/>
              </w:rPr>
            </w:pPr>
            <w:r>
              <w:rPr>
                <w:sz w:val="26"/>
              </w:rPr>
              <w:t>Bàn</w:t>
            </w:r>
            <w:r>
              <w:rPr>
                <w:spacing w:val="-6"/>
                <w:sz w:val="26"/>
              </w:rPr>
              <w:t xml:space="preserve"> </w:t>
            </w:r>
            <w:r>
              <w:rPr>
                <w:spacing w:val="-2"/>
                <w:sz w:val="26"/>
              </w:rPr>
              <w:t>2...).</w:t>
            </w:r>
          </w:p>
        </w:tc>
      </w:tr>
      <w:tr w:rsidR="001631D6" w14:paraId="7F108280" w14:textId="77777777">
        <w:trPr>
          <w:trHeight w:val="897"/>
        </w:trPr>
        <w:tc>
          <w:tcPr>
            <w:tcW w:w="1777" w:type="dxa"/>
          </w:tcPr>
          <w:p w14:paraId="0378D889" w14:textId="77777777" w:rsidR="001631D6" w:rsidRDefault="00000000">
            <w:pPr>
              <w:pStyle w:val="TableParagraph"/>
              <w:spacing w:before="2"/>
              <w:rPr>
                <w:b/>
                <w:sz w:val="26"/>
              </w:rPr>
            </w:pPr>
            <w:proofErr w:type="spellStart"/>
            <w:r>
              <w:rPr>
                <w:b/>
                <w:spacing w:val="-2"/>
                <w:sz w:val="26"/>
              </w:rPr>
              <w:t>qr_code</w:t>
            </w:r>
            <w:proofErr w:type="spellEnd"/>
          </w:p>
        </w:tc>
        <w:tc>
          <w:tcPr>
            <w:tcW w:w="3822" w:type="dxa"/>
          </w:tcPr>
          <w:p w14:paraId="4E17B8A4" w14:textId="77777777" w:rsidR="001631D6" w:rsidRDefault="00000000">
            <w:pPr>
              <w:pStyle w:val="TableParagraph"/>
              <w:spacing w:before="2"/>
              <w:rPr>
                <w:sz w:val="26"/>
              </w:rPr>
            </w:pPr>
            <w:r>
              <w:rPr>
                <w:spacing w:val="-4"/>
                <w:sz w:val="26"/>
              </w:rPr>
              <w:t>TEXT</w:t>
            </w:r>
          </w:p>
        </w:tc>
        <w:tc>
          <w:tcPr>
            <w:tcW w:w="2797" w:type="dxa"/>
          </w:tcPr>
          <w:p w14:paraId="7F13403E" w14:textId="77777777" w:rsidR="001631D6" w:rsidRDefault="00000000">
            <w:pPr>
              <w:pStyle w:val="TableParagraph"/>
              <w:spacing w:before="2"/>
              <w:ind w:left="106"/>
              <w:rPr>
                <w:sz w:val="26"/>
              </w:rPr>
            </w:pPr>
            <w:r>
              <w:rPr>
                <w:sz w:val="26"/>
              </w:rPr>
              <w:t>Chuỗi</w:t>
            </w:r>
            <w:r>
              <w:rPr>
                <w:spacing w:val="40"/>
                <w:sz w:val="26"/>
              </w:rPr>
              <w:t xml:space="preserve"> </w:t>
            </w:r>
            <w:r>
              <w:rPr>
                <w:sz w:val="26"/>
              </w:rPr>
              <w:t>dữ</w:t>
            </w:r>
            <w:r>
              <w:rPr>
                <w:spacing w:val="40"/>
                <w:sz w:val="26"/>
              </w:rPr>
              <w:t xml:space="preserve"> </w:t>
            </w:r>
            <w:r>
              <w:rPr>
                <w:sz w:val="26"/>
              </w:rPr>
              <w:t>liệu</w:t>
            </w:r>
            <w:r>
              <w:rPr>
                <w:spacing w:val="40"/>
                <w:sz w:val="26"/>
              </w:rPr>
              <w:t xml:space="preserve"> </w:t>
            </w:r>
            <w:r>
              <w:rPr>
                <w:sz w:val="26"/>
              </w:rPr>
              <w:t>mã</w:t>
            </w:r>
            <w:r>
              <w:rPr>
                <w:spacing w:val="40"/>
                <w:sz w:val="26"/>
              </w:rPr>
              <w:t xml:space="preserve"> </w:t>
            </w:r>
            <w:r>
              <w:rPr>
                <w:sz w:val="26"/>
              </w:rPr>
              <w:t>hóa dùng</w:t>
            </w:r>
            <w:r>
              <w:rPr>
                <w:spacing w:val="-5"/>
                <w:sz w:val="26"/>
              </w:rPr>
              <w:t xml:space="preserve"> </w:t>
            </w:r>
            <w:r>
              <w:rPr>
                <w:sz w:val="26"/>
              </w:rPr>
              <w:t>để</w:t>
            </w:r>
            <w:r>
              <w:rPr>
                <w:spacing w:val="-2"/>
                <w:sz w:val="26"/>
              </w:rPr>
              <w:t xml:space="preserve"> </w:t>
            </w:r>
            <w:r>
              <w:rPr>
                <w:sz w:val="26"/>
              </w:rPr>
              <w:t>sinh</w:t>
            </w:r>
            <w:r>
              <w:rPr>
                <w:spacing w:val="-3"/>
                <w:sz w:val="26"/>
              </w:rPr>
              <w:t xml:space="preserve"> </w:t>
            </w:r>
            <w:r>
              <w:rPr>
                <w:sz w:val="26"/>
              </w:rPr>
              <w:t>mã</w:t>
            </w:r>
            <w:r>
              <w:rPr>
                <w:spacing w:val="-4"/>
                <w:sz w:val="26"/>
              </w:rPr>
              <w:t xml:space="preserve"> </w:t>
            </w:r>
            <w:r>
              <w:rPr>
                <w:sz w:val="26"/>
              </w:rPr>
              <w:t>QR</w:t>
            </w:r>
            <w:r>
              <w:rPr>
                <w:spacing w:val="-3"/>
                <w:sz w:val="26"/>
              </w:rPr>
              <w:t xml:space="preserve"> </w:t>
            </w:r>
            <w:r>
              <w:rPr>
                <w:spacing w:val="-5"/>
                <w:sz w:val="26"/>
              </w:rPr>
              <w:t>dán</w:t>
            </w:r>
          </w:p>
          <w:p w14:paraId="20949478" w14:textId="77777777" w:rsidR="001631D6" w:rsidRDefault="00000000">
            <w:pPr>
              <w:pStyle w:val="TableParagraph"/>
              <w:spacing w:line="277" w:lineRule="exact"/>
              <w:ind w:left="106"/>
              <w:rPr>
                <w:sz w:val="26"/>
              </w:rPr>
            </w:pPr>
            <w:r>
              <w:rPr>
                <w:sz w:val="26"/>
              </w:rPr>
              <w:t>tại</w:t>
            </w:r>
            <w:r>
              <w:rPr>
                <w:spacing w:val="-5"/>
                <w:sz w:val="26"/>
              </w:rPr>
              <w:t xml:space="preserve"> </w:t>
            </w:r>
            <w:r>
              <w:rPr>
                <w:spacing w:val="-4"/>
                <w:sz w:val="26"/>
              </w:rPr>
              <w:t>bàn.</w:t>
            </w:r>
          </w:p>
        </w:tc>
      </w:tr>
      <w:tr w:rsidR="001631D6" w14:paraId="6BBBCC67" w14:textId="77777777">
        <w:trPr>
          <w:trHeight w:val="597"/>
        </w:trPr>
        <w:tc>
          <w:tcPr>
            <w:tcW w:w="1777" w:type="dxa"/>
            <w:shd w:val="clear" w:color="auto" w:fill="FDDAD3"/>
          </w:tcPr>
          <w:p w14:paraId="376B7092" w14:textId="77777777" w:rsidR="001631D6" w:rsidRDefault="00000000">
            <w:pPr>
              <w:pStyle w:val="TableParagraph"/>
              <w:spacing w:before="2"/>
              <w:rPr>
                <w:b/>
                <w:sz w:val="26"/>
              </w:rPr>
            </w:pPr>
            <w:proofErr w:type="spellStart"/>
            <w:r>
              <w:rPr>
                <w:b/>
                <w:spacing w:val="-2"/>
                <w:sz w:val="26"/>
              </w:rPr>
              <w:t>capacity</w:t>
            </w:r>
            <w:proofErr w:type="spellEnd"/>
          </w:p>
        </w:tc>
        <w:tc>
          <w:tcPr>
            <w:tcW w:w="3822" w:type="dxa"/>
            <w:shd w:val="clear" w:color="auto" w:fill="FDDAD3"/>
          </w:tcPr>
          <w:p w14:paraId="2FCA657C" w14:textId="77777777" w:rsidR="001631D6" w:rsidRDefault="00000000">
            <w:pPr>
              <w:pStyle w:val="TableParagraph"/>
              <w:spacing w:before="2"/>
              <w:rPr>
                <w:sz w:val="26"/>
              </w:rPr>
            </w:pPr>
            <w:r>
              <w:rPr>
                <w:spacing w:val="-2"/>
                <w:sz w:val="26"/>
              </w:rPr>
              <w:t>INTEGER</w:t>
            </w:r>
          </w:p>
        </w:tc>
        <w:tc>
          <w:tcPr>
            <w:tcW w:w="2797" w:type="dxa"/>
            <w:shd w:val="clear" w:color="auto" w:fill="FDDAD3"/>
          </w:tcPr>
          <w:p w14:paraId="02A414BA" w14:textId="77777777" w:rsidR="001631D6" w:rsidRDefault="00000000">
            <w:pPr>
              <w:pStyle w:val="TableParagraph"/>
              <w:spacing w:line="298" w:lineRule="exact"/>
              <w:ind w:left="106"/>
              <w:rPr>
                <w:sz w:val="26"/>
              </w:rPr>
            </w:pPr>
            <w:r>
              <w:rPr>
                <w:sz w:val="26"/>
              </w:rPr>
              <w:t>Sức chứa tối đa của bàn (Số lượng người ngồi).</w:t>
            </w:r>
          </w:p>
        </w:tc>
      </w:tr>
      <w:tr w:rsidR="001631D6" w14:paraId="4D215022" w14:textId="77777777">
        <w:trPr>
          <w:trHeight w:val="897"/>
        </w:trPr>
        <w:tc>
          <w:tcPr>
            <w:tcW w:w="1777" w:type="dxa"/>
          </w:tcPr>
          <w:p w14:paraId="1E9D8B66" w14:textId="77777777" w:rsidR="001631D6" w:rsidRDefault="00000000">
            <w:pPr>
              <w:pStyle w:val="TableParagraph"/>
              <w:spacing w:before="2"/>
              <w:rPr>
                <w:b/>
                <w:sz w:val="26"/>
              </w:rPr>
            </w:pPr>
            <w:proofErr w:type="spellStart"/>
            <w:r>
              <w:rPr>
                <w:b/>
                <w:spacing w:val="-2"/>
                <w:sz w:val="26"/>
              </w:rPr>
              <w:t>status</w:t>
            </w:r>
            <w:proofErr w:type="spellEnd"/>
          </w:p>
        </w:tc>
        <w:tc>
          <w:tcPr>
            <w:tcW w:w="3822" w:type="dxa"/>
          </w:tcPr>
          <w:p w14:paraId="1CF99BE7" w14:textId="77777777" w:rsidR="001631D6" w:rsidRDefault="00000000">
            <w:pPr>
              <w:pStyle w:val="TableParagraph"/>
              <w:spacing w:before="2"/>
              <w:ind w:right="936"/>
              <w:rPr>
                <w:sz w:val="26"/>
              </w:rPr>
            </w:pPr>
            <w:r>
              <w:rPr>
                <w:sz w:val="26"/>
              </w:rPr>
              <w:t>ENUM ('AVAILABLE', 'BOOKED',</w:t>
            </w:r>
            <w:r>
              <w:rPr>
                <w:spacing w:val="-17"/>
                <w:sz w:val="26"/>
              </w:rPr>
              <w:t xml:space="preserve"> </w:t>
            </w:r>
            <w:r>
              <w:rPr>
                <w:sz w:val="26"/>
              </w:rPr>
              <w:t>'OCCUPIED',</w:t>
            </w:r>
          </w:p>
          <w:p w14:paraId="2EDEAA36" w14:textId="77777777" w:rsidR="001631D6" w:rsidRDefault="00000000">
            <w:pPr>
              <w:pStyle w:val="TableParagraph"/>
              <w:spacing w:line="277" w:lineRule="exact"/>
              <w:rPr>
                <w:sz w:val="26"/>
              </w:rPr>
            </w:pPr>
            <w:r>
              <w:rPr>
                <w:spacing w:val="-2"/>
                <w:sz w:val="26"/>
              </w:rPr>
              <w:t>'CLEANING')</w:t>
            </w:r>
          </w:p>
        </w:tc>
        <w:tc>
          <w:tcPr>
            <w:tcW w:w="2797" w:type="dxa"/>
          </w:tcPr>
          <w:p w14:paraId="2F34A36C" w14:textId="77777777" w:rsidR="001631D6" w:rsidRDefault="00000000">
            <w:pPr>
              <w:pStyle w:val="TableParagraph"/>
              <w:spacing w:before="2"/>
              <w:ind w:left="106"/>
              <w:rPr>
                <w:sz w:val="26"/>
              </w:rPr>
            </w:pPr>
            <w:r>
              <w:rPr>
                <w:sz w:val="26"/>
              </w:rPr>
              <w:t>Trạng</w:t>
            </w:r>
            <w:r>
              <w:rPr>
                <w:spacing w:val="40"/>
                <w:sz w:val="26"/>
              </w:rPr>
              <w:t xml:space="preserve"> </w:t>
            </w:r>
            <w:r>
              <w:rPr>
                <w:sz w:val="26"/>
              </w:rPr>
              <w:t>thái</w:t>
            </w:r>
            <w:r>
              <w:rPr>
                <w:spacing w:val="40"/>
                <w:sz w:val="26"/>
              </w:rPr>
              <w:t xml:space="preserve"> </w:t>
            </w:r>
            <w:r>
              <w:rPr>
                <w:sz w:val="26"/>
              </w:rPr>
              <w:t>bàn:</w:t>
            </w:r>
            <w:r>
              <w:rPr>
                <w:spacing w:val="40"/>
                <w:sz w:val="26"/>
              </w:rPr>
              <w:t xml:space="preserve"> </w:t>
            </w:r>
            <w:r>
              <w:rPr>
                <w:sz w:val="26"/>
              </w:rPr>
              <w:t>Trống, Đã</w:t>
            </w:r>
            <w:r>
              <w:rPr>
                <w:spacing w:val="31"/>
                <w:sz w:val="26"/>
              </w:rPr>
              <w:t xml:space="preserve"> </w:t>
            </w:r>
            <w:r>
              <w:rPr>
                <w:sz w:val="26"/>
              </w:rPr>
              <w:t>đặt,</w:t>
            </w:r>
            <w:r>
              <w:rPr>
                <w:spacing w:val="31"/>
                <w:sz w:val="26"/>
              </w:rPr>
              <w:t xml:space="preserve"> </w:t>
            </w:r>
            <w:r>
              <w:rPr>
                <w:sz w:val="26"/>
              </w:rPr>
              <w:t>Đang</w:t>
            </w:r>
            <w:r>
              <w:rPr>
                <w:spacing w:val="31"/>
                <w:sz w:val="26"/>
              </w:rPr>
              <w:t xml:space="preserve"> </w:t>
            </w:r>
            <w:r>
              <w:rPr>
                <w:sz w:val="26"/>
              </w:rPr>
              <w:t>có</w:t>
            </w:r>
            <w:r>
              <w:rPr>
                <w:spacing w:val="32"/>
                <w:sz w:val="26"/>
              </w:rPr>
              <w:t xml:space="preserve"> </w:t>
            </w:r>
            <w:r>
              <w:rPr>
                <w:spacing w:val="-2"/>
                <w:sz w:val="26"/>
              </w:rPr>
              <w:t>khách,</w:t>
            </w:r>
          </w:p>
          <w:p w14:paraId="116E3CDB" w14:textId="77777777" w:rsidR="001631D6" w:rsidRDefault="00000000">
            <w:pPr>
              <w:pStyle w:val="TableParagraph"/>
              <w:spacing w:line="277" w:lineRule="exact"/>
              <w:ind w:left="106"/>
              <w:rPr>
                <w:sz w:val="26"/>
              </w:rPr>
            </w:pPr>
            <w:r>
              <w:rPr>
                <w:sz w:val="26"/>
              </w:rPr>
              <w:t>Đang</w:t>
            </w:r>
            <w:r>
              <w:rPr>
                <w:spacing w:val="-6"/>
                <w:sz w:val="26"/>
              </w:rPr>
              <w:t xml:space="preserve"> </w:t>
            </w:r>
            <w:r>
              <w:rPr>
                <w:sz w:val="26"/>
              </w:rPr>
              <w:t>dọn</w:t>
            </w:r>
            <w:r>
              <w:rPr>
                <w:spacing w:val="-4"/>
                <w:sz w:val="26"/>
              </w:rPr>
              <w:t xml:space="preserve"> dẹp.</w:t>
            </w:r>
          </w:p>
        </w:tc>
      </w:tr>
      <w:tr w:rsidR="001631D6" w14:paraId="35097389" w14:textId="77777777">
        <w:trPr>
          <w:trHeight w:val="897"/>
        </w:trPr>
        <w:tc>
          <w:tcPr>
            <w:tcW w:w="1777" w:type="dxa"/>
            <w:shd w:val="clear" w:color="auto" w:fill="FDDAD3"/>
          </w:tcPr>
          <w:p w14:paraId="120C197F" w14:textId="77777777" w:rsidR="001631D6" w:rsidRDefault="00000000">
            <w:pPr>
              <w:pStyle w:val="TableParagraph"/>
              <w:spacing w:before="2"/>
              <w:rPr>
                <w:b/>
                <w:sz w:val="26"/>
              </w:rPr>
            </w:pPr>
            <w:proofErr w:type="spellStart"/>
            <w:r>
              <w:rPr>
                <w:b/>
                <w:spacing w:val="-2"/>
                <w:sz w:val="26"/>
              </w:rPr>
              <w:t>created_at</w:t>
            </w:r>
            <w:proofErr w:type="spellEnd"/>
          </w:p>
        </w:tc>
        <w:tc>
          <w:tcPr>
            <w:tcW w:w="3822" w:type="dxa"/>
            <w:shd w:val="clear" w:color="auto" w:fill="FDDAD3"/>
          </w:tcPr>
          <w:p w14:paraId="753ADB40" w14:textId="77777777" w:rsidR="001631D6" w:rsidRDefault="00000000">
            <w:pPr>
              <w:pStyle w:val="TableParagraph"/>
              <w:spacing w:before="2"/>
              <w:rPr>
                <w:sz w:val="26"/>
              </w:rPr>
            </w:pPr>
            <w:r>
              <w:rPr>
                <w:sz w:val="26"/>
              </w:rPr>
              <w:t xml:space="preserve">TIMESTAMP DEFAULT </w:t>
            </w:r>
            <w:r>
              <w:rPr>
                <w:spacing w:val="-2"/>
                <w:sz w:val="26"/>
              </w:rPr>
              <w:t>CURRENT_TIMESTAMP</w:t>
            </w:r>
          </w:p>
        </w:tc>
        <w:tc>
          <w:tcPr>
            <w:tcW w:w="2797" w:type="dxa"/>
            <w:shd w:val="clear" w:color="auto" w:fill="FDDAD3"/>
          </w:tcPr>
          <w:p w14:paraId="6DFA1657" w14:textId="77777777" w:rsidR="001631D6" w:rsidRDefault="00000000">
            <w:pPr>
              <w:pStyle w:val="TableParagraph"/>
              <w:spacing w:before="2"/>
              <w:ind w:left="106"/>
              <w:rPr>
                <w:sz w:val="26"/>
              </w:rPr>
            </w:pPr>
            <w:r>
              <w:rPr>
                <w:sz w:val="26"/>
              </w:rPr>
              <w:t>Thời</w:t>
            </w:r>
            <w:r>
              <w:rPr>
                <w:spacing w:val="40"/>
                <w:sz w:val="26"/>
              </w:rPr>
              <w:t xml:space="preserve"> </w:t>
            </w:r>
            <w:r>
              <w:rPr>
                <w:sz w:val="26"/>
              </w:rPr>
              <w:t>gian</w:t>
            </w:r>
            <w:r>
              <w:rPr>
                <w:spacing w:val="40"/>
                <w:sz w:val="26"/>
              </w:rPr>
              <w:t xml:space="preserve"> </w:t>
            </w:r>
            <w:r>
              <w:rPr>
                <w:sz w:val="26"/>
              </w:rPr>
              <w:t>bàn</w:t>
            </w:r>
            <w:r>
              <w:rPr>
                <w:spacing w:val="40"/>
                <w:sz w:val="26"/>
              </w:rPr>
              <w:t xml:space="preserve"> </w:t>
            </w:r>
            <w:r>
              <w:rPr>
                <w:sz w:val="26"/>
              </w:rPr>
              <w:t>ăn</w:t>
            </w:r>
            <w:r>
              <w:rPr>
                <w:spacing w:val="40"/>
                <w:sz w:val="26"/>
              </w:rPr>
              <w:t xml:space="preserve"> </w:t>
            </w:r>
            <w:r>
              <w:rPr>
                <w:sz w:val="26"/>
              </w:rPr>
              <w:t>được cấu</w:t>
            </w:r>
            <w:r>
              <w:rPr>
                <w:spacing w:val="-5"/>
                <w:sz w:val="26"/>
              </w:rPr>
              <w:t xml:space="preserve"> </w:t>
            </w:r>
            <w:r>
              <w:rPr>
                <w:sz w:val="26"/>
              </w:rPr>
              <w:t>hình</w:t>
            </w:r>
            <w:r>
              <w:rPr>
                <w:spacing w:val="-3"/>
                <w:sz w:val="26"/>
              </w:rPr>
              <w:t xml:space="preserve"> </w:t>
            </w:r>
            <w:r>
              <w:rPr>
                <w:sz w:val="26"/>
              </w:rPr>
              <w:t>thiết</w:t>
            </w:r>
            <w:r>
              <w:rPr>
                <w:spacing w:val="-2"/>
                <w:sz w:val="26"/>
              </w:rPr>
              <w:t xml:space="preserve"> </w:t>
            </w:r>
            <w:r>
              <w:rPr>
                <w:sz w:val="26"/>
              </w:rPr>
              <w:t>lập</w:t>
            </w:r>
            <w:r>
              <w:rPr>
                <w:spacing w:val="-5"/>
                <w:sz w:val="26"/>
              </w:rPr>
              <w:t xml:space="preserve"> </w:t>
            </w:r>
            <w:r>
              <w:rPr>
                <w:sz w:val="26"/>
              </w:rPr>
              <w:t>trên</w:t>
            </w:r>
            <w:r>
              <w:rPr>
                <w:spacing w:val="-3"/>
                <w:sz w:val="26"/>
              </w:rPr>
              <w:t xml:space="preserve"> </w:t>
            </w:r>
            <w:r>
              <w:rPr>
                <w:spacing w:val="-5"/>
                <w:sz w:val="26"/>
              </w:rPr>
              <w:t>hệ</w:t>
            </w:r>
          </w:p>
          <w:p w14:paraId="2E37FD9E" w14:textId="77777777" w:rsidR="001631D6" w:rsidRDefault="00000000">
            <w:pPr>
              <w:pStyle w:val="TableParagraph"/>
              <w:spacing w:line="278" w:lineRule="exact"/>
              <w:ind w:left="106"/>
              <w:rPr>
                <w:sz w:val="26"/>
              </w:rPr>
            </w:pPr>
            <w:r>
              <w:rPr>
                <w:spacing w:val="-2"/>
                <w:sz w:val="26"/>
              </w:rPr>
              <w:t>thống.</w:t>
            </w:r>
          </w:p>
        </w:tc>
      </w:tr>
    </w:tbl>
    <w:p w14:paraId="46A22024" w14:textId="77777777" w:rsidR="001631D6" w:rsidRDefault="001631D6">
      <w:pPr>
        <w:pStyle w:val="BodyText"/>
      </w:pPr>
    </w:p>
    <w:p w14:paraId="54B7E8F5" w14:textId="77777777" w:rsidR="001631D6" w:rsidRDefault="001631D6">
      <w:pPr>
        <w:pStyle w:val="BodyText"/>
      </w:pPr>
    </w:p>
    <w:p w14:paraId="2E70DDB7" w14:textId="77777777" w:rsidR="001631D6" w:rsidRDefault="001631D6">
      <w:pPr>
        <w:pStyle w:val="BodyText"/>
      </w:pPr>
    </w:p>
    <w:p w14:paraId="3AF67FBC" w14:textId="77777777" w:rsidR="001631D6" w:rsidRDefault="001631D6">
      <w:pPr>
        <w:pStyle w:val="BodyText"/>
      </w:pPr>
    </w:p>
    <w:p w14:paraId="1D8F295D" w14:textId="77777777" w:rsidR="001631D6" w:rsidRDefault="001631D6">
      <w:pPr>
        <w:pStyle w:val="BodyText"/>
        <w:spacing w:before="26"/>
      </w:pPr>
    </w:p>
    <w:p w14:paraId="18329500" w14:textId="77777777" w:rsidR="001631D6" w:rsidRDefault="00000000">
      <w:pPr>
        <w:pStyle w:val="ListParagraph"/>
        <w:numPr>
          <w:ilvl w:val="3"/>
          <w:numId w:val="13"/>
        </w:numPr>
        <w:tabs>
          <w:tab w:val="left" w:pos="721"/>
        </w:tabs>
        <w:spacing w:before="0" w:line="278" w:lineRule="auto"/>
        <w:ind w:left="721" w:right="424"/>
        <w:jc w:val="left"/>
        <w:rPr>
          <w:sz w:val="26"/>
        </w:rPr>
      </w:pPr>
      <w:r>
        <w:rPr>
          <w:b/>
          <w:sz w:val="26"/>
        </w:rPr>
        <w:t>Bảng</w:t>
      </w:r>
      <w:r>
        <w:rPr>
          <w:b/>
          <w:spacing w:val="-4"/>
          <w:sz w:val="26"/>
        </w:rPr>
        <w:t xml:space="preserve"> </w:t>
      </w:r>
      <w:proofErr w:type="spellStart"/>
      <w:r>
        <w:rPr>
          <w:b/>
          <w:sz w:val="26"/>
        </w:rPr>
        <w:t>categories</w:t>
      </w:r>
      <w:proofErr w:type="spellEnd"/>
      <w:r>
        <w:rPr>
          <w:b/>
          <w:spacing w:val="-2"/>
          <w:sz w:val="26"/>
        </w:rPr>
        <w:t xml:space="preserve"> </w:t>
      </w:r>
      <w:r>
        <w:rPr>
          <w:b/>
          <w:sz w:val="26"/>
        </w:rPr>
        <w:t>(Danh</w:t>
      </w:r>
      <w:r>
        <w:rPr>
          <w:b/>
          <w:spacing w:val="-4"/>
          <w:sz w:val="26"/>
        </w:rPr>
        <w:t xml:space="preserve"> </w:t>
      </w:r>
      <w:r>
        <w:rPr>
          <w:b/>
          <w:sz w:val="26"/>
        </w:rPr>
        <w:t>mục</w:t>
      </w:r>
      <w:r>
        <w:rPr>
          <w:b/>
          <w:spacing w:val="-3"/>
          <w:sz w:val="26"/>
        </w:rPr>
        <w:t xml:space="preserve"> </w:t>
      </w:r>
      <w:r>
        <w:rPr>
          <w:b/>
          <w:sz w:val="26"/>
        </w:rPr>
        <w:t>thực</w:t>
      </w:r>
      <w:r>
        <w:rPr>
          <w:b/>
          <w:spacing w:val="-1"/>
          <w:sz w:val="26"/>
        </w:rPr>
        <w:t xml:space="preserve"> </w:t>
      </w:r>
      <w:r>
        <w:rPr>
          <w:b/>
          <w:sz w:val="26"/>
        </w:rPr>
        <w:t>đơn):</w:t>
      </w:r>
      <w:r>
        <w:rPr>
          <w:b/>
          <w:spacing w:val="-3"/>
          <w:sz w:val="26"/>
        </w:rPr>
        <w:t xml:space="preserve"> </w:t>
      </w:r>
      <w:r>
        <w:rPr>
          <w:sz w:val="26"/>
        </w:rPr>
        <w:t>Phân</w:t>
      </w:r>
      <w:r>
        <w:rPr>
          <w:spacing w:val="-4"/>
          <w:sz w:val="26"/>
        </w:rPr>
        <w:t xml:space="preserve"> </w:t>
      </w:r>
      <w:r>
        <w:rPr>
          <w:sz w:val="26"/>
        </w:rPr>
        <w:t>loại</w:t>
      </w:r>
      <w:r>
        <w:rPr>
          <w:spacing w:val="-4"/>
          <w:sz w:val="26"/>
        </w:rPr>
        <w:t xml:space="preserve"> </w:t>
      </w:r>
      <w:r>
        <w:rPr>
          <w:sz w:val="26"/>
        </w:rPr>
        <w:t>món</w:t>
      </w:r>
      <w:r>
        <w:rPr>
          <w:spacing w:val="-4"/>
          <w:sz w:val="26"/>
        </w:rPr>
        <w:t xml:space="preserve"> </w:t>
      </w:r>
      <w:r>
        <w:rPr>
          <w:sz w:val="26"/>
        </w:rPr>
        <w:t>ăn</w:t>
      </w:r>
      <w:r>
        <w:rPr>
          <w:spacing w:val="-1"/>
          <w:sz w:val="26"/>
        </w:rPr>
        <w:t xml:space="preserve"> </w:t>
      </w:r>
      <w:r>
        <w:rPr>
          <w:sz w:val="26"/>
        </w:rPr>
        <w:t>thành</w:t>
      </w:r>
      <w:r>
        <w:rPr>
          <w:spacing w:val="-4"/>
          <w:sz w:val="26"/>
        </w:rPr>
        <w:t xml:space="preserve"> </w:t>
      </w:r>
      <w:r>
        <w:rPr>
          <w:sz w:val="26"/>
        </w:rPr>
        <w:t>các</w:t>
      </w:r>
      <w:r>
        <w:rPr>
          <w:spacing w:val="-4"/>
          <w:sz w:val="26"/>
        </w:rPr>
        <w:t xml:space="preserve"> </w:t>
      </w:r>
      <w:r>
        <w:rPr>
          <w:sz w:val="26"/>
        </w:rPr>
        <w:t>nhóm</w:t>
      </w:r>
      <w:r>
        <w:rPr>
          <w:spacing w:val="-2"/>
          <w:sz w:val="26"/>
        </w:rPr>
        <w:t xml:space="preserve"> </w:t>
      </w:r>
      <w:r>
        <w:rPr>
          <w:sz w:val="26"/>
        </w:rPr>
        <w:t xml:space="preserve">thức </w:t>
      </w:r>
      <w:r>
        <w:rPr>
          <w:spacing w:val="-4"/>
          <w:sz w:val="26"/>
        </w:rPr>
        <w:t>ăn.</w:t>
      </w:r>
    </w:p>
    <w:p w14:paraId="678AEE06" w14:textId="77777777" w:rsidR="001631D6" w:rsidRDefault="001631D6">
      <w:pPr>
        <w:pStyle w:val="BodyText"/>
        <w:spacing w:before="9"/>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60"/>
        <w:gridCol w:w="3913"/>
        <w:gridCol w:w="3023"/>
      </w:tblGrid>
      <w:tr w:rsidR="001631D6" w14:paraId="14A7BD34" w14:textId="77777777">
        <w:trPr>
          <w:trHeight w:val="300"/>
        </w:trPr>
        <w:tc>
          <w:tcPr>
            <w:tcW w:w="1460" w:type="dxa"/>
            <w:shd w:val="clear" w:color="auto" w:fill="C00000"/>
          </w:tcPr>
          <w:p w14:paraId="57DA51E4" w14:textId="77777777" w:rsidR="001631D6" w:rsidRDefault="00000000">
            <w:pPr>
              <w:pStyle w:val="TableParagraph"/>
              <w:spacing w:before="2" w:line="278" w:lineRule="exact"/>
              <w:ind w:left="8"/>
              <w:jc w:val="center"/>
              <w:rPr>
                <w:b/>
                <w:sz w:val="26"/>
              </w:rPr>
            </w:pPr>
            <w:r>
              <w:rPr>
                <w:b/>
                <w:color w:val="FFFFFF"/>
                <w:spacing w:val="-5"/>
                <w:sz w:val="26"/>
              </w:rPr>
              <w:t>Cột</w:t>
            </w:r>
          </w:p>
        </w:tc>
        <w:tc>
          <w:tcPr>
            <w:tcW w:w="3913" w:type="dxa"/>
            <w:shd w:val="clear" w:color="auto" w:fill="C00000"/>
          </w:tcPr>
          <w:p w14:paraId="6D847F60" w14:textId="77777777" w:rsidR="001631D6" w:rsidRDefault="00000000">
            <w:pPr>
              <w:pStyle w:val="TableParagraph"/>
              <w:spacing w:before="2" w:line="278" w:lineRule="exact"/>
              <w:ind w:left="1269"/>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3023" w:type="dxa"/>
            <w:shd w:val="clear" w:color="auto" w:fill="C00000"/>
          </w:tcPr>
          <w:p w14:paraId="0F178721" w14:textId="77777777" w:rsidR="001631D6" w:rsidRDefault="00000000">
            <w:pPr>
              <w:pStyle w:val="TableParagraph"/>
              <w:spacing w:before="2" w:line="278" w:lineRule="exact"/>
              <w:ind w:left="3"/>
              <w:jc w:val="center"/>
              <w:rPr>
                <w:b/>
                <w:sz w:val="26"/>
              </w:rPr>
            </w:pPr>
            <w:r>
              <w:rPr>
                <w:b/>
                <w:color w:val="FFFFFF"/>
                <w:sz w:val="26"/>
              </w:rPr>
              <w:t>Ý</w:t>
            </w:r>
            <w:r>
              <w:rPr>
                <w:b/>
                <w:color w:val="FFFFFF"/>
                <w:spacing w:val="-3"/>
                <w:sz w:val="26"/>
              </w:rPr>
              <w:t xml:space="preserve"> </w:t>
            </w:r>
            <w:r>
              <w:rPr>
                <w:b/>
                <w:color w:val="FFFFFF"/>
                <w:spacing w:val="-2"/>
                <w:sz w:val="26"/>
              </w:rPr>
              <w:t>nghĩa</w:t>
            </w:r>
          </w:p>
        </w:tc>
      </w:tr>
    </w:tbl>
    <w:p w14:paraId="021240EC" w14:textId="77777777" w:rsidR="001631D6" w:rsidRDefault="001631D6">
      <w:pPr>
        <w:pStyle w:val="TableParagraph"/>
        <w:spacing w:line="278" w:lineRule="exact"/>
        <w:jc w:val="center"/>
        <w:rPr>
          <w:b/>
          <w:sz w:val="26"/>
        </w:rPr>
        <w:sectPr w:rsidR="001631D6">
          <w:type w:val="continuous"/>
          <w:pgSz w:w="12250" w:h="15850"/>
          <w:pgMar w:top="1120" w:right="992" w:bottom="1260" w:left="1700" w:header="0" w:footer="1010" w:gutter="0"/>
          <w:cols w:space="720"/>
        </w:sect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60"/>
        <w:gridCol w:w="3913"/>
        <w:gridCol w:w="3023"/>
      </w:tblGrid>
      <w:tr w:rsidR="001631D6" w14:paraId="62936358" w14:textId="77777777">
        <w:trPr>
          <w:trHeight w:val="897"/>
        </w:trPr>
        <w:tc>
          <w:tcPr>
            <w:tcW w:w="1460" w:type="dxa"/>
          </w:tcPr>
          <w:p w14:paraId="115146B9" w14:textId="77777777" w:rsidR="001631D6" w:rsidRDefault="001631D6">
            <w:pPr>
              <w:pStyle w:val="TableParagraph"/>
              <w:spacing w:before="3"/>
              <w:ind w:left="0"/>
              <w:rPr>
                <w:sz w:val="26"/>
              </w:rPr>
            </w:pPr>
          </w:p>
          <w:p w14:paraId="7612E865" w14:textId="77777777" w:rsidR="001631D6" w:rsidRDefault="00000000">
            <w:pPr>
              <w:pStyle w:val="TableParagraph"/>
              <w:rPr>
                <w:b/>
                <w:sz w:val="26"/>
              </w:rPr>
            </w:pPr>
            <w:proofErr w:type="spellStart"/>
            <w:r>
              <w:rPr>
                <w:b/>
                <w:spacing w:val="-5"/>
                <w:sz w:val="26"/>
              </w:rPr>
              <w:t>id</w:t>
            </w:r>
            <w:proofErr w:type="spellEnd"/>
          </w:p>
        </w:tc>
        <w:tc>
          <w:tcPr>
            <w:tcW w:w="3913" w:type="dxa"/>
          </w:tcPr>
          <w:p w14:paraId="4E6A5C95" w14:textId="77777777" w:rsidR="001631D6" w:rsidRDefault="00000000">
            <w:pPr>
              <w:pStyle w:val="TableParagraph"/>
              <w:spacing w:before="153"/>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3023" w:type="dxa"/>
          </w:tcPr>
          <w:p w14:paraId="616E9D90" w14:textId="77777777" w:rsidR="001631D6" w:rsidRDefault="00000000">
            <w:pPr>
              <w:pStyle w:val="TableParagraph"/>
              <w:spacing w:before="2"/>
              <w:ind w:left="104"/>
              <w:rPr>
                <w:sz w:val="26"/>
              </w:rPr>
            </w:pPr>
            <w:r>
              <w:rPr>
                <w:sz w:val="26"/>
              </w:rPr>
              <w:t>Khóa</w:t>
            </w:r>
            <w:r>
              <w:rPr>
                <w:spacing w:val="9"/>
                <w:sz w:val="26"/>
              </w:rPr>
              <w:t xml:space="preserve"> </w:t>
            </w:r>
            <w:r>
              <w:rPr>
                <w:sz w:val="26"/>
              </w:rPr>
              <w:t>chính,</w:t>
            </w:r>
            <w:r>
              <w:rPr>
                <w:spacing w:val="11"/>
                <w:sz w:val="26"/>
              </w:rPr>
              <w:t xml:space="preserve"> </w:t>
            </w:r>
            <w:r>
              <w:rPr>
                <w:sz w:val="26"/>
              </w:rPr>
              <w:t>mã</w:t>
            </w:r>
            <w:r>
              <w:rPr>
                <w:spacing w:val="9"/>
                <w:sz w:val="26"/>
              </w:rPr>
              <w:t xml:space="preserve"> </w:t>
            </w:r>
            <w:r>
              <w:rPr>
                <w:sz w:val="26"/>
              </w:rPr>
              <w:t>định</w:t>
            </w:r>
            <w:r>
              <w:rPr>
                <w:spacing w:val="9"/>
                <w:sz w:val="26"/>
              </w:rPr>
              <w:t xml:space="preserve"> </w:t>
            </w:r>
            <w:r>
              <w:rPr>
                <w:spacing w:val="-4"/>
                <w:sz w:val="26"/>
              </w:rPr>
              <w:t>danh</w:t>
            </w:r>
          </w:p>
          <w:p w14:paraId="6B9F8A8E" w14:textId="77777777" w:rsidR="001631D6" w:rsidRDefault="00000000">
            <w:pPr>
              <w:pStyle w:val="TableParagraph"/>
              <w:spacing w:line="298" w:lineRule="exact"/>
              <w:ind w:left="104"/>
              <w:rPr>
                <w:sz w:val="26"/>
              </w:rPr>
            </w:pPr>
            <w:r>
              <w:rPr>
                <w:sz w:val="26"/>
              </w:rPr>
              <w:t>danh</w:t>
            </w:r>
            <w:r>
              <w:rPr>
                <w:spacing w:val="-17"/>
                <w:sz w:val="26"/>
              </w:rPr>
              <w:t xml:space="preserve"> </w:t>
            </w:r>
            <w:r>
              <w:rPr>
                <w:sz w:val="26"/>
              </w:rPr>
              <w:t>mục</w:t>
            </w:r>
            <w:r>
              <w:rPr>
                <w:spacing w:val="-16"/>
                <w:sz w:val="26"/>
              </w:rPr>
              <w:t xml:space="preserve"> </w:t>
            </w:r>
            <w:r>
              <w:rPr>
                <w:sz w:val="26"/>
              </w:rPr>
              <w:t>thực</w:t>
            </w:r>
            <w:r>
              <w:rPr>
                <w:spacing w:val="-16"/>
                <w:sz w:val="26"/>
              </w:rPr>
              <w:t xml:space="preserve"> </w:t>
            </w:r>
            <w:r>
              <w:rPr>
                <w:sz w:val="26"/>
              </w:rPr>
              <w:t>đơn</w:t>
            </w:r>
            <w:r>
              <w:rPr>
                <w:spacing w:val="-16"/>
                <w:sz w:val="26"/>
              </w:rPr>
              <w:t xml:space="preserve"> </w:t>
            </w:r>
            <w:r>
              <w:rPr>
                <w:sz w:val="26"/>
              </w:rPr>
              <w:t>tự</w:t>
            </w:r>
            <w:r>
              <w:rPr>
                <w:spacing w:val="-17"/>
                <w:sz w:val="26"/>
              </w:rPr>
              <w:t xml:space="preserve"> </w:t>
            </w:r>
            <w:r>
              <w:rPr>
                <w:sz w:val="26"/>
              </w:rPr>
              <w:t xml:space="preserve">động </w:t>
            </w:r>
            <w:r>
              <w:rPr>
                <w:spacing w:val="-2"/>
                <w:sz w:val="26"/>
              </w:rPr>
              <w:t>tăng.</w:t>
            </w:r>
          </w:p>
        </w:tc>
      </w:tr>
      <w:tr w:rsidR="001631D6" w14:paraId="41C1E915" w14:textId="77777777">
        <w:trPr>
          <w:trHeight w:val="599"/>
        </w:trPr>
        <w:tc>
          <w:tcPr>
            <w:tcW w:w="1460" w:type="dxa"/>
            <w:shd w:val="clear" w:color="auto" w:fill="FDDAD3"/>
          </w:tcPr>
          <w:p w14:paraId="4B570740" w14:textId="77777777" w:rsidR="001631D6" w:rsidRDefault="00000000">
            <w:pPr>
              <w:pStyle w:val="TableParagraph"/>
              <w:spacing w:before="150"/>
              <w:rPr>
                <w:b/>
                <w:sz w:val="26"/>
              </w:rPr>
            </w:pPr>
            <w:proofErr w:type="spellStart"/>
            <w:r>
              <w:rPr>
                <w:b/>
                <w:spacing w:val="-4"/>
                <w:sz w:val="26"/>
              </w:rPr>
              <w:t>name</w:t>
            </w:r>
            <w:proofErr w:type="spellEnd"/>
          </w:p>
        </w:tc>
        <w:tc>
          <w:tcPr>
            <w:tcW w:w="3913" w:type="dxa"/>
            <w:shd w:val="clear" w:color="auto" w:fill="FDDAD3"/>
          </w:tcPr>
          <w:p w14:paraId="64BE0BBF" w14:textId="77777777" w:rsidR="001631D6" w:rsidRDefault="00000000">
            <w:pPr>
              <w:pStyle w:val="TableParagraph"/>
              <w:spacing w:before="150"/>
              <w:rPr>
                <w:sz w:val="26"/>
              </w:rPr>
            </w:pPr>
            <w:r>
              <w:rPr>
                <w:sz w:val="26"/>
              </w:rPr>
              <w:t>VARCHAR</w:t>
            </w:r>
            <w:r>
              <w:rPr>
                <w:spacing w:val="-7"/>
                <w:sz w:val="26"/>
              </w:rPr>
              <w:t xml:space="preserve"> </w:t>
            </w:r>
            <w:r>
              <w:rPr>
                <w:sz w:val="26"/>
              </w:rPr>
              <w:t>(255)</w:t>
            </w:r>
            <w:r>
              <w:rPr>
                <w:spacing w:val="-7"/>
                <w:sz w:val="26"/>
              </w:rPr>
              <w:t xml:space="preserve"> </w:t>
            </w:r>
            <w:r>
              <w:rPr>
                <w:sz w:val="26"/>
              </w:rPr>
              <w:t>NOT</w:t>
            </w:r>
            <w:r>
              <w:rPr>
                <w:spacing w:val="-7"/>
                <w:sz w:val="26"/>
              </w:rPr>
              <w:t xml:space="preserve"> </w:t>
            </w:r>
            <w:r>
              <w:rPr>
                <w:spacing w:val="-4"/>
                <w:sz w:val="26"/>
              </w:rPr>
              <w:t>NULL</w:t>
            </w:r>
          </w:p>
        </w:tc>
        <w:tc>
          <w:tcPr>
            <w:tcW w:w="3023" w:type="dxa"/>
            <w:shd w:val="clear" w:color="auto" w:fill="FDDAD3"/>
          </w:tcPr>
          <w:p w14:paraId="69D594FF" w14:textId="77777777" w:rsidR="001631D6" w:rsidRDefault="00000000">
            <w:pPr>
              <w:pStyle w:val="TableParagraph"/>
              <w:spacing w:line="300" w:lineRule="atLeast"/>
              <w:ind w:left="104"/>
              <w:rPr>
                <w:sz w:val="26"/>
              </w:rPr>
            </w:pPr>
            <w:r>
              <w:rPr>
                <w:sz w:val="26"/>
              </w:rPr>
              <w:t>Tên</w:t>
            </w:r>
            <w:r>
              <w:rPr>
                <w:spacing w:val="40"/>
                <w:sz w:val="26"/>
              </w:rPr>
              <w:t xml:space="preserve"> </w:t>
            </w:r>
            <w:r>
              <w:rPr>
                <w:sz w:val="26"/>
              </w:rPr>
              <w:t>nhóm</w:t>
            </w:r>
            <w:r>
              <w:rPr>
                <w:spacing w:val="40"/>
                <w:sz w:val="26"/>
              </w:rPr>
              <w:t xml:space="preserve"> </w:t>
            </w:r>
            <w:r>
              <w:rPr>
                <w:sz w:val="26"/>
              </w:rPr>
              <w:t>món</w:t>
            </w:r>
            <w:r>
              <w:rPr>
                <w:spacing w:val="40"/>
                <w:sz w:val="26"/>
              </w:rPr>
              <w:t xml:space="preserve"> </w:t>
            </w:r>
            <w:r>
              <w:rPr>
                <w:sz w:val="26"/>
              </w:rPr>
              <w:t>ăn</w:t>
            </w:r>
            <w:r>
              <w:rPr>
                <w:spacing w:val="40"/>
                <w:sz w:val="26"/>
              </w:rPr>
              <w:t xml:space="preserve"> </w:t>
            </w:r>
            <w:r>
              <w:rPr>
                <w:sz w:val="26"/>
              </w:rPr>
              <w:t>trong thực đơn</w:t>
            </w:r>
          </w:p>
        </w:tc>
      </w:tr>
      <w:tr w:rsidR="001631D6" w14:paraId="271736DA" w14:textId="77777777">
        <w:trPr>
          <w:trHeight w:val="597"/>
        </w:trPr>
        <w:tc>
          <w:tcPr>
            <w:tcW w:w="1460" w:type="dxa"/>
          </w:tcPr>
          <w:p w14:paraId="47179A6D" w14:textId="77777777" w:rsidR="001631D6" w:rsidRDefault="00000000">
            <w:pPr>
              <w:pStyle w:val="TableParagraph"/>
              <w:spacing w:before="150"/>
              <w:rPr>
                <w:b/>
                <w:sz w:val="26"/>
              </w:rPr>
            </w:pPr>
            <w:proofErr w:type="spellStart"/>
            <w:r>
              <w:rPr>
                <w:b/>
                <w:spacing w:val="-2"/>
                <w:sz w:val="26"/>
              </w:rPr>
              <w:t>description</w:t>
            </w:r>
            <w:proofErr w:type="spellEnd"/>
          </w:p>
        </w:tc>
        <w:tc>
          <w:tcPr>
            <w:tcW w:w="3913" w:type="dxa"/>
          </w:tcPr>
          <w:p w14:paraId="6F8C3298" w14:textId="77777777" w:rsidR="001631D6" w:rsidRDefault="00000000">
            <w:pPr>
              <w:pStyle w:val="TableParagraph"/>
              <w:spacing w:before="150"/>
              <w:rPr>
                <w:sz w:val="26"/>
              </w:rPr>
            </w:pPr>
            <w:r>
              <w:rPr>
                <w:spacing w:val="-4"/>
                <w:sz w:val="26"/>
              </w:rPr>
              <w:t>TEXT</w:t>
            </w:r>
          </w:p>
        </w:tc>
        <w:tc>
          <w:tcPr>
            <w:tcW w:w="3023" w:type="dxa"/>
          </w:tcPr>
          <w:p w14:paraId="707DD9BE" w14:textId="77777777" w:rsidR="001631D6" w:rsidRDefault="00000000">
            <w:pPr>
              <w:pStyle w:val="TableParagraph"/>
              <w:spacing w:line="300" w:lineRule="exact"/>
              <w:ind w:left="104"/>
              <w:rPr>
                <w:sz w:val="26"/>
              </w:rPr>
            </w:pPr>
            <w:r>
              <w:rPr>
                <w:sz w:val="26"/>
              </w:rPr>
              <w:t>Mô</w:t>
            </w:r>
            <w:r>
              <w:rPr>
                <w:spacing w:val="40"/>
                <w:sz w:val="26"/>
              </w:rPr>
              <w:t xml:space="preserve"> </w:t>
            </w:r>
            <w:r>
              <w:rPr>
                <w:sz w:val="26"/>
              </w:rPr>
              <w:t>tả</w:t>
            </w:r>
            <w:r>
              <w:rPr>
                <w:spacing w:val="40"/>
                <w:sz w:val="26"/>
              </w:rPr>
              <w:t xml:space="preserve"> </w:t>
            </w:r>
            <w:r>
              <w:rPr>
                <w:sz w:val="26"/>
              </w:rPr>
              <w:t>ngắn</w:t>
            </w:r>
            <w:r>
              <w:rPr>
                <w:spacing w:val="40"/>
                <w:sz w:val="26"/>
              </w:rPr>
              <w:t xml:space="preserve"> </w:t>
            </w:r>
            <w:r>
              <w:rPr>
                <w:sz w:val="26"/>
              </w:rPr>
              <w:t>gọn</w:t>
            </w:r>
            <w:r>
              <w:rPr>
                <w:spacing w:val="40"/>
                <w:sz w:val="26"/>
              </w:rPr>
              <w:t xml:space="preserve"> </w:t>
            </w:r>
            <w:r>
              <w:rPr>
                <w:sz w:val="26"/>
              </w:rPr>
              <w:t>về</w:t>
            </w:r>
            <w:r>
              <w:rPr>
                <w:spacing w:val="40"/>
                <w:sz w:val="26"/>
              </w:rPr>
              <w:t xml:space="preserve"> </w:t>
            </w:r>
            <w:r>
              <w:rPr>
                <w:sz w:val="26"/>
              </w:rPr>
              <w:t>đặc trưng của nhóm món ăn.</w:t>
            </w:r>
          </w:p>
        </w:tc>
      </w:tr>
      <w:tr w:rsidR="001631D6" w14:paraId="5ACD4542" w14:textId="77777777">
        <w:trPr>
          <w:trHeight w:val="894"/>
        </w:trPr>
        <w:tc>
          <w:tcPr>
            <w:tcW w:w="1460" w:type="dxa"/>
            <w:shd w:val="clear" w:color="auto" w:fill="FDDAD3"/>
          </w:tcPr>
          <w:p w14:paraId="40A0012B" w14:textId="77777777" w:rsidR="001631D6" w:rsidRDefault="00000000">
            <w:pPr>
              <w:pStyle w:val="TableParagraph"/>
              <w:spacing w:before="296"/>
              <w:rPr>
                <w:b/>
                <w:sz w:val="26"/>
              </w:rPr>
            </w:pPr>
            <w:proofErr w:type="spellStart"/>
            <w:r>
              <w:rPr>
                <w:b/>
                <w:spacing w:val="-2"/>
                <w:sz w:val="26"/>
              </w:rPr>
              <w:t>image</w:t>
            </w:r>
            <w:proofErr w:type="spellEnd"/>
          </w:p>
        </w:tc>
        <w:tc>
          <w:tcPr>
            <w:tcW w:w="3913" w:type="dxa"/>
            <w:shd w:val="clear" w:color="auto" w:fill="FDDAD3"/>
          </w:tcPr>
          <w:p w14:paraId="55599C65" w14:textId="77777777" w:rsidR="001631D6" w:rsidRDefault="00000000">
            <w:pPr>
              <w:pStyle w:val="TableParagraph"/>
              <w:spacing w:before="296"/>
              <w:rPr>
                <w:sz w:val="26"/>
              </w:rPr>
            </w:pPr>
            <w:r>
              <w:rPr>
                <w:spacing w:val="-4"/>
                <w:sz w:val="26"/>
              </w:rPr>
              <w:t>TEXT</w:t>
            </w:r>
          </w:p>
        </w:tc>
        <w:tc>
          <w:tcPr>
            <w:tcW w:w="3023" w:type="dxa"/>
            <w:shd w:val="clear" w:color="auto" w:fill="FDDAD3"/>
          </w:tcPr>
          <w:p w14:paraId="69D1BD5C" w14:textId="77777777" w:rsidR="001631D6" w:rsidRDefault="00000000">
            <w:pPr>
              <w:pStyle w:val="TableParagraph"/>
              <w:ind w:left="104"/>
              <w:rPr>
                <w:sz w:val="26"/>
              </w:rPr>
            </w:pPr>
            <w:r>
              <w:rPr>
                <w:sz w:val="26"/>
              </w:rPr>
              <w:t>Đường</w:t>
            </w:r>
            <w:r>
              <w:rPr>
                <w:spacing w:val="40"/>
                <w:sz w:val="26"/>
              </w:rPr>
              <w:t xml:space="preserve"> </w:t>
            </w:r>
            <w:r>
              <w:rPr>
                <w:sz w:val="26"/>
              </w:rPr>
              <w:t>dẫn</w:t>
            </w:r>
            <w:r>
              <w:rPr>
                <w:spacing w:val="40"/>
                <w:sz w:val="26"/>
              </w:rPr>
              <w:t xml:space="preserve"> </w:t>
            </w:r>
            <w:r>
              <w:rPr>
                <w:sz w:val="26"/>
              </w:rPr>
              <w:t>hình</w:t>
            </w:r>
            <w:r>
              <w:rPr>
                <w:spacing w:val="40"/>
                <w:sz w:val="26"/>
              </w:rPr>
              <w:t xml:space="preserve"> </w:t>
            </w:r>
            <w:r>
              <w:rPr>
                <w:sz w:val="26"/>
              </w:rPr>
              <w:t>ảnh</w:t>
            </w:r>
            <w:r>
              <w:rPr>
                <w:spacing w:val="40"/>
                <w:sz w:val="26"/>
              </w:rPr>
              <w:t xml:space="preserve"> </w:t>
            </w:r>
            <w:r>
              <w:rPr>
                <w:sz w:val="26"/>
              </w:rPr>
              <w:t>đại diện</w:t>
            </w:r>
            <w:r>
              <w:rPr>
                <w:spacing w:val="68"/>
                <w:sz w:val="26"/>
              </w:rPr>
              <w:t xml:space="preserve"> </w:t>
            </w:r>
            <w:r>
              <w:rPr>
                <w:sz w:val="26"/>
              </w:rPr>
              <w:t>trực</w:t>
            </w:r>
            <w:r>
              <w:rPr>
                <w:spacing w:val="69"/>
                <w:sz w:val="26"/>
              </w:rPr>
              <w:t xml:space="preserve"> </w:t>
            </w:r>
            <w:r>
              <w:rPr>
                <w:sz w:val="26"/>
              </w:rPr>
              <w:t>quan</w:t>
            </w:r>
            <w:r>
              <w:rPr>
                <w:spacing w:val="71"/>
                <w:sz w:val="26"/>
              </w:rPr>
              <w:t xml:space="preserve"> </w:t>
            </w:r>
            <w:r>
              <w:rPr>
                <w:sz w:val="26"/>
              </w:rPr>
              <w:t>cho</w:t>
            </w:r>
            <w:r>
              <w:rPr>
                <w:spacing w:val="69"/>
                <w:sz w:val="26"/>
              </w:rPr>
              <w:t xml:space="preserve"> </w:t>
            </w:r>
            <w:r>
              <w:rPr>
                <w:spacing w:val="-4"/>
                <w:sz w:val="26"/>
              </w:rPr>
              <w:t>danh</w:t>
            </w:r>
          </w:p>
          <w:p w14:paraId="2E5A5720" w14:textId="77777777" w:rsidR="001631D6" w:rsidRDefault="00000000">
            <w:pPr>
              <w:pStyle w:val="TableParagraph"/>
              <w:spacing w:line="277" w:lineRule="exact"/>
              <w:ind w:left="104"/>
              <w:rPr>
                <w:sz w:val="26"/>
              </w:rPr>
            </w:pPr>
            <w:r>
              <w:rPr>
                <w:spacing w:val="-4"/>
                <w:sz w:val="26"/>
              </w:rPr>
              <w:t>mục.</w:t>
            </w:r>
          </w:p>
        </w:tc>
      </w:tr>
      <w:tr w:rsidR="001631D6" w14:paraId="716BA877" w14:textId="77777777">
        <w:trPr>
          <w:trHeight w:val="597"/>
        </w:trPr>
        <w:tc>
          <w:tcPr>
            <w:tcW w:w="1460" w:type="dxa"/>
          </w:tcPr>
          <w:p w14:paraId="0FE6DEA1" w14:textId="77777777" w:rsidR="001631D6" w:rsidRDefault="00000000">
            <w:pPr>
              <w:pStyle w:val="TableParagraph"/>
              <w:spacing w:before="150"/>
              <w:rPr>
                <w:b/>
                <w:sz w:val="26"/>
              </w:rPr>
            </w:pPr>
            <w:proofErr w:type="spellStart"/>
            <w:r>
              <w:rPr>
                <w:b/>
                <w:spacing w:val="-2"/>
                <w:sz w:val="26"/>
              </w:rPr>
              <w:t>created_at</w:t>
            </w:r>
            <w:proofErr w:type="spellEnd"/>
          </w:p>
        </w:tc>
        <w:tc>
          <w:tcPr>
            <w:tcW w:w="3913" w:type="dxa"/>
          </w:tcPr>
          <w:p w14:paraId="26F77E50" w14:textId="77777777" w:rsidR="001631D6" w:rsidRDefault="00000000">
            <w:pPr>
              <w:pStyle w:val="TableParagraph"/>
              <w:spacing w:line="298" w:lineRule="exact"/>
              <w:rPr>
                <w:sz w:val="26"/>
              </w:rPr>
            </w:pPr>
            <w:r>
              <w:rPr>
                <w:sz w:val="26"/>
              </w:rPr>
              <w:t xml:space="preserve">TIMESTAMP DEFAULT </w:t>
            </w:r>
            <w:r>
              <w:rPr>
                <w:spacing w:val="-2"/>
                <w:sz w:val="26"/>
              </w:rPr>
              <w:t>CURRENT_TIMESTAMP</w:t>
            </w:r>
          </w:p>
        </w:tc>
        <w:tc>
          <w:tcPr>
            <w:tcW w:w="3023" w:type="dxa"/>
          </w:tcPr>
          <w:p w14:paraId="7FB582E6" w14:textId="77777777" w:rsidR="001631D6" w:rsidRDefault="00000000">
            <w:pPr>
              <w:pStyle w:val="TableParagraph"/>
              <w:spacing w:line="298" w:lineRule="exact"/>
              <w:ind w:left="104"/>
              <w:rPr>
                <w:sz w:val="26"/>
              </w:rPr>
            </w:pPr>
            <w:r>
              <w:rPr>
                <w:sz w:val="26"/>
              </w:rPr>
              <w:t>Thời</w:t>
            </w:r>
            <w:r>
              <w:rPr>
                <w:spacing w:val="40"/>
                <w:sz w:val="26"/>
              </w:rPr>
              <w:t xml:space="preserve"> </w:t>
            </w:r>
            <w:r>
              <w:rPr>
                <w:sz w:val="26"/>
              </w:rPr>
              <w:t>gian</w:t>
            </w:r>
            <w:r>
              <w:rPr>
                <w:spacing w:val="40"/>
                <w:sz w:val="26"/>
              </w:rPr>
              <w:t xml:space="preserve"> </w:t>
            </w:r>
            <w:r>
              <w:rPr>
                <w:sz w:val="26"/>
              </w:rPr>
              <w:t>tạo</w:t>
            </w:r>
            <w:r>
              <w:rPr>
                <w:spacing w:val="40"/>
                <w:sz w:val="26"/>
              </w:rPr>
              <w:t xml:space="preserve"> </w:t>
            </w:r>
            <w:r>
              <w:rPr>
                <w:sz w:val="26"/>
              </w:rPr>
              <w:t>danh</w:t>
            </w:r>
            <w:r>
              <w:rPr>
                <w:spacing w:val="40"/>
                <w:sz w:val="26"/>
              </w:rPr>
              <w:t xml:space="preserve"> </w:t>
            </w:r>
            <w:r>
              <w:rPr>
                <w:sz w:val="26"/>
              </w:rPr>
              <w:t>mục món ăn.</w:t>
            </w:r>
          </w:p>
        </w:tc>
      </w:tr>
    </w:tbl>
    <w:p w14:paraId="4A2AC142" w14:textId="77777777" w:rsidR="001631D6" w:rsidRDefault="001631D6">
      <w:pPr>
        <w:pStyle w:val="BodyText"/>
        <w:spacing w:before="219"/>
      </w:pPr>
    </w:p>
    <w:p w14:paraId="6544EDB2" w14:textId="77777777" w:rsidR="001631D6" w:rsidRDefault="00000000">
      <w:pPr>
        <w:pStyle w:val="ListParagraph"/>
        <w:numPr>
          <w:ilvl w:val="3"/>
          <w:numId w:val="13"/>
        </w:numPr>
        <w:tabs>
          <w:tab w:val="left" w:pos="721"/>
        </w:tabs>
        <w:spacing w:before="0" w:line="280" w:lineRule="auto"/>
        <w:ind w:left="721" w:right="422"/>
        <w:jc w:val="left"/>
        <w:rPr>
          <w:sz w:val="26"/>
        </w:rPr>
      </w:pPr>
      <w:r>
        <w:rPr>
          <w:b/>
          <w:sz w:val="26"/>
        </w:rPr>
        <w:t>Bảng</w:t>
      </w:r>
      <w:r>
        <w:rPr>
          <w:b/>
          <w:spacing w:val="-11"/>
          <w:sz w:val="26"/>
        </w:rPr>
        <w:t xml:space="preserve"> </w:t>
      </w:r>
      <w:proofErr w:type="spellStart"/>
      <w:r>
        <w:rPr>
          <w:b/>
          <w:sz w:val="26"/>
        </w:rPr>
        <w:t>products</w:t>
      </w:r>
      <w:proofErr w:type="spellEnd"/>
      <w:r>
        <w:rPr>
          <w:b/>
          <w:spacing w:val="-10"/>
          <w:sz w:val="26"/>
        </w:rPr>
        <w:t xml:space="preserve"> </w:t>
      </w:r>
      <w:r>
        <w:rPr>
          <w:b/>
          <w:sz w:val="26"/>
        </w:rPr>
        <w:t>(Chi</w:t>
      </w:r>
      <w:r>
        <w:rPr>
          <w:b/>
          <w:spacing w:val="-11"/>
          <w:sz w:val="26"/>
        </w:rPr>
        <w:t xml:space="preserve"> </w:t>
      </w:r>
      <w:r>
        <w:rPr>
          <w:b/>
          <w:sz w:val="26"/>
        </w:rPr>
        <w:t>tiết</w:t>
      </w:r>
      <w:r>
        <w:rPr>
          <w:b/>
          <w:spacing w:val="-11"/>
          <w:sz w:val="26"/>
        </w:rPr>
        <w:t xml:space="preserve"> </w:t>
      </w:r>
      <w:r>
        <w:rPr>
          <w:b/>
          <w:sz w:val="26"/>
        </w:rPr>
        <w:t>món</w:t>
      </w:r>
      <w:r>
        <w:rPr>
          <w:b/>
          <w:spacing w:val="-11"/>
          <w:sz w:val="26"/>
        </w:rPr>
        <w:t xml:space="preserve"> </w:t>
      </w:r>
      <w:r>
        <w:rPr>
          <w:b/>
          <w:sz w:val="26"/>
        </w:rPr>
        <w:t>ăn):</w:t>
      </w:r>
      <w:r>
        <w:rPr>
          <w:b/>
          <w:spacing w:val="-10"/>
          <w:sz w:val="26"/>
        </w:rPr>
        <w:t xml:space="preserve"> </w:t>
      </w:r>
      <w:r>
        <w:rPr>
          <w:sz w:val="26"/>
        </w:rPr>
        <w:t>Quản</w:t>
      </w:r>
      <w:r>
        <w:rPr>
          <w:spacing w:val="-11"/>
          <w:sz w:val="26"/>
        </w:rPr>
        <w:t xml:space="preserve"> </w:t>
      </w:r>
      <w:r>
        <w:rPr>
          <w:sz w:val="26"/>
        </w:rPr>
        <w:t>lý</w:t>
      </w:r>
      <w:r>
        <w:rPr>
          <w:spacing w:val="-11"/>
          <w:sz w:val="26"/>
        </w:rPr>
        <w:t xml:space="preserve"> </w:t>
      </w:r>
      <w:r>
        <w:rPr>
          <w:sz w:val="26"/>
        </w:rPr>
        <w:t>thông</w:t>
      </w:r>
      <w:r>
        <w:rPr>
          <w:spacing w:val="-11"/>
          <w:sz w:val="26"/>
        </w:rPr>
        <w:t xml:space="preserve"> </w:t>
      </w:r>
      <w:r>
        <w:rPr>
          <w:sz w:val="26"/>
        </w:rPr>
        <w:t>tin</w:t>
      </w:r>
      <w:r>
        <w:rPr>
          <w:spacing w:val="-11"/>
          <w:sz w:val="26"/>
        </w:rPr>
        <w:t xml:space="preserve"> </w:t>
      </w:r>
      <w:r>
        <w:rPr>
          <w:sz w:val="26"/>
        </w:rPr>
        <w:t>chi</w:t>
      </w:r>
      <w:r>
        <w:rPr>
          <w:spacing w:val="-11"/>
          <w:sz w:val="26"/>
        </w:rPr>
        <w:t xml:space="preserve"> </w:t>
      </w:r>
      <w:r>
        <w:rPr>
          <w:sz w:val="26"/>
        </w:rPr>
        <w:t>tiết</w:t>
      </w:r>
      <w:r>
        <w:rPr>
          <w:spacing w:val="-11"/>
          <w:sz w:val="26"/>
        </w:rPr>
        <w:t xml:space="preserve"> </w:t>
      </w:r>
      <w:r>
        <w:rPr>
          <w:sz w:val="26"/>
        </w:rPr>
        <w:t>từng</w:t>
      </w:r>
      <w:r>
        <w:rPr>
          <w:spacing w:val="-11"/>
          <w:sz w:val="26"/>
        </w:rPr>
        <w:t xml:space="preserve"> </w:t>
      </w:r>
      <w:r>
        <w:rPr>
          <w:sz w:val="26"/>
        </w:rPr>
        <w:t>mặt</w:t>
      </w:r>
      <w:r>
        <w:rPr>
          <w:spacing w:val="-11"/>
          <w:sz w:val="26"/>
        </w:rPr>
        <w:t xml:space="preserve"> </w:t>
      </w:r>
      <w:r>
        <w:rPr>
          <w:sz w:val="26"/>
        </w:rPr>
        <w:t>hàng</w:t>
      </w:r>
      <w:r>
        <w:rPr>
          <w:spacing w:val="-11"/>
          <w:sz w:val="26"/>
        </w:rPr>
        <w:t xml:space="preserve"> </w:t>
      </w:r>
      <w:r>
        <w:rPr>
          <w:sz w:val="26"/>
        </w:rPr>
        <w:t>trong thực đơn.</w:t>
      </w:r>
    </w:p>
    <w:p w14:paraId="205FB502" w14:textId="77777777" w:rsidR="001631D6" w:rsidRDefault="001631D6">
      <w:pPr>
        <w:pStyle w:val="BodyText"/>
        <w:spacing w:before="6"/>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17"/>
        <w:gridCol w:w="3890"/>
        <w:gridCol w:w="2985"/>
      </w:tblGrid>
      <w:tr w:rsidR="001631D6" w14:paraId="3E83E0EB" w14:textId="77777777">
        <w:trPr>
          <w:trHeight w:val="297"/>
        </w:trPr>
        <w:tc>
          <w:tcPr>
            <w:tcW w:w="1517" w:type="dxa"/>
            <w:shd w:val="clear" w:color="auto" w:fill="C00000"/>
          </w:tcPr>
          <w:p w14:paraId="12AFE46C" w14:textId="77777777" w:rsidR="001631D6" w:rsidRDefault="00000000">
            <w:pPr>
              <w:pStyle w:val="TableParagraph"/>
              <w:spacing w:line="277" w:lineRule="exact"/>
              <w:ind w:left="9"/>
              <w:jc w:val="center"/>
              <w:rPr>
                <w:b/>
                <w:sz w:val="26"/>
              </w:rPr>
            </w:pPr>
            <w:r>
              <w:rPr>
                <w:b/>
                <w:color w:val="FFFFFF"/>
                <w:spacing w:val="-5"/>
                <w:sz w:val="26"/>
              </w:rPr>
              <w:t>Cột</w:t>
            </w:r>
          </w:p>
        </w:tc>
        <w:tc>
          <w:tcPr>
            <w:tcW w:w="3890" w:type="dxa"/>
            <w:shd w:val="clear" w:color="auto" w:fill="C00000"/>
          </w:tcPr>
          <w:p w14:paraId="00DABCC9" w14:textId="77777777" w:rsidR="001631D6" w:rsidRDefault="00000000">
            <w:pPr>
              <w:pStyle w:val="TableParagraph"/>
              <w:spacing w:line="277" w:lineRule="exact"/>
              <w:ind w:left="1257"/>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985" w:type="dxa"/>
            <w:shd w:val="clear" w:color="auto" w:fill="C00000"/>
          </w:tcPr>
          <w:p w14:paraId="62890B50" w14:textId="77777777" w:rsidR="001631D6" w:rsidRDefault="00000000">
            <w:pPr>
              <w:pStyle w:val="TableParagraph"/>
              <w:spacing w:line="277" w:lineRule="exact"/>
              <w:ind w:left="7"/>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545D7B8D" w14:textId="77777777">
        <w:trPr>
          <w:trHeight w:val="599"/>
        </w:trPr>
        <w:tc>
          <w:tcPr>
            <w:tcW w:w="1517" w:type="dxa"/>
          </w:tcPr>
          <w:p w14:paraId="6458690B" w14:textId="77777777" w:rsidR="001631D6" w:rsidRDefault="00000000">
            <w:pPr>
              <w:pStyle w:val="TableParagraph"/>
              <w:spacing w:before="2"/>
              <w:rPr>
                <w:b/>
                <w:sz w:val="26"/>
              </w:rPr>
            </w:pPr>
            <w:proofErr w:type="spellStart"/>
            <w:r>
              <w:rPr>
                <w:b/>
                <w:spacing w:val="-5"/>
                <w:sz w:val="26"/>
              </w:rPr>
              <w:t>id</w:t>
            </w:r>
            <w:proofErr w:type="spellEnd"/>
          </w:p>
        </w:tc>
        <w:tc>
          <w:tcPr>
            <w:tcW w:w="3890" w:type="dxa"/>
          </w:tcPr>
          <w:p w14:paraId="2EC2A463" w14:textId="77777777" w:rsidR="001631D6" w:rsidRDefault="00000000">
            <w:pPr>
              <w:pStyle w:val="TableParagraph"/>
              <w:spacing w:line="300" w:lineRule="atLeast"/>
              <w:ind w:left="108"/>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985" w:type="dxa"/>
          </w:tcPr>
          <w:p w14:paraId="7C293830" w14:textId="77777777" w:rsidR="001631D6" w:rsidRDefault="00000000">
            <w:pPr>
              <w:pStyle w:val="TableParagraph"/>
              <w:spacing w:line="300" w:lineRule="atLeast"/>
              <w:ind w:left="106"/>
              <w:rPr>
                <w:sz w:val="26"/>
              </w:rPr>
            </w:pPr>
            <w:r>
              <w:rPr>
                <w:sz w:val="26"/>
              </w:rPr>
              <w:t>Khóa</w:t>
            </w:r>
            <w:r>
              <w:rPr>
                <w:spacing w:val="-5"/>
                <w:sz w:val="26"/>
              </w:rPr>
              <w:t xml:space="preserve"> </w:t>
            </w:r>
            <w:r>
              <w:rPr>
                <w:sz w:val="26"/>
              </w:rPr>
              <w:t>chính,</w:t>
            </w:r>
            <w:r>
              <w:rPr>
                <w:spacing w:val="-5"/>
                <w:sz w:val="26"/>
              </w:rPr>
              <w:t xml:space="preserve"> </w:t>
            </w:r>
            <w:r>
              <w:rPr>
                <w:sz w:val="26"/>
              </w:rPr>
              <w:t>mã</w:t>
            </w:r>
            <w:r>
              <w:rPr>
                <w:spacing w:val="-5"/>
                <w:sz w:val="26"/>
              </w:rPr>
              <w:t xml:space="preserve"> </w:t>
            </w:r>
            <w:r>
              <w:rPr>
                <w:sz w:val="26"/>
              </w:rPr>
              <w:t>định</w:t>
            </w:r>
            <w:r>
              <w:rPr>
                <w:spacing w:val="-5"/>
                <w:sz w:val="26"/>
              </w:rPr>
              <w:t xml:space="preserve"> </w:t>
            </w:r>
            <w:r>
              <w:rPr>
                <w:sz w:val="26"/>
              </w:rPr>
              <w:t>danh món ăn tự động tăng.</w:t>
            </w:r>
          </w:p>
        </w:tc>
      </w:tr>
      <w:tr w:rsidR="001631D6" w14:paraId="2EC0D06C" w14:textId="77777777">
        <w:trPr>
          <w:trHeight w:val="897"/>
        </w:trPr>
        <w:tc>
          <w:tcPr>
            <w:tcW w:w="1517" w:type="dxa"/>
            <w:shd w:val="clear" w:color="auto" w:fill="FDDAD3"/>
          </w:tcPr>
          <w:p w14:paraId="2159C2A4" w14:textId="77777777" w:rsidR="001631D6" w:rsidRDefault="00000000">
            <w:pPr>
              <w:pStyle w:val="TableParagraph"/>
              <w:spacing w:line="298" w:lineRule="exact"/>
              <w:rPr>
                <w:b/>
                <w:sz w:val="26"/>
              </w:rPr>
            </w:pPr>
            <w:proofErr w:type="spellStart"/>
            <w:r>
              <w:rPr>
                <w:b/>
                <w:spacing w:val="-2"/>
                <w:sz w:val="26"/>
              </w:rPr>
              <w:t>category_id</w:t>
            </w:r>
            <w:proofErr w:type="spellEnd"/>
          </w:p>
        </w:tc>
        <w:tc>
          <w:tcPr>
            <w:tcW w:w="3890" w:type="dxa"/>
            <w:shd w:val="clear" w:color="auto" w:fill="FDDAD3"/>
          </w:tcPr>
          <w:p w14:paraId="0B8CCF12" w14:textId="77777777" w:rsidR="001631D6" w:rsidRDefault="00000000">
            <w:pPr>
              <w:pStyle w:val="TableParagraph"/>
              <w:spacing w:line="298" w:lineRule="exact"/>
              <w:ind w:left="108"/>
              <w:rPr>
                <w:sz w:val="26"/>
              </w:rPr>
            </w:pPr>
            <w:r>
              <w:rPr>
                <w:spacing w:val="-2"/>
                <w:sz w:val="26"/>
              </w:rPr>
              <w:t>BIGINT</w:t>
            </w:r>
          </w:p>
        </w:tc>
        <w:tc>
          <w:tcPr>
            <w:tcW w:w="2985" w:type="dxa"/>
            <w:shd w:val="clear" w:color="auto" w:fill="FDDAD3"/>
          </w:tcPr>
          <w:p w14:paraId="33F08F93" w14:textId="77777777" w:rsidR="001631D6" w:rsidRDefault="00000000">
            <w:pPr>
              <w:pStyle w:val="TableParagraph"/>
              <w:spacing w:line="300" w:lineRule="exact"/>
              <w:ind w:left="106" w:right="96"/>
              <w:jc w:val="both"/>
              <w:rPr>
                <w:sz w:val="26"/>
              </w:rPr>
            </w:pPr>
            <w:r>
              <w:rPr>
                <w:sz w:val="26"/>
              </w:rPr>
              <w:t xml:space="preserve">Khóa ngoại liên kết với bảng </w:t>
            </w:r>
            <w:proofErr w:type="spellStart"/>
            <w:r>
              <w:rPr>
                <w:sz w:val="26"/>
              </w:rPr>
              <w:t>categories</w:t>
            </w:r>
            <w:proofErr w:type="spellEnd"/>
            <w:r>
              <w:rPr>
                <w:sz w:val="26"/>
              </w:rPr>
              <w:t xml:space="preserve"> để phân loại món.</w:t>
            </w:r>
          </w:p>
        </w:tc>
      </w:tr>
      <w:tr w:rsidR="001631D6" w14:paraId="5582B48B" w14:textId="77777777">
        <w:trPr>
          <w:trHeight w:val="594"/>
        </w:trPr>
        <w:tc>
          <w:tcPr>
            <w:tcW w:w="1517" w:type="dxa"/>
          </w:tcPr>
          <w:p w14:paraId="360886CB" w14:textId="77777777" w:rsidR="001631D6" w:rsidRDefault="00000000">
            <w:pPr>
              <w:pStyle w:val="TableParagraph"/>
              <w:spacing w:line="296" w:lineRule="exact"/>
              <w:rPr>
                <w:b/>
                <w:sz w:val="26"/>
              </w:rPr>
            </w:pPr>
            <w:proofErr w:type="spellStart"/>
            <w:r>
              <w:rPr>
                <w:b/>
                <w:spacing w:val="-4"/>
                <w:sz w:val="26"/>
              </w:rPr>
              <w:t>name</w:t>
            </w:r>
            <w:proofErr w:type="spellEnd"/>
          </w:p>
        </w:tc>
        <w:tc>
          <w:tcPr>
            <w:tcW w:w="3890" w:type="dxa"/>
          </w:tcPr>
          <w:p w14:paraId="0027DF22" w14:textId="77777777" w:rsidR="001631D6" w:rsidRDefault="00000000">
            <w:pPr>
              <w:pStyle w:val="TableParagraph"/>
              <w:spacing w:line="296" w:lineRule="exact"/>
              <w:ind w:left="108"/>
              <w:rPr>
                <w:sz w:val="26"/>
              </w:rPr>
            </w:pPr>
            <w:r>
              <w:rPr>
                <w:sz w:val="26"/>
              </w:rPr>
              <w:t>VARCHAR</w:t>
            </w:r>
            <w:r>
              <w:rPr>
                <w:spacing w:val="-7"/>
                <w:sz w:val="26"/>
              </w:rPr>
              <w:t xml:space="preserve"> </w:t>
            </w:r>
            <w:r>
              <w:rPr>
                <w:sz w:val="26"/>
              </w:rPr>
              <w:t>(255)</w:t>
            </w:r>
            <w:r>
              <w:rPr>
                <w:spacing w:val="-7"/>
                <w:sz w:val="26"/>
              </w:rPr>
              <w:t xml:space="preserve"> </w:t>
            </w:r>
            <w:r>
              <w:rPr>
                <w:sz w:val="26"/>
              </w:rPr>
              <w:t>NOT</w:t>
            </w:r>
            <w:r>
              <w:rPr>
                <w:spacing w:val="-7"/>
                <w:sz w:val="26"/>
              </w:rPr>
              <w:t xml:space="preserve"> </w:t>
            </w:r>
            <w:r>
              <w:rPr>
                <w:spacing w:val="-4"/>
                <w:sz w:val="26"/>
              </w:rPr>
              <w:t>NULL</w:t>
            </w:r>
          </w:p>
        </w:tc>
        <w:tc>
          <w:tcPr>
            <w:tcW w:w="2985" w:type="dxa"/>
          </w:tcPr>
          <w:p w14:paraId="14A7D679" w14:textId="77777777" w:rsidR="001631D6" w:rsidRDefault="00000000">
            <w:pPr>
              <w:pStyle w:val="TableParagraph"/>
              <w:spacing w:line="296" w:lineRule="exact"/>
              <w:ind w:left="106"/>
              <w:rPr>
                <w:sz w:val="26"/>
              </w:rPr>
            </w:pPr>
            <w:r>
              <w:rPr>
                <w:sz w:val="26"/>
              </w:rPr>
              <w:t>Tên</w:t>
            </w:r>
            <w:r>
              <w:rPr>
                <w:spacing w:val="60"/>
                <w:sz w:val="26"/>
              </w:rPr>
              <w:t xml:space="preserve"> </w:t>
            </w:r>
            <w:r>
              <w:rPr>
                <w:sz w:val="26"/>
              </w:rPr>
              <w:t>chi</w:t>
            </w:r>
            <w:r>
              <w:rPr>
                <w:spacing w:val="61"/>
                <w:sz w:val="26"/>
              </w:rPr>
              <w:t xml:space="preserve"> </w:t>
            </w:r>
            <w:r>
              <w:rPr>
                <w:sz w:val="26"/>
              </w:rPr>
              <w:t>tiết</w:t>
            </w:r>
            <w:r>
              <w:rPr>
                <w:spacing w:val="61"/>
                <w:sz w:val="26"/>
              </w:rPr>
              <w:t xml:space="preserve"> </w:t>
            </w:r>
            <w:r>
              <w:rPr>
                <w:sz w:val="26"/>
              </w:rPr>
              <w:t>của</w:t>
            </w:r>
            <w:r>
              <w:rPr>
                <w:spacing w:val="61"/>
                <w:sz w:val="26"/>
              </w:rPr>
              <w:t xml:space="preserve"> </w:t>
            </w:r>
            <w:r>
              <w:rPr>
                <w:sz w:val="26"/>
              </w:rPr>
              <w:t>món</w:t>
            </w:r>
            <w:r>
              <w:rPr>
                <w:spacing w:val="63"/>
                <w:sz w:val="26"/>
              </w:rPr>
              <w:t xml:space="preserve"> </w:t>
            </w:r>
            <w:r>
              <w:rPr>
                <w:spacing w:val="-5"/>
                <w:sz w:val="26"/>
              </w:rPr>
              <w:t>ăn</w:t>
            </w:r>
          </w:p>
          <w:p w14:paraId="05DB9F80" w14:textId="77777777" w:rsidR="001631D6" w:rsidRDefault="00000000">
            <w:pPr>
              <w:pStyle w:val="TableParagraph"/>
              <w:spacing w:before="1" w:line="278" w:lineRule="exact"/>
              <w:ind w:left="106"/>
              <w:rPr>
                <w:sz w:val="26"/>
              </w:rPr>
            </w:pPr>
            <w:r>
              <w:rPr>
                <w:sz w:val="26"/>
              </w:rPr>
              <w:t>hoặc</w:t>
            </w:r>
            <w:r>
              <w:rPr>
                <w:spacing w:val="-4"/>
                <w:sz w:val="26"/>
              </w:rPr>
              <w:t xml:space="preserve"> </w:t>
            </w:r>
            <w:r>
              <w:rPr>
                <w:sz w:val="26"/>
              </w:rPr>
              <w:t>đồ</w:t>
            </w:r>
            <w:r>
              <w:rPr>
                <w:spacing w:val="-5"/>
                <w:sz w:val="26"/>
              </w:rPr>
              <w:t xml:space="preserve"> </w:t>
            </w:r>
            <w:r>
              <w:rPr>
                <w:spacing w:val="-2"/>
                <w:sz w:val="26"/>
              </w:rPr>
              <w:t>uống.</w:t>
            </w:r>
          </w:p>
        </w:tc>
      </w:tr>
      <w:tr w:rsidR="001631D6" w14:paraId="4935F62E" w14:textId="77777777">
        <w:trPr>
          <w:trHeight w:val="597"/>
        </w:trPr>
        <w:tc>
          <w:tcPr>
            <w:tcW w:w="1517" w:type="dxa"/>
            <w:shd w:val="clear" w:color="auto" w:fill="FDDAD3"/>
          </w:tcPr>
          <w:p w14:paraId="125509A1" w14:textId="77777777" w:rsidR="001631D6" w:rsidRDefault="00000000">
            <w:pPr>
              <w:pStyle w:val="TableParagraph"/>
              <w:spacing w:before="2"/>
              <w:rPr>
                <w:b/>
                <w:sz w:val="26"/>
              </w:rPr>
            </w:pPr>
            <w:proofErr w:type="spellStart"/>
            <w:r>
              <w:rPr>
                <w:b/>
                <w:spacing w:val="-2"/>
                <w:sz w:val="26"/>
              </w:rPr>
              <w:t>description</w:t>
            </w:r>
            <w:proofErr w:type="spellEnd"/>
          </w:p>
        </w:tc>
        <w:tc>
          <w:tcPr>
            <w:tcW w:w="3890" w:type="dxa"/>
            <w:shd w:val="clear" w:color="auto" w:fill="FDDAD3"/>
          </w:tcPr>
          <w:p w14:paraId="635F15F7" w14:textId="77777777" w:rsidR="001631D6" w:rsidRDefault="00000000">
            <w:pPr>
              <w:pStyle w:val="TableParagraph"/>
              <w:spacing w:before="2"/>
              <w:ind w:left="108"/>
              <w:rPr>
                <w:sz w:val="26"/>
              </w:rPr>
            </w:pPr>
            <w:r>
              <w:rPr>
                <w:spacing w:val="-4"/>
                <w:sz w:val="26"/>
              </w:rPr>
              <w:t>TEXT</w:t>
            </w:r>
          </w:p>
        </w:tc>
        <w:tc>
          <w:tcPr>
            <w:tcW w:w="2985" w:type="dxa"/>
            <w:shd w:val="clear" w:color="auto" w:fill="FDDAD3"/>
          </w:tcPr>
          <w:p w14:paraId="51DA9293" w14:textId="77777777" w:rsidR="001631D6" w:rsidRDefault="00000000">
            <w:pPr>
              <w:pStyle w:val="TableParagraph"/>
              <w:spacing w:line="298" w:lineRule="exact"/>
              <w:ind w:left="106"/>
              <w:rPr>
                <w:sz w:val="26"/>
              </w:rPr>
            </w:pPr>
            <w:r>
              <w:rPr>
                <w:sz w:val="26"/>
              </w:rPr>
              <w:t>Mô tả chi tiết thành phần, nguyên liệu của món ăn.</w:t>
            </w:r>
          </w:p>
        </w:tc>
      </w:tr>
      <w:tr w:rsidR="001631D6" w14:paraId="357A2230" w14:textId="77777777">
        <w:trPr>
          <w:trHeight w:val="597"/>
        </w:trPr>
        <w:tc>
          <w:tcPr>
            <w:tcW w:w="1517" w:type="dxa"/>
          </w:tcPr>
          <w:p w14:paraId="36322851" w14:textId="77777777" w:rsidR="001631D6" w:rsidRDefault="00000000">
            <w:pPr>
              <w:pStyle w:val="TableParagraph"/>
              <w:spacing w:before="2"/>
              <w:rPr>
                <w:b/>
                <w:sz w:val="26"/>
              </w:rPr>
            </w:pPr>
            <w:proofErr w:type="spellStart"/>
            <w:r>
              <w:rPr>
                <w:b/>
                <w:spacing w:val="-2"/>
                <w:sz w:val="26"/>
              </w:rPr>
              <w:t>price</w:t>
            </w:r>
            <w:proofErr w:type="spellEnd"/>
          </w:p>
        </w:tc>
        <w:tc>
          <w:tcPr>
            <w:tcW w:w="3890" w:type="dxa"/>
          </w:tcPr>
          <w:p w14:paraId="3D416A97" w14:textId="77777777" w:rsidR="001631D6" w:rsidRDefault="00000000">
            <w:pPr>
              <w:pStyle w:val="TableParagraph"/>
              <w:spacing w:before="2"/>
              <w:ind w:left="108"/>
              <w:rPr>
                <w:sz w:val="26"/>
              </w:rPr>
            </w:pPr>
            <w:r>
              <w:rPr>
                <w:sz w:val="26"/>
              </w:rPr>
              <w:t>DECIMAL</w:t>
            </w:r>
            <w:r>
              <w:rPr>
                <w:spacing w:val="-6"/>
                <w:sz w:val="26"/>
              </w:rPr>
              <w:t xml:space="preserve"> </w:t>
            </w:r>
            <w:r>
              <w:rPr>
                <w:sz w:val="26"/>
              </w:rPr>
              <w:t>(10,</w:t>
            </w:r>
            <w:r>
              <w:rPr>
                <w:spacing w:val="-6"/>
                <w:sz w:val="26"/>
              </w:rPr>
              <w:t xml:space="preserve"> </w:t>
            </w:r>
            <w:r>
              <w:rPr>
                <w:sz w:val="26"/>
              </w:rPr>
              <w:t>2)</w:t>
            </w:r>
            <w:r>
              <w:rPr>
                <w:spacing w:val="-3"/>
                <w:sz w:val="26"/>
              </w:rPr>
              <w:t xml:space="preserve"> </w:t>
            </w:r>
            <w:r>
              <w:rPr>
                <w:sz w:val="26"/>
              </w:rPr>
              <w:t>NOT</w:t>
            </w:r>
            <w:r>
              <w:rPr>
                <w:spacing w:val="-6"/>
                <w:sz w:val="26"/>
              </w:rPr>
              <w:t xml:space="preserve"> </w:t>
            </w:r>
            <w:r>
              <w:rPr>
                <w:spacing w:val="-4"/>
                <w:sz w:val="26"/>
              </w:rPr>
              <w:t>NULL</w:t>
            </w:r>
          </w:p>
        </w:tc>
        <w:tc>
          <w:tcPr>
            <w:tcW w:w="2985" w:type="dxa"/>
          </w:tcPr>
          <w:p w14:paraId="11A3016B" w14:textId="77777777" w:rsidR="001631D6" w:rsidRDefault="00000000">
            <w:pPr>
              <w:pStyle w:val="TableParagraph"/>
              <w:spacing w:line="298" w:lineRule="exact"/>
              <w:ind w:left="106"/>
              <w:rPr>
                <w:sz w:val="26"/>
              </w:rPr>
            </w:pPr>
            <w:r>
              <w:rPr>
                <w:sz w:val="26"/>
              </w:rPr>
              <w:t>Đơn</w:t>
            </w:r>
            <w:r>
              <w:rPr>
                <w:spacing w:val="-7"/>
                <w:sz w:val="26"/>
              </w:rPr>
              <w:t xml:space="preserve"> </w:t>
            </w:r>
            <w:r>
              <w:rPr>
                <w:sz w:val="26"/>
              </w:rPr>
              <w:t>giá</w:t>
            </w:r>
            <w:r>
              <w:rPr>
                <w:spacing w:val="-7"/>
                <w:sz w:val="26"/>
              </w:rPr>
              <w:t xml:space="preserve"> </w:t>
            </w:r>
            <w:r>
              <w:rPr>
                <w:sz w:val="26"/>
              </w:rPr>
              <w:t>niêm</w:t>
            </w:r>
            <w:r>
              <w:rPr>
                <w:spacing w:val="-7"/>
                <w:sz w:val="26"/>
              </w:rPr>
              <w:t xml:space="preserve"> </w:t>
            </w:r>
            <w:r>
              <w:rPr>
                <w:sz w:val="26"/>
              </w:rPr>
              <w:t>yết</w:t>
            </w:r>
            <w:r>
              <w:rPr>
                <w:spacing w:val="-4"/>
                <w:sz w:val="26"/>
              </w:rPr>
              <w:t xml:space="preserve"> </w:t>
            </w:r>
            <w:r>
              <w:rPr>
                <w:sz w:val="26"/>
              </w:rPr>
              <w:t>của</w:t>
            </w:r>
            <w:r>
              <w:rPr>
                <w:spacing w:val="-4"/>
                <w:sz w:val="26"/>
              </w:rPr>
              <w:t xml:space="preserve"> </w:t>
            </w:r>
            <w:r>
              <w:rPr>
                <w:sz w:val="26"/>
              </w:rPr>
              <w:t>món ăn trên thực đơn.</w:t>
            </w:r>
          </w:p>
        </w:tc>
      </w:tr>
      <w:tr w:rsidR="001631D6" w14:paraId="3CA95F1A" w14:textId="77777777">
        <w:trPr>
          <w:trHeight w:val="897"/>
        </w:trPr>
        <w:tc>
          <w:tcPr>
            <w:tcW w:w="1517" w:type="dxa"/>
            <w:shd w:val="clear" w:color="auto" w:fill="FDDAD3"/>
          </w:tcPr>
          <w:p w14:paraId="297E6DBF" w14:textId="77777777" w:rsidR="001631D6" w:rsidRDefault="00000000">
            <w:pPr>
              <w:pStyle w:val="TableParagraph"/>
              <w:spacing w:before="2"/>
              <w:rPr>
                <w:b/>
                <w:sz w:val="26"/>
              </w:rPr>
            </w:pPr>
            <w:proofErr w:type="spellStart"/>
            <w:r>
              <w:rPr>
                <w:b/>
                <w:spacing w:val="-2"/>
                <w:sz w:val="26"/>
              </w:rPr>
              <w:t>image</w:t>
            </w:r>
            <w:proofErr w:type="spellEnd"/>
          </w:p>
        </w:tc>
        <w:tc>
          <w:tcPr>
            <w:tcW w:w="3890" w:type="dxa"/>
            <w:shd w:val="clear" w:color="auto" w:fill="FDDAD3"/>
          </w:tcPr>
          <w:p w14:paraId="7244F7D9" w14:textId="77777777" w:rsidR="001631D6" w:rsidRDefault="00000000">
            <w:pPr>
              <w:pStyle w:val="TableParagraph"/>
              <w:spacing w:before="2"/>
              <w:ind w:left="108"/>
              <w:rPr>
                <w:sz w:val="26"/>
              </w:rPr>
            </w:pPr>
            <w:r>
              <w:rPr>
                <w:spacing w:val="-4"/>
                <w:sz w:val="26"/>
              </w:rPr>
              <w:t>TEXT</w:t>
            </w:r>
          </w:p>
        </w:tc>
        <w:tc>
          <w:tcPr>
            <w:tcW w:w="2985" w:type="dxa"/>
            <w:shd w:val="clear" w:color="auto" w:fill="FDDAD3"/>
          </w:tcPr>
          <w:p w14:paraId="5AE53A43" w14:textId="77777777" w:rsidR="001631D6" w:rsidRDefault="00000000">
            <w:pPr>
              <w:pStyle w:val="TableParagraph"/>
              <w:spacing w:before="2"/>
              <w:ind w:left="106"/>
              <w:rPr>
                <w:sz w:val="26"/>
              </w:rPr>
            </w:pPr>
            <w:r>
              <w:rPr>
                <w:sz w:val="26"/>
              </w:rPr>
              <w:t>Đường</w:t>
            </w:r>
            <w:r>
              <w:rPr>
                <w:spacing w:val="71"/>
                <w:sz w:val="26"/>
              </w:rPr>
              <w:t xml:space="preserve"> </w:t>
            </w:r>
            <w:r>
              <w:rPr>
                <w:sz w:val="26"/>
              </w:rPr>
              <w:t>dẫn</w:t>
            </w:r>
            <w:r>
              <w:rPr>
                <w:spacing w:val="72"/>
                <w:sz w:val="26"/>
              </w:rPr>
              <w:t xml:space="preserve"> </w:t>
            </w:r>
            <w:r>
              <w:rPr>
                <w:sz w:val="26"/>
              </w:rPr>
              <w:t>lưu</w:t>
            </w:r>
            <w:r>
              <w:rPr>
                <w:spacing w:val="72"/>
                <w:sz w:val="26"/>
              </w:rPr>
              <w:t xml:space="preserve"> </w:t>
            </w:r>
            <w:r>
              <w:rPr>
                <w:sz w:val="26"/>
              </w:rPr>
              <w:t>trữ</w:t>
            </w:r>
            <w:r>
              <w:rPr>
                <w:spacing w:val="73"/>
                <w:sz w:val="26"/>
              </w:rPr>
              <w:t xml:space="preserve"> </w:t>
            </w:r>
            <w:r>
              <w:rPr>
                <w:spacing w:val="-4"/>
                <w:sz w:val="26"/>
              </w:rPr>
              <w:t>hình</w:t>
            </w:r>
          </w:p>
          <w:p w14:paraId="26F9150D" w14:textId="77777777" w:rsidR="001631D6" w:rsidRDefault="00000000">
            <w:pPr>
              <w:pStyle w:val="TableParagraph"/>
              <w:spacing w:line="298" w:lineRule="exact"/>
              <w:ind w:left="106"/>
              <w:rPr>
                <w:sz w:val="26"/>
              </w:rPr>
            </w:pPr>
            <w:r>
              <w:rPr>
                <w:sz w:val="26"/>
              </w:rPr>
              <w:t>ảnh minh họa thực tế của món ăn.</w:t>
            </w:r>
          </w:p>
        </w:tc>
      </w:tr>
      <w:tr w:rsidR="001631D6" w14:paraId="4C79531E" w14:textId="77777777">
        <w:trPr>
          <w:trHeight w:val="600"/>
        </w:trPr>
        <w:tc>
          <w:tcPr>
            <w:tcW w:w="1517" w:type="dxa"/>
          </w:tcPr>
          <w:p w14:paraId="48B237F2" w14:textId="77777777" w:rsidR="001631D6" w:rsidRDefault="00000000">
            <w:pPr>
              <w:pStyle w:val="TableParagraph"/>
              <w:spacing w:before="2"/>
              <w:rPr>
                <w:b/>
                <w:sz w:val="26"/>
              </w:rPr>
            </w:pPr>
            <w:proofErr w:type="spellStart"/>
            <w:r>
              <w:rPr>
                <w:b/>
                <w:spacing w:val="-2"/>
                <w:sz w:val="26"/>
              </w:rPr>
              <w:t>sold_count</w:t>
            </w:r>
            <w:proofErr w:type="spellEnd"/>
          </w:p>
        </w:tc>
        <w:tc>
          <w:tcPr>
            <w:tcW w:w="3890" w:type="dxa"/>
          </w:tcPr>
          <w:p w14:paraId="78190E09" w14:textId="77777777" w:rsidR="001631D6" w:rsidRDefault="00000000">
            <w:pPr>
              <w:pStyle w:val="TableParagraph"/>
              <w:spacing w:before="2"/>
              <w:ind w:left="108"/>
              <w:rPr>
                <w:sz w:val="26"/>
              </w:rPr>
            </w:pPr>
            <w:r>
              <w:rPr>
                <w:sz w:val="26"/>
              </w:rPr>
              <w:t>INTEGER</w:t>
            </w:r>
            <w:r>
              <w:rPr>
                <w:spacing w:val="-10"/>
                <w:sz w:val="26"/>
              </w:rPr>
              <w:t xml:space="preserve"> </w:t>
            </w:r>
            <w:r>
              <w:rPr>
                <w:sz w:val="26"/>
              </w:rPr>
              <w:t>DEFAULT</w:t>
            </w:r>
            <w:r>
              <w:rPr>
                <w:spacing w:val="-10"/>
                <w:sz w:val="26"/>
              </w:rPr>
              <w:t xml:space="preserve"> 0</w:t>
            </w:r>
          </w:p>
        </w:tc>
        <w:tc>
          <w:tcPr>
            <w:tcW w:w="2985" w:type="dxa"/>
          </w:tcPr>
          <w:p w14:paraId="743C6847" w14:textId="77777777" w:rsidR="001631D6" w:rsidRDefault="00000000">
            <w:pPr>
              <w:pStyle w:val="TableParagraph"/>
              <w:spacing w:line="300" w:lineRule="atLeast"/>
              <w:ind w:left="106"/>
              <w:rPr>
                <w:sz w:val="26"/>
              </w:rPr>
            </w:pPr>
            <w:r>
              <w:rPr>
                <w:sz w:val="26"/>
              </w:rPr>
              <w:t>Tổng số lượng phần ăn đã được bán ra thực tế.</w:t>
            </w:r>
          </w:p>
        </w:tc>
      </w:tr>
      <w:tr w:rsidR="001631D6" w14:paraId="3BFE1494" w14:textId="77777777">
        <w:trPr>
          <w:trHeight w:val="897"/>
        </w:trPr>
        <w:tc>
          <w:tcPr>
            <w:tcW w:w="1517" w:type="dxa"/>
            <w:shd w:val="clear" w:color="auto" w:fill="FDDAD3"/>
          </w:tcPr>
          <w:p w14:paraId="65769251" w14:textId="77777777" w:rsidR="001631D6" w:rsidRDefault="00000000">
            <w:pPr>
              <w:pStyle w:val="TableParagraph"/>
              <w:spacing w:line="298" w:lineRule="exact"/>
              <w:rPr>
                <w:b/>
                <w:sz w:val="26"/>
              </w:rPr>
            </w:pPr>
            <w:proofErr w:type="spellStart"/>
            <w:r>
              <w:rPr>
                <w:b/>
                <w:spacing w:val="-2"/>
                <w:sz w:val="26"/>
              </w:rPr>
              <w:t>is_available</w:t>
            </w:r>
            <w:proofErr w:type="spellEnd"/>
          </w:p>
        </w:tc>
        <w:tc>
          <w:tcPr>
            <w:tcW w:w="3890" w:type="dxa"/>
            <w:shd w:val="clear" w:color="auto" w:fill="FDDAD3"/>
          </w:tcPr>
          <w:p w14:paraId="10D82743" w14:textId="77777777" w:rsidR="001631D6" w:rsidRDefault="00000000">
            <w:pPr>
              <w:pStyle w:val="TableParagraph"/>
              <w:spacing w:line="298" w:lineRule="exact"/>
              <w:ind w:left="108"/>
              <w:rPr>
                <w:sz w:val="26"/>
              </w:rPr>
            </w:pPr>
            <w:r>
              <w:rPr>
                <w:sz w:val="26"/>
              </w:rPr>
              <w:t>BOOLEAN</w:t>
            </w:r>
            <w:r>
              <w:rPr>
                <w:spacing w:val="-11"/>
                <w:sz w:val="26"/>
              </w:rPr>
              <w:t xml:space="preserve"> </w:t>
            </w:r>
            <w:r>
              <w:rPr>
                <w:sz w:val="26"/>
              </w:rPr>
              <w:t>DEFAULT</w:t>
            </w:r>
            <w:r>
              <w:rPr>
                <w:spacing w:val="-10"/>
                <w:sz w:val="26"/>
              </w:rPr>
              <w:t xml:space="preserve"> </w:t>
            </w:r>
            <w:r>
              <w:rPr>
                <w:spacing w:val="-4"/>
                <w:sz w:val="26"/>
              </w:rPr>
              <w:t>TRUE</w:t>
            </w:r>
          </w:p>
        </w:tc>
        <w:tc>
          <w:tcPr>
            <w:tcW w:w="2985" w:type="dxa"/>
            <w:shd w:val="clear" w:color="auto" w:fill="FDDAD3"/>
          </w:tcPr>
          <w:p w14:paraId="4F66F627" w14:textId="77777777" w:rsidR="001631D6" w:rsidRDefault="00000000">
            <w:pPr>
              <w:pStyle w:val="TableParagraph"/>
              <w:spacing w:line="300" w:lineRule="exact"/>
              <w:ind w:left="106" w:right="96"/>
              <w:jc w:val="both"/>
              <w:rPr>
                <w:sz w:val="26"/>
              </w:rPr>
            </w:pPr>
            <w:r>
              <w:rPr>
                <w:sz w:val="26"/>
              </w:rPr>
              <w:t xml:space="preserve">Trạng thái kinh doanh (Còn món hay Đã hết </w:t>
            </w:r>
            <w:r>
              <w:rPr>
                <w:spacing w:val="-2"/>
                <w:sz w:val="26"/>
              </w:rPr>
              <w:t>hàng).</w:t>
            </w:r>
          </w:p>
        </w:tc>
      </w:tr>
      <w:tr w:rsidR="001631D6" w14:paraId="31A001DD" w14:textId="77777777">
        <w:trPr>
          <w:trHeight w:val="594"/>
        </w:trPr>
        <w:tc>
          <w:tcPr>
            <w:tcW w:w="1517" w:type="dxa"/>
          </w:tcPr>
          <w:p w14:paraId="1D684683" w14:textId="77777777" w:rsidR="001631D6" w:rsidRDefault="00000000">
            <w:pPr>
              <w:pStyle w:val="TableParagraph"/>
              <w:spacing w:line="296" w:lineRule="exact"/>
              <w:rPr>
                <w:b/>
                <w:sz w:val="26"/>
              </w:rPr>
            </w:pPr>
            <w:proofErr w:type="spellStart"/>
            <w:r>
              <w:rPr>
                <w:b/>
                <w:spacing w:val="-2"/>
                <w:sz w:val="26"/>
              </w:rPr>
              <w:t>created_at</w:t>
            </w:r>
            <w:proofErr w:type="spellEnd"/>
          </w:p>
        </w:tc>
        <w:tc>
          <w:tcPr>
            <w:tcW w:w="3890" w:type="dxa"/>
          </w:tcPr>
          <w:p w14:paraId="4465D3C6" w14:textId="77777777" w:rsidR="001631D6" w:rsidRDefault="00000000">
            <w:pPr>
              <w:pStyle w:val="TableParagraph"/>
              <w:spacing w:line="296" w:lineRule="exact"/>
              <w:ind w:left="108"/>
              <w:rPr>
                <w:sz w:val="26"/>
              </w:rPr>
            </w:pPr>
            <w:r>
              <w:rPr>
                <w:sz w:val="26"/>
              </w:rPr>
              <w:t>TIMESTAMP</w:t>
            </w:r>
            <w:r>
              <w:rPr>
                <w:spacing w:val="-15"/>
                <w:sz w:val="26"/>
              </w:rPr>
              <w:t xml:space="preserve"> </w:t>
            </w:r>
            <w:r>
              <w:rPr>
                <w:spacing w:val="-2"/>
                <w:sz w:val="26"/>
              </w:rPr>
              <w:t>DEFAULT</w:t>
            </w:r>
          </w:p>
          <w:p w14:paraId="117A3803" w14:textId="77777777" w:rsidR="001631D6" w:rsidRDefault="00000000">
            <w:pPr>
              <w:pStyle w:val="TableParagraph"/>
              <w:spacing w:before="1" w:line="278" w:lineRule="exact"/>
              <w:ind w:left="108"/>
              <w:rPr>
                <w:sz w:val="26"/>
              </w:rPr>
            </w:pPr>
            <w:r>
              <w:rPr>
                <w:spacing w:val="-2"/>
                <w:sz w:val="26"/>
              </w:rPr>
              <w:t>CURRENT_TIMESTAMP</w:t>
            </w:r>
          </w:p>
        </w:tc>
        <w:tc>
          <w:tcPr>
            <w:tcW w:w="2985" w:type="dxa"/>
          </w:tcPr>
          <w:p w14:paraId="18C37FD8" w14:textId="77777777" w:rsidR="001631D6" w:rsidRDefault="00000000">
            <w:pPr>
              <w:pStyle w:val="TableParagraph"/>
              <w:spacing w:line="296" w:lineRule="exact"/>
              <w:ind w:left="106"/>
              <w:rPr>
                <w:sz w:val="26"/>
              </w:rPr>
            </w:pPr>
            <w:r>
              <w:rPr>
                <w:sz w:val="26"/>
              </w:rPr>
              <w:t>Thời</w:t>
            </w:r>
            <w:r>
              <w:rPr>
                <w:spacing w:val="79"/>
                <w:sz w:val="26"/>
              </w:rPr>
              <w:t xml:space="preserve"> </w:t>
            </w:r>
            <w:r>
              <w:rPr>
                <w:sz w:val="26"/>
              </w:rPr>
              <w:t>gian</w:t>
            </w:r>
            <w:r>
              <w:rPr>
                <w:spacing w:val="79"/>
                <w:sz w:val="26"/>
              </w:rPr>
              <w:t xml:space="preserve"> </w:t>
            </w:r>
            <w:r>
              <w:rPr>
                <w:sz w:val="26"/>
              </w:rPr>
              <w:t>món</w:t>
            </w:r>
            <w:r>
              <w:rPr>
                <w:spacing w:val="79"/>
                <w:sz w:val="26"/>
              </w:rPr>
              <w:t xml:space="preserve"> </w:t>
            </w:r>
            <w:r>
              <w:rPr>
                <w:sz w:val="26"/>
              </w:rPr>
              <w:t>ăn</w:t>
            </w:r>
            <w:r>
              <w:rPr>
                <w:spacing w:val="79"/>
                <w:sz w:val="26"/>
              </w:rPr>
              <w:t xml:space="preserve"> </w:t>
            </w:r>
            <w:r>
              <w:rPr>
                <w:spacing w:val="-4"/>
                <w:sz w:val="26"/>
              </w:rPr>
              <w:t>được</w:t>
            </w:r>
          </w:p>
          <w:p w14:paraId="1F0C3027" w14:textId="77777777" w:rsidR="001631D6" w:rsidRDefault="00000000">
            <w:pPr>
              <w:pStyle w:val="TableParagraph"/>
              <w:spacing w:before="1" w:line="278" w:lineRule="exact"/>
              <w:ind w:left="106"/>
              <w:rPr>
                <w:sz w:val="26"/>
              </w:rPr>
            </w:pPr>
            <w:r>
              <w:rPr>
                <w:sz w:val="26"/>
              </w:rPr>
              <w:t>thêm</w:t>
            </w:r>
            <w:r>
              <w:rPr>
                <w:spacing w:val="-6"/>
                <w:sz w:val="26"/>
              </w:rPr>
              <w:t xml:space="preserve"> </w:t>
            </w:r>
            <w:r>
              <w:rPr>
                <w:sz w:val="26"/>
              </w:rPr>
              <w:t>mới</w:t>
            </w:r>
            <w:r>
              <w:rPr>
                <w:spacing w:val="-4"/>
                <w:sz w:val="26"/>
              </w:rPr>
              <w:t xml:space="preserve"> </w:t>
            </w:r>
            <w:r>
              <w:rPr>
                <w:sz w:val="26"/>
              </w:rPr>
              <w:t>vào</w:t>
            </w:r>
            <w:r>
              <w:rPr>
                <w:spacing w:val="-6"/>
                <w:sz w:val="26"/>
              </w:rPr>
              <w:t xml:space="preserve"> </w:t>
            </w:r>
            <w:r>
              <w:rPr>
                <w:sz w:val="26"/>
              </w:rPr>
              <w:t>thực</w:t>
            </w:r>
            <w:r>
              <w:rPr>
                <w:spacing w:val="-6"/>
                <w:sz w:val="26"/>
              </w:rPr>
              <w:t xml:space="preserve"> </w:t>
            </w:r>
            <w:r>
              <w:rPr>
                <w:spacing w:val="-4"/>
                <w:sz w:val="26"/>
              </w:rPr>
              <w:t>đơn.</w:t>
            </w:r>
          </w:p>
        </w:tc>
      </w:tr>
      <w:tr w:rsidR="001631D6" w14:paraId="3392C9FF" w14:textId="77777777">
        <w:trPr>
          <w:trHeight w:val="1194"/>
        </w:trPr>
        <w:tc>
          <w:tcPr>
            <w:tcW w:w="1517" w:type="dxa"/>
            <w:shd w:val="clear" w:color="auto" w:fill="FDDAD3"/>
          </w:tcPr>
          <w:p w14:paraId="62744FE1" w14:textId="77777777" w:rsidR="001631D6" w:rsidRDefault="00000000">
            <w:pPr>
              <w:pStyle w:val="TableParagraph"/>
              <w:spacing w:before="2"/>
              <w:rPr>
                <w:b/>
                <w:sz w:val="26"/>
              </w:rPr>
            </w:pPr>
            <w:proofErr w:type="spellStart"/>
            <w:r>
              <w:rPr>
                <w:b/>
                <w:spacing w:val="-2"/>
                <w:sz w:val="26"/>
              </w:rPr>
              <w:lastRenderedPageBreak/>
              <w:t>updated_at</w:t>
            </w:r>
            <w:proofErr w:type="spellEnd"/>
          </w:p>
        </w:tc>
        <w:tc>
          <w:tcPr>
            <w:tcW w:w="3890" w:type="dxa"/>
            <w:shd w:val="clear" w:color="auto" w:fill="FDDAD3"/>
          </w:tcPr>
          <w:p w14:paraId="2329475A" w14:textId="77777777" w:rsidR="001631D6" w:rsidRDefault="00000000">
            <w:pPr>
              <w:pStyle w:val="TableParagraph"/>
              <w:spacing w:before="2"/>
              <w:ind w:left="108" w:right="482"/>
              <w:rPr>
                <w:sz w:val="26"/>
              </w:rPr>
            </w:pPr>
            <w:r>
              <w:rPr>
                <w:sz w:val="26"/>
              </w:rPr>
              <w:t>TIMESTAMP DEFAULT CURRENT_TIMESTAMP</w:t>
            </w:r>
            <w:r>
              <w:rPr>
                <w:spacing w:val="-17"/>
                <w:sz w:val="26"/>
              </w:rPr>
              <w:t xml:space="preserve"> </w:t>
            </w:r>
            <w:r>
              <w:rPr>
                <w:sz w:val="26"/>
              </w:rPr>
              <w:t>ON</w:t>
            </w:r>
          </w:p>
          <w:p w14:paraId="01A30EA8" w14:textId="77777777" w:rsidR="001631D6" w:rsidRDefault="00000000">
            <w:pPr>
              <w:pStyle w:val="TableParagraph"/>
              <w:spacing w:line="298" w:lineRule="exact"/>
              <w:ind w:left="108"/>
              <w:rPr>
                <w:sz w:val="26"/>
              </w:rPr>
            </w:pPr>
            <w:r>
              <w:rPr>
                <w:spacing w:val="-2"/>
                <w:sz w:val="26"/>
              </w:rPr>
              <w:t>UPDATE CURRENT_TIMESTAMP</w:t>
            </w:r>
          </w:p>
        </w:tc>
        <w:tc>
          <w:tcPr>
            <w:tcW w:w="2985" w:type="dxa"/>
            <w:shd w:val="clear" w:color="auto" w:fill="FDDAD3"/>
          </w:tcPr>
          <w:p w14:paraId="6775F708" w14:textId="77777777" w:rsidR="001631D6" w:rsidRDefault="00000000">
            <w:pPr>
              <w:pStyle w:val="TableParagraph"/>
              <w:spacing w:before="2"/>
              <w:ind w:left="106" w:right="96"/>
              <w:jc w:val="both"/>
              <w:rPr>
                <w:sz w:val="26"/>
              </w:rPr>
            </w:pPr>
            <w:r>
              <w:rPr>
                <w:sz w:val="26"/>
              </w:rPr>
              <w:t>Thời gian cập nhật thay đổi giá cả hoặc thông tin món ăn.</w:t>
            </w:r>
          </w:p>
        </w:tc>
      </w:tr>
    </w:tbl>
    <w:p w14:paraId="215C03A5" w14:textId="77777777" w:rsidR="001631D6" w:rsidRDefault="001631D6">
      <w:pPr>
        <w:pStyle w:val="TableParagraph"/>
        <w:jc w:val="both"/>
        <w:rPr>
          <w:sz w:val="26"/>
        </w:rPr>
        <w:sectPr w:rsidR="001631D6">
          <w:type w:val="continuous"/>
          <w:pgSz w:w="12250" w:h="15850"/>
          <w:pgMar w:top="1120" w:right="992" w:bottom="1260" w:left="1700" w:header="0" w:footer="1010" w:gutter="0"/>
          <w:cols w:space="720"/>
        </w:sectPr>
      </w:pPr>
    </w:p>
    <w:p w14:paraId="620499C5" w14:textId="77777777" w:rsidR="001631D6" w:rsidRDefault="00000000">
      <w:pPr>
        <w:pStyle w:val="ListParagraph"/>
        <w:tabs>
          <w:tab w:val="left" w:pos="649"/>
        </w:tabs>
        <w:spacing w:before="72"/>
        <w:ind w:left="2" w:firstLine="0"/>
        <w:jc w:val="left"/>
        <w:rPr>
          <w:sz w:val="26"/>
        </w:rPr>
      </w:pPr>
      <w:bookmarkStart w:id="20" w:name="_bookmark20"/>
      <w:bookmarkEnd w:id="20"/>
      <w:r>
        <w:rPr>
          <w:sz w:val="26"/>
          <w:lang w:val="vi-VN"/>
        </w:rPr>
        <w:lastRenderedPageBreak/>
        <w:t xml:space="preserve">2.8.2. </w:t>
      </w:r>
      <w:r>
        <w:rPr>
          <w:sz w:val="26"/>
        </w:rPr>
        <w:t>Nhóm</w:t>
      </w:r>
      <w:r>
        <w:rPr>
          <w:spacing w:val="-5"/>
          <w:sz w:val="26"/>
        </w:rPr>
        <w:t xml:space="preserve"> </w:t>
      </w:r>
      <w:r>
        <w:rPr>
          <w:sz w:val="26"/>
        </w:rPr>
        <w:t>bảng</w:t>
      </w:r>
      <w:r>
        <w:rPr>
          <w:spacing w:val="-3"/>
          <w:sz w:val="26"/>
        </w:rPr>
        <w:t xml:space="preserve"> </w:t>
      </w:r>
      <w:r>
        <w:rPr>
          <w:sz w:val="26"/>
        </w:rPr>
        <w:t>xử</w:t>
      </w:r>
      <w:r>
        <w:rPr>
          <w:spacing w:val="-4"/>
          <w:sz w:val="26"/>
        </w:rPr>
        <w:t xml:space="preserve"> </w:t>
      </w:r>
      <w:r>
        <w:rPr>
          <w:sz w:val="26"/>
        </w:rPr>
        <w:t>lý</w:t>
      </w:r>
      <w:r>
        <w:rPr>
          <w:spacing w:val="-4"/>
          <w:sz w:val="26"/>
        </w:rPr>
        <w:t xml:space="preserve"> </w:t>
      </w:r>
      <w:r>
        <w:rPr>
          <w:sz w:val="26"/>
        </w:rPr>
        <w:t>quy</w:t>
      </w:r>
      <w:r>
        <w:rPr>
          <w:spacing w:val="-5"/>
          <w:sz w:val="26"/>
        </w:rPr>
        <w:t xml:space="preserve"> </w:t>
      </w:r>
      <w:r>
        <w:rPr>
          <w:sz w:val="26"/>
        </w:rPr>
        <w:t>trình</w:t>
      </w:r>
      <w:r>
        <w:rPr>
          <w:spacing w:val="-3"/>
          <w:sz w:val="26"/>
        </w:rPr>
        <w:t xml:space="preserve"> </w:t>
      </w:r>
      <w:r>
        <w:rPr>
          <w:sz w:val="26"/>
        </w:rPr>
        <w:t>gọi</w:t>
      </w:r>
      <w:r>
        <w:rPr>
          <w:spacing w:val="-4"/>
          <w:sz w:val="26"/>
        </w:rPr>
        <w:t xml:space="preserve"> </w:t>
      </w:r>
      <w:r>
        <w:rPr>
          <w:sz w:val="26"/>
        </w:rPr>
        <w:t>món,</w:t>
      </w:r>
      <w:r>
        <w:rPr>
          <w:spacing w:val="-5"/>
          <w:sz w:val="26"/>
        </w:rPr>
        <w:t xml:space="preserve"> </w:t>
      </w:r>
      <w:r>
        <w:rPr>
          <w:sz w:val="26"/>
        </w:rPr>
        <w:t>đặt</w:t>
      </w:r>
      <w:r>
        <w:rPr>
          <w:spacing w:val="-4"/>
          <w:sz w:val="26"/>
        </w:rPr>
        <w:t xml:space="preserve"> </w:t>
      </w:r>
      <w:r>
        <w:rPr>
          <w:sz w:val="26"/>
        </w:rPr>
        <w:t>bàn</w:t>
      </w:r>
      <w:r>
        <w:rPr>
          <w:spacing w:val="-5"/>
          <w:sz w:val="26"/>
        </w:rPr>
        <w:t xml:space="preserve"> </w:t>
      </w:r>
      <w:r>
        <w:rPr>
          <w:sz w:val="26"/>
        </w:rPr>
        <w:t>và</w:t>
      </w:r>
      <w:r>
        <w:rPr>
          <w:spacing w:val="-5"/>
          <w:sz w:val="26"/>
        </w:rPr>
        <w:t xml:space="preserve"> </w:t>
      </w:r>
      <w:r>
        <w:rPr>
          <w:sz w:val="26"/>
        </w:rPr>
        <w:t>thanh</w:t>
      </w:r>
      <w:r>
        <w:rPr>
          <w:spacing w:val="-4"/>
          <w:sz w:val="26"/>
        </w:rPr>
        <w:t xml:space="preserve"> toán</w:t>
      </w:r>
    </w:p>
    <w:p w14:paraId="658C09AF" w14:textId="77777777" w:rsidR="001631D6" w:rsidRDefault="00000000">
      <w:pPr>
        <w:pStyle w:val="ListParagraph"/>
        <w:numPr>
          <w:ilvl w:val="3"/>
          <w:numId w:val="13"/>
        </w:numPr>
        <w:tabs>
          <w:tab w:val="left" w:pos="721"/>
        </w:tabs>
        <w:spacing w:before="206" w:line="280" w:lineRule="auto"/>
        <w:ind w:left="721" w:right="422"/>
        <w:jc w:val="left"/>
        <w:rPr>
          <w:sz w:val="26"/>
        </w:rPr>
      </w:pPr>
      <w:r>
        <w:rPr>
          <w:b/>
          <w:sz w:val="26"/>
        </w:rPr>
        <w:t>Bảng</w:t>
      </w:r>
      <w:r>
        <w:rPr>
          <w:b/>
          <w:spacing w:val="-11"/>
          <w:sz w:val="26"/>
        </w:rPr>
        <w:t xml:space="preserve"> </w:t>
      </w:r>
      <w:proofErr w:type="spellStart"/>
      <w:r>
        <w:rPr>
          <w:b/>
          <w:sz w:val="26"/>
        </w:rPr>
        <w:t>reservations</w:t>
      </w:r>
      <w:proofErr w:type="spellEnd"/>
      <w:r>
        <w:rPr>
          <w:b/>
          <w:spacing w:val="-10"/>
          <w:sz w:val="26"/>
        </w:rPr>
        <w:t xml:space="preserve"> </w:t>
      </w:r>
      <w:r>
        <w:rPr>
          <w:b/>
          <w:sz w:val="26"/>
        </w:rPr>
        <w:t>(Quản</w:t>
      </w:r>
      <w:r>
        <w:rPr>
          <w:b/>
          <w:spacing w:val="-11"/>
          <w:sz w:val="26"/>
        </w:rPr>
        <w:t xml:space="preserve"> </w:t>
      </w:r>
      <w:r>
        <w:rPr>
          <w:b/>
          <w:sz w:val="26"/>
        </w:rPr>
        <w:t>lý</w:t>
      </w:r>
      <w:r>
        <w:rPr>
          <w:b/>
          <w:spacing w:val="-11"/>
          <w:sz w:val="26"/>
        </w:rPr>
        <w:t xml:space="preserve"> </w:t>
      </w:r>
      <w:r>
        <w:rPr>
          <w:b/>
          <w:sz w:val="26"/>
        </w:rPr>
        <w:t>đặt</w:t>
      </w:r>
      <w:r>
        <w:rPr>
          <w:b/>
          <w:spacing w:val="-8"/>
          <w:sz w:val="26"/>
        </w:rPr>
        <w:t xml:space="preserve"> </w:t>
      </w:r>
      <w:r>
        <w:rPr>
          <w:b/>
          <w:sz w:val="26"/>
        </w:rPr>
        <w:t>bàn</w:t>
      </w:r>
      <w:r>
        <w:rPr>
          <w:b/>
          <w:spacing w:val="-11"/>
          <w:sz w:val="26"/>
        </w:rPr>
        <w:t xml:space="preserve"> </w:t>
      </w:r>
      <w:r>
        <w:rPr>
          <w:b/>
          <w:sz w:val="26"/>
        </w:rPr>
        <w:t>trước):</w:t>
      </w:r>
      <w:r>
        <w:rPr>
          <w:b/>
          <w:spacing w:val="-8"/>
          <w:sz w:val="26"/>
        </w:rPr>
        <w:t xml:space="preserve"> </w:t>
      </w:r>
      <w:r>
        <w:rPr>
          <w:sz w:val="26"/>
        </w:rPr>
        <w:t>Lưu</w:t>
      </w:r>
      <w:r>
        <w:rPr>
          <w:spacing w:val="-11"/>
          <w:sz w:val="26"/>
        </w:rPr>
        <w:t xml:space="preserve"> </w:t>
      </w:r>
      <w:r>
        <w:rPr>
          <w:sz w:val="26"/>
        </w:rPr>
        <w:t>trữ</w:t>
      </w:r>
      <w:r>
        <w:rPr>
          <w:spacing w:val="-10"/>
          <w:sz w:val="26"/>
        </w:rPr>
        <w:t xml:space="preserve"> </w:t>
      </w:r>
      <w:r>
        <w:rPr>
          <w:sz w:val="26"/>
        </w:rPr>
        <w:t>các</w:t>
      </w:r>
      <w:r>
        <w:rPr>
          <w:spacing w:val="-10"/>
          <w:sz w:val="26"/>
        </w:rPr>
        <w:t xml:space="preserve"> </w:t>
      </w:r>
      <w:r>
        <w:rPr>
          <w:sz w:val="26"/>
        </w:rPr>
        <w:t>lượt</w:t>
      </w:r>
      <w:r>
        <w:rPr>
          <w:spacing w:val="-11"/>
          <w:sz w:val="26"/>
        </w:rPr>
        <w:t xml:space="preserve"> </w:t>
      </w:r>
      <w:r>
        <w:rPr>
          <w:sz w:val="26"/>
        </w:rPr>
        <w:t>đặt</w:t>
      </w:r>
      <w:r>
        <w:rPr>
          <w:spacing w:val="-11"/>
          <w:sz w:val="26"/>
        </w:rPr>
        <w:t xml:space="preserve"> </w:t>
      </w:r>
      <w:r>
        <w:rPr>
          <w:sz w:val="26"/>
        </w:rPr>
        <w:t>bàn</w:t>
      </w:r>
      <w:r>
        <w:rPr>
          <w:spacing w:val="-11"/>
          <w:sz w:val="26"/>
        </w:rPr>
        <w:t xml:space="preserve"> </w:t>
      </w:r>
      <w:r>
        <w:rPr>
          <w:sz w:val="26"/>
        </w:rPr>
        <w:t>trực</w:t>
      </w:r>
      <w:r>
        <w:rPr>
          <w:spacing w:val="-11"/>
          <w:sz w:val="26"/>
        </w:rPr>
        <w:t xml:space="preserve"> </w:t>
      </w:r>
      <w:r>
        <w:rPr>
          <w:sz w:val="26"/>
        </w:rPr>
        <w:t>tuyến của khách hàng.</w:t>
      </w:r>
    </w:p>
    <w:p w14:paraId="485C66B9" w14:textId="77777777" w:rsidR="001631D6" w:rsidRDefault="001631D6">
      <w:pPr>
        <w:pStyle w:val="BodyText"/>
        <w:spacing w:before="5"/>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54"/>
        <w:gridCol w:w="3545"/>
        <w:gridCol w:w="2595"/>
      </w:tblGrid>
      <w:tr w:rsidR="001631D6" w14:paraId="7F8BD2B6" w14:textId="77777777">
        <w:trPr>
          <w:trHeight w:val="297"/>
        </w:trPr>
        <w:tc>
          <w:tcPr>
            <w:tcW w:w="2254" w:type="dxa"/>
            <w:shd w:val="clear" w:color="auto" w:fill="C00000"/>
          </w:tcPr>
          <w:p w14:paraId="1BDDB37B" w14:textId="77777777" w:rsidR="001631D6" w:rsidRDefault="00000000">
            <w:pPr>
              <w:pStyle w:val="TableParagraph"/>
              <w:spacing w:line="277" w:lineRule="exact"/>
              <w:ind w:left="7"/>
              <w:jc w:val="center"/>
              <w:rPr>
                <w:b/>
                <w:sz w:val="26"/>
              </w:rPr>
            </w:pPr>
            <w:r>
              <w:rPr>
                <w:b/>
                <w:color w:val="FFFFFF"/>
                <w:spacing w:val="-5"/>
                <w:sz w:val="26"/>
              </w:rPr>
              <w:t>Cột</w:t>
            </w:r>
          </w:p>
        </w:tc>
        <w:tc>
          <w:tcPr>
            <w:tcW w:w="3545" w:type="dxa"/>
            <w:shd w:val="clear" w:color="auto" w:fill="C00000"/>
          </w:tcPr>
          <w:p w14:paraId="233B3B38" w14:textId="77777777" w:rsidR="001631D6" w:rsidRDefault="00000000">
            <w:pPr>
              <w:pStyle w:val="TableParagraph"/>
              <w:spacing w:line="277" w:lineRule="exact"/>
              <w:ind w:left="1087"/>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595" w:type="dxa"/>
            <w:shd w:val="clear" w:color="auto" w:fill="C00000"/>
          </w:tcPr>
          <w:p w14:paraId="325B9C66" w14:textId="77777777" w:rsidR="001631D6" w:rsidRDefault="00000000">
            <w:pPr>
              <w:pStyle w:val="TableParagraph"/>
              <w:spacing w:line="277" w:lineRule="exact"/>
              <w:ind w:left="860"/>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520C5DE6" w14:textId="77777777">
        <w:trPr>
          <w:trHeight w:val="897"/>
        </w:trPr>
        <w:tc>
          <w:tcPr>
            <w:tcW w:w="2254" w:type="dxa"/>
            <w:shd w:val="clear" w:color="auto" w:fill="FDDAD3"/>
          </w:tcPr>
          <w:p w14:paraId="321F9245" w14:textId="77777777" w:rsidR="001631D6" w:rsidRDefault="00000000">
            <w:pPr>
              <w:pStyle w:val="TableParagraph"/>
              <w:spacing w:before="2"/>
              <w:rPr>
                <w:b/>
                <w:sz w:val="26"/>
              </w:rPr>
            </w:pPr>
            <w:proofErr w:type="spellStart"/>
            <w:r>
              <w:rPr>
                <w:b/>
                <w:spacing w:val="-5"/>
                <w:sz w:val="26"/>
              </w:rPr>
              <w:t>id</w:t>
            </w:r>
            <w:proofErr w:type="spellEnd"/>
          </w:p>
        </w:tc>
        <w:tc>
          <w:tcPr>
            <w:tcW w:w="3545" w:type="dxa"/>
            <w:shd w:val="clear" w:color="auto" w:fill="FDDAD3"/>
          </w:tcPr>
          <w:p w14:paraId="003B282D" w14:textId="77777777" w:rsidR="001631D6" w:rsidRDefault="00000000">
            <w:pPr>
              <w:pStyle w:val="TableParagraph"/>
              <w:spacing w:before="2"/>
              <w:ind w:left="108"/>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595" w:type="dxa"/>
            <w:shd w:val="clear" w:color="auto" w:fill="FDDAD3"/>
          </w:tcPr>
          <w:p w14:paraId="78810848" w14:textId="77777777" w:rsidR="001631D6" w:rsidRDefault="00000000">
            <w:pPr>
              <w:pStyle w:val="TableParagraph"/>
              <w:spacing w:before="2"/>
              <w:ind w:left="108"/>
              <w:rPr>
                <w:sz w:val="26"/>
              </w:rPr>
            </w:pPr>
            <w:r>
              <w:rPr>
                <w:sz w:val="26"/>
              </w:rPr>
              <w:t>Khóa</w:t>
            </w:r>
            <w:r>
              <w:rPr>
                <w:spacing w:val="59"/>
                <w:sz w:val="26"/>
              </w:rPr>
              <w:t xml:space="preserve"> </w:t>
            </w:r>
            <w:r>
              <w:rPr>
                <w:sz w:val="26"/>
              </w:rPr>
              <w:t>chính,</w:t>
            </w:r>
            <w:r>
              <w:rPr>
                <w:spacing w:val="62"/>
                <w:sz w:val="26"/>
              </w:rPr>
              <w:t xml:space="preserve"> </w:t>
            </w:r>
            <w:r>
              <w:rPr>
                <w:sz w:val="26"/>
              </w:rPr>
              <w:t>mã</w:t>
            </w:r>
            <w:r>
              <w:rPr>
                <w:spacing w:val="59"/>
                <w:sz w:val="26"/>
              </w:rPr>
              <w:t xml:space="preserve"> </w:t>
            </w:r>
            <w:r>
              <w:rPr>
                <w:spacing w:val="-4"/>
                <w:sz w:val="26"/>
              </w:rPr>
              <w:t>định</w:t>
            </w:r>
          </w:p>
          <w:p w14:paraId="0927AC5F" w14:textId="77777777" w:rsidR="001631D6" w:rsidRDefault="00000000">
            <w:pPr>
              <w:pStyle w:val="TableParagraph"/>
              <w:spacing w:line="298" w:lineRule="exact"/>
              <w:ind w:left="108"/>
              <w:rPr>
                <w:sz w:val="26"/>
              </w:rPr>
            </w:pPr>
            <w:r>
              <w:rPr>
                <w:sz w:val="26"/>
              </w:rPr>
              <w:t>danh</w:t>
            </w:r>
            <w:r>
              <w:rPr>
                <w:spacing w:val="40"/>
                <w:sz w:val="26"/>
              </w:rPr>
              <w:t xml:space="preserve"> </w:t>
            </w:r>
            <w:r>
              <w:rPr>
                <w:sz w:val="26"/>
              </w:rPr>
              <w:t>lượt</w:t>
            </w:r>
            <w:r>
              <w:rPr>
                <w:spacing w:val="40"/>
                <w:sz w:val="26"/>
              </w:rPr>
              <w:t xml:space="preserve"> </w:t>
            </w:r>
            <w:r>
              <w:rPr>
                <w:sz w:val="26"/>
              </w:rPr>
              <w:t>đặt</w:t>
            </w:r>
            <w:r>
              <w:rPr>
                <w:spacing w:val="40"/>
                <w:sz w:val="26"/>
              </w:rPr>
              <w:t xml:space="preserve"> </w:t>
            </w:r>
            <w:r>
              <w:rPr>
                <w:sz w:val="26"/>
              </w:rPr>
              <w:t>bàn</w:t>
            </w:r>
            <w:r>
              <w:rPr>
                <w:spacing w:val="40"/>
                <w:sz w:val="26"/>
              </w:rPr>
              <w:t xml:space="preserve"> </w:t>
            </w:r>
            <w:r>
              <w:rPr>
                <w:sz w:val="26"/>
              </w:rPr>
              <w:t>tự động tăng.</w:t>
            </w:r>
          </w:p>
        </w:tc>
      </w:tr>
      <w:tr w:rsidR="001631D6" w14:paraId="6A0697D0" w14:textId="77777777">
        <w:trPr>
          <w:trHeight w:val="897"/>
        </w:trPr>
        <w:tc>
          <w:tcPr>
            <w:tcW w:w="2254" w:type="dxa"/>
          </w:tcPr>
          <w:p w14:paraId="3F7B32E5" w14:textId="77777777" w:rsidR="001631D6" w:rsidRDefault="00000000">
            <w:pPr>
              <w:pStyle w:val="TableParagraph"/>
              <w:spacing w:before="2"/>
              <w:rPr>
                <w:b/>
                <w:sz w:val="26"/>
              </w:rPr>
            </w:pPr>
            <w:proofErr w:type="spellStart"/>
            <w:r>
              <w:rPr>
                <w:b/>
                <w:spacing w:val="-2"/>
                <w:sz w:val="26"/>
              </w:rPr>
              <w:t>user_id</w:t>
            </w:r>
            <w:proofErr w:type="spellEnd"/>
          </w:p>
        </w:tc>
        <w:tc>
          <w:tcPr>
            <w:tcW w:w="3545" w:type="dxa"/>
          </w:tcPr>
          <w:p w14:paraId="745C5C12" w14:textId="77777777" w:rsidR="001631D6" w:rsidRDefault="00000000">
            <w:pPr>
              <w:pStyle w:val="TableParagraph"/>
              <w:spacing w:before="2"/>
              <w:ind w:left="108"/>
              <w:rPr>
                <w:sz w:val="26"/>
              </w:rPr>
            </w:pPr>
            <w:r>
              <w:rPr>
                <w:spacing w:val="-2"/>
                <w:sz w:val="26"/>
              </w:rPr>
              <w:t>BIGINT</w:t>
            </w:r>
          </w:p>
        </w:tc>
        <w:tc>
          <w:tcPr>
            <w:tcW w:w="2595" w:type="dxa"/>
          </w:tcPr>
          <w:p w14:paraId="1645196D" w14:textId="77777777" w:rsidR="001631D6" w:rsidRDefault="00000000">
            <w:pPr>
              <w:pStyle w:val="TableParagraph"/>
              <w:spacing w:before="2"/>
              <w:ind w:left="108"/>
              <w:rPr>
                <w:sz w:val="26"/>
              </w:rPr>
            </w:pPr>
            <w:r>
              <w:rPr>
                <w:sz w:val="26"/>
              </w:rPr>
              <w:t>Khóa</w:t>
            </w:r>
            <w:r>
              <w:rPr>
                <w:spacing w:val="73"/>
                <w:w w:val="150"/>
                <w:sz w:val="26"/>
              </w:rPr>
              <w:t xml:space="preserve"> </w:t>
            </w:r>
            <w:r>
              <w:rPr>
                <w:sz w:val="26"/>
              </w:rPr>
              <w:t>ngoại</w:t>
            </w:r>
            <w:r>
              <w:rPr>
                <w:spacing w:val="75"/>
                <w:w w:val="150"/>
                <w:sz w:val="26"/>
              </w:rPr>
              <w:t xml:space="preserve"> </w:t>
            </w:r>
            <w:r>
              <w:rPr>
                <w:sz w:val="26"/>
              </w:rPr>
              <w:t>liên</w:t>
            </w:r>
            <w:r>
              <w:rPr>
                <w:spacing w:val="76"/>
                <w:w w:val="150"/>
                <w:sz w:val="26"/>
              </w:rPr>
              <w:t xml:space="preserve"> </w:t>
            </w:r>
            <w:r>
              <w:rPr>
                <w:spacing w:val="-5"/>
                <w:sz w:val="26"/>
              </w:rPr>
              <w:t>kết</w:t>
            </w:r>
          </w:p>
          <w:p w14:paraId="73ED19E0" w14:textId="77777777" w:rsidR="001631D6" w:rsidRDefault="00000000">
            <w:pPr>
              <w:pStyle w:val="TableParagraph"/>
              <w:spacing w:line="298" w:lineRule="exact"/>
              <w:ind w:left="108"/>
              <w:rPr>
                <w:sz w:val="26"/>
              </w:rPr>
            </w:pPr>
            <w:r>
              <w:rPr>
                <w:sz w:val="26"/>
              </w:rPr>
              <w:t>với</w:t>
            </w:r>
            <w:r>
              <w:rPr>
                <w:spacing w:val="-1"/>
                <w:sz w:val="26"/>
              </w:rPr>
              <w:t xml:space="preserve"> </w:t>
            </w:r>
            <w:r>
              <w:rPr>
                <w:sz w:val="26"/>
              </w:rPr>
              <w:t>bảng</w:t>
            </w:r>
            <w:r>
              <w:rPr>
                <w:spacing w:val="-1"/>
                <w:sz w:val="26"/>
              </w:rPr>
              <w:t xml:space="preserve"> </w:t>
            </w:r>
            <w:proofErr w:type="spellStart"/>
            <w:r>
              <w:rPr>
                <w:sz w:val="26"/>
              </w:rPr>
              <w:t>users</w:t>
            </w:r>
            <w:proofErr w:type="spellEnd"/>
            <w:r>
              <w:rPr>
                <w:spacing w:val="-1"/>
                <w:sz w:val="26"/>
              </w:rPr>
              <w:t xml:space="preserve"> </w:t>
            </w:r>
            <w:r>
              <w:rPr>
                <w:sz w:val="26"/>
              </w:rPr>
              <w:t>(Khách hàng đặt bàn).</w:t>
            </w:r>
          </w:p>
        </w:tc>
      </w:tr>
      <w:tr w:rsidR="001631D6" w14:paraId="0B010E31" w14:textId="77777777">
        <w:trPr>
          <w:trHeight w:val="1197"/>
        </w:trPr>
        <w:tc>
          <w:tcPr>
            <w:tcW w:w="2254" w:type="dxa"/>
            <w:shd w:val="clear" w:color="auto" w:fill="FDDAD3"/>
          </w:tcPr>
          <w:p w14:paraId="19FB0711" w14:textId="77777777" w:rsidR="001631D6" w:rsidRDefault="00000000">
            <w:pPr>
              <w:pStyle w:val="TableParagraph"/>
              <w:spacing w:before="2"/>
              <w:rPr>
                <w:b/>
                <w:sz w:val="26"/>
              </w:rPr>
            </w:pPr>
            <w:proofErr w:type="spellStart"/>
            <w:r>
              <w:rPr>
                <w:b/>
                <w:spacing w:val="-2"/>
                <w:sz w:val="26"/>
              </w:rPr>
              <w:t>table_id</w:t>
            </w:r>
            <w:proofErr w:type="spellEnd"/>
          </w:p>
        </w:tc>
        <w:tc>
          <w:tcPr>
            <w:tcW w:w="3545" w:type="dxa"/>
            <w:shd w:val="clear" w:color="auto" w:fill="FDDAD3"/>
          </w:tcPr>
          <w:p w14:paraId="4E4ADE5B" w14:textId="77777777" w:rsidR="001631D6" w:rsidRDefault="00000000">
            <w:pPr>
              <w:pStyle w:val="TableParagraph"/>
              <w:spacing w:before="2"/>
              <w:ind w:left="108"/>
              <w:rPr>
                <w:sz w:val="26"/>
              </w:rPr>
            </w:pPr>
            <w:r>
              <w:rPr>
                <w:spacing w:val="-2"/>
                <w:sz w:val="26"/>
              </w:rPr>
              <w:t>BIGINT</w:t>
            </w:r>
          </w:p>
        </w:tc>
        <w:tc>
          <w:tcPr>
            <w:tcW w:w="2595" w:type="dxa"/>
            <w:shd w:val="clear" w:color="auto" w:fill="FDDAD3"/>
          </w:tcPr>
          <w:p w14:paraId="29413854" w14:textId="77777777" w:rsidR="001631D6" w:rsidRDefault="00000000">
            <w:pPr>
              <w:pStyle w:val="TableParagraph"/>
              <w:tabs>
                <w:tab w:val="left" w:pos="1980"/>
              </w:tabs>
              <w:spacing w:before="2"/>
              <w:ind w:left="108" w:right="98"/>
              <w:rPr>
                <w:sz w:val="26"/>
              </w:rPr>
            </w:pPr>
            <w:r>
              <w:rPr>
                <w:sz w:val="26"/>
              </w:rPr>
              <w:t>Khóa</w:t>
            </w:r>
            <w:r>
              <w:rPr>
                <w:spacing w:val="80"/>
                <w:sz w:val="26"/>
              </w:rPr>
              <w:t xml:space="preserve"> </w:t>
            </w:r>
            <w:r>
              <w:rPr>
                <w:sz w:val="26"/>
              </w:rPr>
              <w:t>ngoại</w:t>
            </w:r>
            <w:r>
              <w:rPr>
                <w:spacing w:val="80"/>
                <w:sz w:val="26"/>
              </w:rPr>
              <w:t xml:space="preserve"> </w:t>
            </w:r>
            <w:r>
              <w:rPr>
                <w:sz w:val="26"/>
              </w:rPr>
              <w:t>liên</w:t>
            </w:r>
            <w:r>
              <w:rPr>
                <w:spacing w:val="80"/>
                <w:sz w:val="26"/>
              </w:rPr>
              <w:t xml:space="preserve"> </w:t>
            </w:r>
            <w:r>
              <w:rPr>
                <w:sz w:val="26"/>
              </w:rPr>
              <w:t xml:space="preserve">kết </w:t>
            </w:r>
            <w:r>
              <w:rPr>
                <w:spacing w:val="-5"/>
                <w:sz w:val="26"/>
              </w:rPr>
              <w:t>với</w:t>
            </w:r>
            <w:r>
              <w:rPr>
                <w:sz w:val="26"/>
              </w:rPr>
              <w:tab/>
            </w:r>
            <w:r>
              <w:rPr>
                <w:spacing w:val="-4"/>
                <w:sz w:val="26"/>
              </w:rPr>
              <w:t>bảng</w:t>
            </w:r>
          </w:p>
          <w:p w14:paraId="461ABE3D" w14:textId="77777777" w:rsidR="001631D6" w:rsidRDefault="00000000">
            <w:pPr>
              <w:pStyle w:val="TableParagraph"/>
              <w:tabs>
                <w:tab w:val="left" w:pos="2137"/>
              </w:tabs>
              <w:spacing w:line="300" w:lineRule="exact"/>
              <w:ind w:left="108" w:right="98"/>
              <w:rPr>
                <w:sz w:val="26"/>
              </w:rPr>
            </w:pPr>
            <w:proofErr w:type="spellStart"/>
            <w:r>
              <w:rPr>
                <w:spacing w:val="-2"/>
                <w:sz w:val="26"/>
              </w:rPr>
              <w:t>restaurant_tables</w:t>
            </w:r>
            <w:proofErr w:type="spellEnd"/>
            <w:r>
              <w:rPr>
                <w:sz w:val="26"/>
              </w:rPr>
              <w:tab/>
            </w:r>
            <w:r>
              <w:rPr>
                <w:spacing w:val="-4"/>
                <w:sz w:val="26"/>
              </w:rPr>
              <w:t xml:space="preserve">(Vị </w:t>
            </w:r>
            <w:r>
              <w:rPr>
                <w:sz w:val="26"/>
              </w:rPr>
              <w:t>trí bàn đặt).</w:t>
            </w:r>
          </w:p>
        </w:tc>
      </w:tr>
      <w:tr w:rsidR="001631D6" w14:paraId="0A36FCE3" w14:textId="77777777">
        <w:trPr>
          <w:trHeight w:val="895"/>
        </w:trPr>
        <w:tc>
          <w:tcPr>
            <w:tcW w:w="2254" w:type="dxa"/>
          </w:tcPr>
          <w:p w14:paraId="428A3415" w14:textId="77777777" w:rsidR="001631D6" w:rsidRDefault="00000000">
            <w:pPr>
              <w:pStyle w:val="TableParagraph"/>
              <w:spacing w:line="296" w:lineRule="exact"/>
              <w:rPr>
                <w:b/>
                <w:sz w:val="26"/>
              </w:rPr>
            </w:pPr>
            <w:proofErr w:type="spellStart"/>
            <w:r>
              <w:rPr>
                <w:b/>
                <w:spacing w:val="-2"/>
                <w:sz w:val="26"/>
              </w:rPr>
              <w:t>reservation_time</w:t>
            </w:r>
            <w:proofErr w:type="spellEnd"/>
          </w:p>
        </w:tc>
        <w:tc>
          <w:tcPr>
            <w:tcW w:w="3545" w:type="dxa"/>
          </w:tcPr>
          <w:p w14:paraId="4AFCF201" w14:textId="77777777" w:rsidR="001631D6" w:rsidRDefault="00000000">
            <w:pPr>
              <w:pStyle w:val="TableParagraph"/>
              <w:spacing w:line="296" w:lineRule="exact"/>
              <w:ind w:left="108"/>
              <w:rPr>
                <w:sz w:val="26"/>
              </w:rPr>
            </w:pPr>
            <w:r>
              <w:rPr>
                <w:spacing w:val="-2"/>
                <w:sz w:val="26"/>
              </w:rPr>
              <w:t>DATETIME</w:t>
            </w:r>
          </w:p>
        </w:tc>
        <w:tc>
          <w:tcPr>
            <w:tcW w:w="2595" w:type="dxa"/>
          </w:tcPr>
          <w:p w14:paraId="64DCEB2D" w14:textId="77777777" w:rsidR="001631D6" w:rsidRDefault="00000000">
            <w:pPr>
              <w:pStyle w:val="TableParagraph"/>
              <w:spacing w:line="300" w:lineRule="exact"/>
              <w:ind w:left="108" w:right="98"/>
              <w:jc w:val="both"/>
              <w:rPr>
                <w:sz w:val="26"/>
              </w:rPr>
            </w:pPr>
            <w:r>
              <w:rPr>
                <w:sz w:val="26"/>
              </w:rPr>
              <w:t>Ngày và giờ khách hàng</w:t>
            </w:r>
            <w:r>
              <w:rPr>
                <w:spacing w:val="-15"/>
                <w:sz w:val="26"/>
              </w:rPr>
              <w:t xml:space="preserve"> </w:t>
            </w:r>
            <w:r>
              <w:rPr>
                <w:sz w:val="26"/>
              </w:rPr>
              <w:t>hẹn</w:t>
            </w:r>
            <w:r>
              <w:rPr>
                <w:spacing w:val="-15"/>
                <w:sz w:val="26"/>
              </w:rPr>
              <w:t xml:space="preserve"> </w:t>
            </w:r>
            <w:r>
              <w:rPr>
                <w:sz w:val="26"/>
              </w:rPr>
              <w:t>đến</w:t>
            </w:r>
            <w:r>
              <w:rPr>
                <w:spacing w:val="-15"/>
                <w:sz w:val="26"/>
              </w:rPr>
              <w:t xml:space="preserve"> </w:t>
            </w:r>
            <w:r>
              <w:rPr>
                <w:sz w:val="26"/>
              </w:rPr>
              <w:t>nhà</w:t>
            </w:r>
            <w:r>
              <w:rPr>
                <w:spacing w:val="-15"/>
                <w:sz w:val="26"/>
              </w:rPr>
              <w:t xml:space="preserve"> </w:t>
            </w:r>
            <w:r>
              <w:rPr>
                <w:sz w:val="26"/>
              </w:rPr>
              <w:t>hàng dùng bữa.</w:t>
            </w:r>
          </w:p>
        </w:tc>
      </w:tr>
      <w:tr w:rsidR="001631D6" w14:paraId="4F085339" w14:textId="77777777">
        <w:trPr>
          <w:trHeight w:val="592"/>
        </w:trPr>
        <w:tc>
          <w:tcPr>
            <w:tcW w:w="2254" w:type="dxa"/>
            <w:shd w:val="clear" w:color="auto" w:fill="FDDAD3"/>
          </w:tcPr>
          <w:p w14:paraId="7A903447" w14:textId="77777777" w:rsidR="001631D6" w:rsidRDefault="00000000">
            <w:pPr>
              <w:pStyle w:val="TableParagraph"/>
              <w:spacing w:line="293" w:lineRule="exact"/>
              <w:rPr>
                <w:b/>
                <w:sz w:val="26"/>
              </w:rPr>
            </w:pPr>
            <w:proofErr w:type="spellStart"/>
            <w:r>
              <w:rPr>
                <w:b/>
                <w:spacing w:val="-2"/>
                <w:sz w:val="26"/>
              </w:rPr>
              <w:t>number_of_guests</w:t>
            </w:r>
            <w:proofErr w:type="spellEnd"/>
          </w:p>
        </w:tc>
        <w:tc>
          <w:tcPr>
            <w:tcW w:w="3545" w:type="dxa"/>
            <w:shd w:val="clear" w:color="auto" w:fill="FDDAD3"/>
          </w:tcPr>
          <w:p w14:paraId="09328141" w14:textId="77777777" w:rsidR="001631D6" w:rsidRDefault="00000000">
            <w:pPr>
              <w:pStyle w:val="TableParagraph"/>
              <w:spacing w:line="293" w:lineRule="exact"/>
              <w:ind w:left="108"/>
              <w:rPr>
                <w:sz w:val="26"/>
              </w:rPr>
            </w:pPr>
            <w:r>
              <w:rPr>
                <w:spacing w:val="-2"/>
                <w:sz w:val="26"/>
              </w:rPr>
              <w:t>INTEGER</w:t>
            </w:r>
          </w:p>
        </w:tc>
        <w:tc>
          <w:tcPr>
            <w:tcW w:w="2595" w:type="dxa"/>
            <w:shd w:val="clear" w:color="auto" w:fill="FDDAD3"/>
          </w:tcPr>
          <w:p w14:paraId="71955F05" w14:textId="77777777" w:rsidR="001631D6" w:rsidRDefault="00000000">
            <w:pPr>
              <w:pStyle w:val="TableParagraph"/>
              <w:tabs>
                <w:tab w:val="left" w:pos="1392"/>
              </w:tabs>
              <w:spacing w:line="293" w:lineRule="exact"/>
              <w:ind w:left="108"/>
              <w:rPr>
                <w:sz w:val="26"/>
              </w:rPr>
            </w:pPr>
            <w:r>
              <w:rPr>
                <w:sz w:val="26"/>
              </w:rPr>
              <w:t>Số</w:t>
            </w:r>
            <w:r>
              <w:rPr>
                <w:spacing w:val="32"/>
                <w:sz w:val="26"/>
              </w:rPr>
              <w:t xml:space="preserve">  </w:t>
            </w:r>
            <w:r>
              <w:rPr>
                <w:spacing w:val="-2"/>
                <w:sz w:val="26"/>
              </w:rPr>
              <w:t>lượng</w:t>
            </w:r>
            <w:r>
              <w:rPr>
                <w:sz w:val="26"/>
              </w:rPr>
              <w:tab/>
              <w:t>khách</w:t>
            </w:r>
            <w:r>
              <w:rPr>
                <w:spacing w:val="32"/>
                <w:sz w:val="26"/>
              </w:rPr>
              <w:t xml:space="preserve">  </w:t>
            </w:r>
            <w:r>
              <w:rPr>
                <w:spacing w:val="-5"/>
                <w:sz w:val="26"/>
              </w:rPr>
              <w:t>dự</w:t>
            </w:r>
          </w:p>
          <w:p w14:paraId="0A6B3CCE" w14:textId="77777777" w:rsidR="001631D6" w:rsidRDefault="00000000">
            <w:pPr>
              <w:pStyle w:val="TableParagraph"/>
              <w:spacing w:before="1" w:line="278" w:lineRule="exact"/>
              <w:ind w:left="108"/>
              <w:rPr>
                <w:sz w:val="26"/>
              </w:rPr>
            </w:pPr>
            <w:r>
              <w:rPr>
                <w:sz w:val="26"/>
              </w:rPr>
              <w:t>kiến</w:t>
            </w:r>
            <w:r>
              <w:rPr>
                <w:spacing w:val="-5"/>
                <w:sz w:val="26"/>
              </w:rPr>
              <w:t xml:space="preserve"> </w:t>
            </w:r>
            <w:r>
              <w:rPr>
                <w:sz w:val="26"/>
              </w:rPr>
              <w:t>tham</w:t>
            </w:r>
            <w:r>
              <w:rPr>
                <w:spacing w:val="-3"/>
                <w:sz w:val="26"/>
              </w:rPr>
              <w:t xml:space="preserve"> </w:t>
            </w:r>
            <w:r>
              <w:rPr>
                <w:sz w:val="26"/>
              </w:rPr>
              <w:t>gia</w:t>
            </w:r>
            <w:r>
              <w:rPr>
                <w:spacing w:val="-5"/>
                <w:sz w:val="26"/>
              </w:rPr>
              <w:t xml:space="preserve"> </w:t>
            </w:r>
            <w:r>
              <w:rPr>
                <w:sz w:val="26"/>
              </w:rPr>
              <w:t>bữa</w:t>
            </w:r>
            <w:r>
              <w:rPr>
                <w:spacing w:val="-4"/>
                <w:sz w:val="26"/>
              </w:rPr>
              <w:t xml:space="preserve"> tiệc.</w:t>
            </w:r>
          </w:p>
        </w:tc>
      </w:tr>
      <w:tr w:rsidR="001631D6" w14:paraId="211EFB67" w14:textId="77777777">
        <w:trPr>
          <w:trHeight w:val="597"/>
        </w:trPr>
        <w:tc>
          <w:tcPr>
            <w:tcW w:w="2254" w:type="dxa"/>
          </w:tcPr>
          <w:p w14:paraId="0D6D87E1" w14:textId="77777777" w:rsidR="001631D6" w:rsidRDefault="00000000">
            <w:pPr>
              <w:pStyle w:val="TableParagraph"/>
              <w:spacing w:before="2"/>
              <w:rPr>
                <w:b/>
                <w:sz w:val="26"/>
              </w:rPr>
            </w:pPr>
            <w:proofErr w:type="spellStart"/>
            <w:r>
              <w:rPr>
                <w:b/>
                <w:spacing w:val="-4"/>
                <w:sz w:val="26"/>
              </w:rPr>
              <w:t>note</w:t>
            </w:r>
            <w:proofErr w:type="spellEnd"/>
          </w:p>
        </w:tc>
        <w:tc>
          <w:tcPr>
            <w:tcW w:w="3545" w:type="dxa"/>
          </w:tcPr>
          <w:p w14:paraId="3E0271DE" w14:textId="77777777" w:rsidR="001631D6" w:rsidRDefault="00000000">
            <w:pPr>
              <w:pStyle w:val="TableParagraph"/>
              <w:spacing w:before="2"/>
              <w:ind w:left="108"/>
              <w:rPr>
                <w:sz w:val="26"/>
              </w:rPr>
            </w:pPr>
            <w:r>
              <w:rPr>
                <w:spacing w:val="-4"/>
                <w:sz w:val="26"/>
              </w:rPr>
              <w:t>TEXT</w:t>
            </w:r>
          </w:p>
        </w:tc>
        <w:tc>
          <w:tcPr>
            <w:tcW w:w="2595" w:type="dxa"/>
          </w:tcPr>
          <w:p w14:paraId="7ED73526" w14:textId="77777777" w:rsidR="001631D6" w:rsidRDefault="00000000">
            <w:pPr>
              <w:pStyle w:val="TableParagraph"/>
              <w:spacing w:line="298" w:lineRule="exact"/>
              <w:ind w:left="108"/>
              <w:rPr>
                <w:sz w:val="26"/>
              </w:rPr>
            </w:pPr>
            <w:r>
              <w:rPr>
                <w:sz w:val="26"/>
              </w:rPr>
              <w:t>Các</w:t>
            </w:r>
            <w:r>
              <w:rPr>
                <w:spacing w:val="40"/>
                <w:sz w:val="26"/>
              </w:rPr>
              <w:t xml:space="preserve"> </w:t>
            </w:r>
            <w:r>
              <w:rPr>
                <w:sz w:val="26"/>
              </w:rPr>
              <w:t>ghi</w:t>
            </w:r>
            <w:r>
              <w:rPr>
                <w:spacing w:val="40"/>
                <w:sz w:val="26"/>
              </w:rPr>
              <w:t xml:space="preserve"> </w:t>
            </w:r>
            <w:r>
              <w:rPr>
                <w:sz w:val="26"/>
              </w:rPr>
              <w:t>chú</w:t>
            </w:r>
            <w:r>
              <w:rPr>
                <w:spacing w:val="40"/>
                <w:sz w:val="26"/>
              </w:rPr>
              <w:t xml:space="preserve"> </w:t>
            </w:r>
            <w:r>
              <w:rPr>
                <w:sz w:val="26"/>
              </w:rPr>
              <w:t>yêu</w:t>
            </w:r>
            <w:r>
              <w:rPr>
                <w:spacing w:val="40"/>
                <w:sz w:val="26"/>
              </w:rPr>
              <w:t xml:space="preserve"> </w:t>
            </w:r>
            <w:r>
              <w:rPr>
                <w:sz w:val="26"/>
              </w:rPr>
              <w:t>cầu đặc</w:t>
            </w:r>
            <w:r>
              <w:rPr>
                <w:spacing w:val="-14"/>
                <w:sz w:val="26"/>
              </w:rPr>
              <w:t xml:space="preserve"> </w:t>
            </w:r>
            <w:r>
              <w:rPr>
                <w:sz w:val="26"/>
              </w:rPr>
              <w:t>biệt</w:t>
            </w:r>
            <w:r>
              <w:rPr>
                <w:spacing w:val="-14"/>
                <w:sz w:val="26"/>
              </w:rPr>
              <w:t xml:space="preserve"> </w:t>
            </w:r>
            <w:r>
              <w:rPr>
                <w:sz w:val="26"/>
              </w:rPr>
              <w:t>từ</w:t>
            </w:r>
            <w:r>
              <w:rPr>
                <w:spacing w:val="-13"/>
                <w:sz w:val="26"/>
              </w:rPr>
              <w:t xml:space="preserve"> </w:t>
            </w:r>
            <w:r>
              <w:rPr>
                <w:sz w:val="26"/>
              </w:rPr>
              <w:t>khách</w:t>
            </w:r>
            <w:r>
              <w:rPr>
                <w:spacing w:val="-13"/>
                <w:sz w:val="26"/>
              </w:rPr>
              <w:t xml:space="preserve"> </w:t>
            </w:r>
            <w:r>
              <w:rPr>
                <w:spacing w:val="-4"/>
                <w:sz w:val="26"/>
              </w:rPr>
              <w:t>hàng.</w:t>
            </w:r>
          </w:p>
        </w:tc>
      </w:tr>
      <w:tr w:rsidR="001631D6" w14:paraId="06CEB7A6" w14:textId="77777777">
        <w:trPr>
          <w:trHeight w:val="1197"/>
        </w:trPr>
        <w:tc>
          <w:tcPr>
            <w:tcW w:w="2254" w:type="dxa"/>
            <w:shd w:val="clear" w:color="auto" w:fill="FDDAD3"/>
          </w:tcPr>
          <w:p w14:paraId="3C9F56FD" w14:textId="77777777" w:rsidR="001631D6" w:rsidRDefault="00000000">
            <w:pPr>
              <w:pStyle w:val="TableParagraph"/>
              <w:spacing w:before="2"/>
              <w:rPr>
                <w:b/>
                <w:sz w:val="26"/>
              </w:rPr>
            </w:pPr>
            <w:proofErr w:type="spellStart"/>
            <w:r>
              <w:rPr>
                <w:b/>
                <w:spacing w:val="-2"/>
                <w:sz w:val="26"/>
              </w:rPr>
              <w:t>status</w:t>
            </w:r>
            <w:proofErr w:type="spellEnd"/>
          </w:p>
        </w:tc>
        <w:tc>
          <w:tcPr>
            <w:tcW w:w="3545" w:type="dxa"/>
            <w:shd w:val="clear" w:color="auto" w:fill="FDDAD3"/>
          </w:tcPr>
          <w:p w14:paraId="47D90712" w14:textId="77777777" w:rsidR="001631D6" w:rsidRDefault="00000000">
            <w:pPr>
              <w:pStyle w:val="TableParagraph"/>
              <w:spacing w:before="2"/>
              <w:ind w:left="108" w:right="1207"/>
              <w:rPr>
                <w:sz w:val="26"/>
              </w:rPr>
            </w:pPr>
            <w:r>
              <w:rPr>
                <w:sz w:val="26"/>
              </w:rPr>
              <w:t>ENUM</w:t>
            </w:r>
            <w:r>
              <w:rPr>
                <w:spacing w:val="-17"/>
                <w:sz w:val="26"/>
              </w:rPr>
              <w:t xml:space="preserve"> </w:t>
            </w:r>
            <w:r>
              <w:rPr>
                <w:sz w:val="26"/>
              </w:rPr>
              <w:t xml:space="preserve">('PENDING', </w:t>
            </w:r>
            <w:r>
              <w:rPr>
                <w:spacing w:val="-2"/>
                <w:sz w:val="26"/>
              </w:rPr>
              <w:t>'CONFIRMED', 'CHECKED_IN',</w:t>
            </w:r>
          </w:p>
          <w:p w14:paraId="6BF10B3D" w14:textId="77777777" w:rsidR="001631D6" w:rsidRDefault="00000000">
            <w:pPr>
              <w:pStyle w:val="TableParagraph"/>
              <w:spacing w:line="278" w:lineRule="exact"/>
              <w:ind w:left="108"/>
              <w:rPr>
                <w:sz w:val="26"/>
              </w:rPr>
            </w:pPr>
            <w:r>
              <w:rPr>
                <w:sz w:val="26"/>
              </w:rPr>
              <w:t>'CANCELLED',</w:t>
            </w:r>
            <w:r>
              <w:rPr>
                <w:spacing w:val="-17"/>
                <w:sz w:val="26"/>
              </w:rPr>
              <w:t xml:space="preserve"> </w:t>
            </w:r>
            <w:r>
              <w:rPr>
                <w:spacing w:val="-2"/>
                <w:sz w:val="26"/>
              </w:rPr>
              <w:t>'EXPIRED')</w:t>
            </w:r>
          </w:p>
        </w:tc>
        <w:tc>
          <w:tcPr>
            <w:tcW w:w="2595" w:type="dxa"/>
            <w:shd w:val="clear" w:color="auto" w:fill="FDDAD3"/>
          </w:tcPr>
          <w:p w14:paraId="19490ADD" w14:textId="77777777" w:rsidR="001631D6" w:rsidRDefault="00000000">
            <w:pPr>
              <w:pStyle w:val="TableParagraph"/>
              <w:spacing w:before="2"/>
              <w:ind w:left="108" w:right="98"/>
              <w:jc w:val="both"/>
              <w:rPr>
                <w:sz w:val="26"/>
              </w:rPr>
            </w:pPr>
            <w:r>
              <w:rPr>
                <w:sz w:val="26"/>
              </w:rPr>
              <w:t>Trạng thái đặt bàn: Chờ duyệt, Đã xác nhận,</w:t>
            </w:r>
            <w:r>
              <w:rPr>
                <w:spacing w:val="25"/>
                <w:sz w:val="26"/>
              </w:rPr>
              <w:t xml:space="preserve">  </w:t>
            </w:r>
            <w:r>
              <w:rPr>
                <w:sz w:val="26"/>
              </w:rPr>
              <w:t>Đã</w:t>
            </w:r>
            <w:r>
              <w:rPr>
                <w:spacing w:val="26"/>
                <w:sz w:val="26"/>
              </w:rPr>
              <w:t xml:space="preserve">  </w:t>
            </w:r>
            <w:r>
              <w:rPr>
                <w:sz w:val="26"/>
              </w:rPr>
              <w:t>nhận</w:t>
            </w:r>
            <w:r>
              <w:rPr>
                <w:spacing w:val="26"/>
                <w:sz w:val="26"/>
              </w:rPr>
              <w:t xml:space="preserve">  </w:t>
            </w:r>
            <w:r>
              <w:rPr>
                <w:spacing w:val="-4"/>
                <w:sz w:val="26"/>
              </w:rPr>
              <w:t>bàn,</w:t>
            </w:r>
          </w:p>
          <w:p w14:paraId="223282C0" w14:textId="77777777" w:rsidR="001631D6" w:rsidRDefault="00000000">
            <w:pPr>
              <w:pStyle w:val="TableParagraph"/>
              <w:spacing w:line="278" w:lineRule="exact"/>
              <w:ind w:left="108"/>
              <w:jc w:val="both"/>
              <w:rPr>
                <w:sz w:val="26"/>
              </w:rPr>
            </w:pPr>
            <w:r>
              <w:rPr>
                <w:sz w:val="26"/>
              </w:rPr>
              <w:t>Hủy,</w:t>
            </w:r>
            <w:r>
              <w:rPr>
                <w:spacing w:val="-6"/>
                <w:sz w:val="26"/>
              </w:rPr>
              <w:t xml:space="preserve"> </w:t>
            </w:r>
            <w:r>
              <w:rPr>
                <w:sz w:val="26"/>
              </w:rPr>
              <w:t>Hết</w:t>
            </w:r>
            <w:r>
              <w:rPr>
                <w:spacing w:val="-5"/>
                <w:sz w:val="26"/>
              </w:rPr>
              <w:t xml:space="preserve"> </w:t>
            </w:r>
            <w:r>
              <w:rPr>
                <w:spacing w:val="-4"/>
                <w:sz w:val="26"/>
              </w:rPr>
              <w:t>hạn.</w:t>
            </w:r>
          </w:p>
        </w:tc>
      </w:tr>
      <w:tr w:rsidR="001631D6" w14:paraId="548299D2" w14:textId="77777777">
        <w:trPr>
          <w:trHeight w:val="897"/>
        </w:trPr>
        <w:tc>
          <w:tcPr>
            <w:tcW w:w="2254" w:type="dxa"/>
          </w:tcPr>
          <w:p w14:paraId="4368221D" w14:textId="77777777" w:rsidR="001631D6" w:rsidRDefault="00000000">
            <w:pPr>
              <w:pStyle w:val="TableParagraph"/>
              <w:spacing w:line="298" w:lineRule="exact"/>
              <w:rPr>
                <w:b/>
                <w:sz w:val="26"/>
              </w:rPr>
            </w:pPr>
            <w:proofErr w:type="spellStart"/>
            <w:r>
              <w:rPr>
                <w:b/>
                <w:spacing w:val="-2"/>
                <w:sz w:val="26"/>
              </w:rPr>
              <w:t>created_at</w:t>
            </w:r>
            <w:proofErr w:type="spellEnd"/>
          </w:p>
        </w:tc>
        <w:tc>
          <w:tcPr>
            <w:tcW w:w="3545" w:type="dxa"/>
          </w:tcPr>
          <w:p w14:paraId="0CF17EF7" w14:textId="77777777" w:rsidR="001631D6" w:rsidRDefault="00000000">
            <w:pPr>
              <w:pStyle w:val="TableParagraph"/>
              <w:ind w:left="108"/>
              <w:rPr>
                <w:sz w:val="26"/>
              </w:rPr>
            </w:pPr>
            <w:r>
              <w:rPr>
                <w:sz w:val="26"/>
              </w:rPr>
              <w:t xml:space="preserve">TIMESTAMP DEFAULT </w:t>
            </w:r>
            <w:r>
              <w:rPr>
                <w:spacing w:val="-2"/>
                <w:sz w:val="26"/>
              </w:rPr>
              <w:t>CURRENT_TIMESTAMP</w:t>
            </w:r>
          </w:p>
        </w:tc>
        <w:tc>
          <w:tcPr>
            <w:tcW w:w="2595" w:type="dxa"/>
          </w:tcPr>
          <w:p w14:paraId="27A087B3" w14:textId="77777777" w:rsidR="001631D6" w:rsidRDefault="00000000">
            <w:pPr>
              <w:pStyle w:val="TableParagraph"/>
              <w:spacing w:line="300" w:lineRule="exact"/>
              <w:ind w:left="108" w:right="98"/>
              <w:jc w:val="both"/>
              <w:rPr>
                <w:sz w:val="26"/>
              </w:rPr>
            </w:pPr>
            <w:r>
              <w:rPr>
                <w:sz w:val="26"/>
              </w:rPr>
              <w:t xml:space="preserve">Thời gian khách thực hiện lệnh đặt bàn trực </w:t>
            </w:r>
            <w:r>
              <w:rPr>
                <w:spacing w:val="-2"/>
                <w:sz w:val="26"/>
              </w:rPr>
              <w:t>tuyến.</w:t>
            </w:r>
          </w:p>
        </w:tc>
      </w:tr>
    </w:tbl>
    <w:p w14:paraId="3153E52E" w14:textId="77777777" w:rsidR="001631D6" w:rsidRDefault="001631D6">
      <w:pPr>
        <w:pStyle w:val="BodyText"/>
        <w:spacing w:before="209"/>
      </w:pPr>
    </w:p>
    <w:p w14:paraId="7A8BF205" w14:textId="77777777" w:rsidR="001631D6" w:rsidRDefault="00000000">
      <w:pPr>
        <w:pStyle w:val="ListParagraph"/>
        <w:numPr>
          <w:ilvl w:val="3"/>
          <w:numId w:val="13"/>
        </w:numPr>
        <w:tabs>
          <w:tab w:val="left" w:pos="721"/>
        </w:tabs>
        <w:spacing w:before="0" w:line="280" w:lineRule="auto"/>
        <w:ind w:left="721" w:right="422"/>
        <w:jc w:val="left"/>
        <w:rPr>
          <w:sz w:val="26"/>
        </w:rPr>
      </w:pPr>
      <w:r>
        <w:rPr>
          <w:b/>
          <w:sz w:val="26"/>
        </w:rPr>
        <w:t xml:space="preserve">Bảng </w:t>
      </w:r>
      <w:proofErr w:type="spellStart"/>
      <w:r>
        <w:rPr>
          <w:b/>
          <w:sz w:val="26"/>
        </w:rPr>
        <w:t>orders</w:t>
      </w:r>
      <w:proofErr w:type="spellEnd"/>
      <w:r>
        <w:rPr>
          <w:b/>
          <w:sz w:val="26"/>
        </w:rPr>
        <w:t xml:space="preserve"> (Quản lý hóa đơn tổng hợp): </w:t>
      </w:r>
      <w:r>
        <w:rPr>
          <w:sz w:val="26"/>
        </w:rPr>
        <w:t>Ghi nhận thông tin giao dịch tổng quát của từng bàn ăn.</w:t>
      </w:r>
    </w:p>
    <w:p w14:paraId="65D0A1A0" w14:textId="77777777" w:rsidR="001631D6" w:rsidRDefault="001631D6">
      <w:pPr>
        <w:pStyle w:val="BodyText"/>
        <w:spacing w:before="4"/>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39"/>
        <w:gridCol w:w="3562"/>
        <w:gridCol w:w="2693"/>
      </w:tblGrid>
      <w:tr w:rsidR="001631D6" w14:paraId="0C2536A9" w14:textId="77777777">
        <w:trPr>
          <w:trHeight w:val="299"/>
        </w:trPr>
        <w:tc>
          <w:tcPr>
            <w:tcW w:w="2139" w:type="dxa"/>
            <w:shd w:val="clear" w:color="auto" w:fill="C00000"/>
          </w:tcPr>
          <w:p w14:paraId="0FD5620D" w14:textId="77777777" w:rsidR="001631D6" w:rsidRDefault="00000000">
            <w:pPr>
              <w:pStyle w:val="TableParagraph"/>
              <w:spacing w:before="2" w:line="278" w:lineRule="exact"/>
              <w:ind w:left="7"/>
              <w:jc w:val="center"/>
              <w:rPr>
                <w:b/>
                <w:sz w:val="26"/>
              </w:rPr>
            </w:pPr>
            <w:r>
              <w:rPr>
                <w:b/>
                <w:color w:val="FFFFFF"/>
                <w:spacing w:val="-5"/>
                <w:sz w:val="26"/>
              </w:rPr>
              <w:t>Cột</w:t>
            </w:r>
          </w:p>
        </w:tc>
        <w:tc>
          <w:tcPr>
            <w:tcW w:w="3562" w:type="dxa"/>
            <w:shd w:val="clear" w:color="auto" w:fill="C00000"/>
          </w:tcPr>
          <w:p w14:paraId="081F47EB" w14:textId="77777777" w:rsidR="001631D6" w:rsidRDefault="00000000">
            <w:pPr>
              <w:pStyle w:val="TableParagraph"/>
              <w:spacing w:before="2" w:line="278" w:lineRule="exact"/>
              <w:ind w:left="1094"/>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693" w:type="dxa"/>
            <w:shd w:val="clear" w:color="auto" w:fill="C00000"/>
          </w:tcPr>
          <w:p w14:paraId="3316C8E1" w14:textId="77777777" w:rsidR="001631D6" w:rsidRDefault="00000000">
            <w:pPr>
              <w:pStyle w:val="TableParagraph"/>
              <w:spacing w:before="2" w:line="278" w:lineRule="exact"/>
              <w:ind w:left="8"/>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211EC1AC" w14:textId="77777777">
        <w:trPr>
          <w:trHeight w:val="897"/>
        </w:trPr>
        <w:tc>
          <w:tcPr>
            <w:tcW w:w="2139" w:type="dxa"/>
          </w:tcPr>
          <w:p w14:paraId="0AAE997C" w14:textId="77777777" w:rsidR="001631D6" w:rsidRDefault="001631D6">
            <w:pPr>
              <w:pStyle w:val="TableParagraph"/>
              <w:ind w:left="0"/>
              <w:rPr>
                <w:sz w:val="26"/>
              </w:rPr>
            </w:pPr>
          </w:p>
          <w:p w14:paraId="6742E457" w14:textId="77777777" w:rsidR="001631D6" w:rsidRDefault="00000000">
            <w:pPr>
              <w:pStyle w:val="TableParagraph"/>
              <w:rPr>
                <w:b/>
                <w:sz w:val="26"/>
              </w:rPr>
            </w:pPr>
            <w:proofErr w:type="spellStart"/>
            <w:r>
              <w:rPr>
                <w:b/>
                <w:spacing w:val="-5"/>
                <w:sz w:val="26"/>
              </w:rPr>
              <w:t>id</w:t>
            </w:r>
            <w:proofErr w:type="spellEnd"/>
          </w:p>
        </w:tc>
        <w:tc>
          <w:tcPr>
            <w:tcW w:w="3562" w:type="dxa"/>
          </w:tcPr>
          <w:p w14:paraId="0C3EC396" w14:textId="77777777" w:rsidR="001631D6" w:rsidRDefault="00000000">
            <w:pPr>
              <w:pStyle w:val="TableParagraph"/>
              <w:spacing w:before="150"/>
              <w:ind w:right="714"/>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693" w:type="dxa"/>
          </w:tcPr>
          <w:p w14:paraId="5EE20D22" w14:textId="77777777" w:rsidR="001631D6" w:rsidRDefault="00000000">
            <w:pPr>
              <w:pStyle w:val="TableParagraph"/>
              <w:spacing w:line="300" w:lineRule="exact"/>
              <w:ind w:right="96"/>
              <w:jc w:val="both"/>
              <w:rPr>
                <w:sz w:val="26"/>
              </w:rPr>
            </w:pPr>
            <w:r>
              <w:rPr>
                <w:sz w:val="26"/>
              </w:rPr>
              <w:t>Khóa chính, mã định danh hóa đơn tổng tự động tăng.</w:t>
            </w:r>
          </w:p>
        </w:tc>
      </w:tr>
      <w:tr w:rsidR="001631D6" w14:paraId="309CD54D" w14:textId="77777777">
        <w:trPr>
          <w:trHeight w:val="891"/>
        </w:trPr>
        <w:tc>
          <w:tcPr>
            <w:tcW w:w="2139" w:type="dxa"/>
            <w:shd w:val="clear" w:color="auto" w:fill="FDDAD3"/>
          </w:tcPr>
          <w:p w14:paraId="33F8A1AD" w14:textId="77777777" w:rsidR="001631D6" w:rsidRDefault="00000000">
            <w:pPr>
              <w:pStyle w:val="TableParagraph"/>
              <w:spacing w:before="296"/>
              <w:rPr>
                <w:b/>
                <w:sz w:val="26"/>
              </w:rPr>
            </w:pPr>
            <w:proofErr w:type="spellStart"/>
            <w:r>
              <w:rPr>
                <w:b/>
                <w:spacing w:val="-2"/>
                <w:sz w:val="26"/>
              </w:rPr>
              <w:t>user_id</w:t>
            </w:r>
            <w:proofErr w:type="spellEnd"/>
          </w:p>
        </w:tc>
        <w:tc>
          <w:tcPr>
            <w:tcW w:w="3562" w:type="dxa"/>
            <w:shd w:val="clear" w:color="auto" w:fill="FDDAD3"/>
          </w:tcPr>
          <w:p w14:paraId="645F3A8B" w14:textId="77777777" w:rsidR="001631D6" w:rsidRDefault="00000000">
            <w:pPr>
              <w:pStyle w:val="TableParagraph"/>
              <w:spacing w:before="296"/>
              <w:rPr>
                <w:sz w:val="26"/>
              </w:rPr>
            </w:pPr>
            <w:r>
              <w:rPr>
                <w:spacing w:val="-2"/>
                <w:sz w:val="26"/>
              </w:rPr>
              <w:t>BIGINT</w:t>
            </w:r>
          </w:p>
        </w:tc>
        <w:tc>
          <w:tcPr>
            <w:tcW w:w="2693" w:type="dxa"/>
            <w:shd w:val="clear" w:color="auto" w:fill="FDDAD3"/>
          </w:tcPr>
          <w:p w14:paraId="3455D863" w14:textId="77777777" w:rsidR="001631D6" w:rsidRDefault="00000000">
            <w:pPr>
              <w:pStyle w:val="TableParagraph"/>
              <w:spacing w:line="296" w:lineRule="exact"/>
              <w:rPr>
                <w:sz w:val="26"/>
              </w:rPr>
            </w:pPr>
            <w:r>
              <w:rPr>
                <w:sz w:val="26"/>
              </w:rPr>
              <w:t>Khóa</w:t>
            </w:r>
            <w:r>
              <w:rPr>
                <w:spacing w:val="1"/>
                <w:sz w:val="26"/>
              </w:rPr>
              <w:t xml:space="preserve"> </w:t>
            </w:r>
            <w:r>
              <w:rPr>
                <w:sz w:val="26"/>
              </w:rPr>
              <w:t>ngoại</w:t>
            </w:r>
            <w:r>
              <w:rPr>
                <w:spacing w:val="3"/>
                <w:sz w:val="26"/>
              </w:rPr>
              <w:t xml:space="preserve"> </w:t>
            </w:r>
            <w:r>
              <w:rPr>
                <w:sz w:val="26"/>
              </w:rPr>
              <w:t>liên</w:t>
            </w:r>
            <w:r>
              <w:rPr>
                <w:spacing w:val="2"/>
                <w:sz w:val="26"/>
              </w:rPr>
              <w:t xml:space="preserve"> </w:t>
            </w:r>
            <w:r>
              <w:rPr>
                <w:sz w:val="26"/>
              </w:rPr>
              <w:t>kết</w:t>
            </w:r>
            <w:r>
              <w:rPr>
                <w:spacing w:val="3"/>
                <w:sz w:val="26"/>
              </w:rPr>
              <w:t xml:space="preserve"> </w:t>
            </w:r>
            <w:r>
              <w:rPr>
                <w:spacing w:val="-5"/>
                <w:sz w:val="26"/>
              </w:rPr>
              <w:t>với</w:t>
            </w:r>
          </w:p>
          <w:p w14:paraId="5C5B2B66" w14:textId="77777777" w:rsidR="001631D6" w:rsidRDefault="00000000">
            <w:pPr>
              <w:pStyle w:val="TableParagraph"/>
              <w:spacing w:line="298" w:lineRule="exact"/>
              <w:rPr>
                <w:sz w:val="26"/>
              </w:rPr>
            </w:pPr>
            <w:r>
              <w:rPr>
                <w:sz w:val="26"/>
              </w:rPr>
              <w:t>bảng</w:t>
            </w:r>
            <w:r>
              <w:rPr>
                <w:spacing w:val="40"/>
                <w:sz w:val="26"/>
              </w:rPr>
              <w:t xml:space="preserve"> </w:t>
            </w:r>
            <w:proofErr w:type="spellStart"/>
            <w:r>
              <w:rPr>
                <w:sz w:val="26"/>
              </w:rPr>
              <w:t>users</w:t>
            </w:r>
            <w:proofErr w:type="spellEnd"/>
            <w:r>
              <w:rPr>
                <w:spacing w:val="40"/>
                <w:sz w:val="26"/>
              </w:rPr>
              <w:t xml:space="preserve"> </w:t>
            </w:r>
            <w:r>
              <w:rPr>
                <w:sz w:val="26"/>
              </w:rPr>
              <w:t>(Người</w:t>
            </w:r>
            <w:r>
              <w:rPr>
                <w:spacing w:val="40"/>
                <w:sz w:val="26"/>
              </w:rPr>
              <w:t xml:space="preserve"> </w:t>
            </w:r>
            <w:r>
              <w:rPr>
                <w:sz w:val="26"/>
              </w:rPr>
              <w:t>tạo đơn/Khách hàng).</w:t>
            </w:r>
          </w:p>
        </w:tc>
      </w:tr>
      <w:tr w:rsidR="001631D6" w14:paraId="4A4A037A" w14:textId="77777777">
        <w:trPr>
          <w:trHeight w:val="897"/>
        </w:trPr>
        <w:tc>
          <w:tcPr>
            <w:tcW w:w="2139" w:type="dxa"/>
          </w:tcPr>
          <w:p w14:paraId="0BAFBE5F" w14:textId="77777777" w:rsidR="001631D6" w:rsidRDefault="001631D6">
            <w:pPr>
              <w:pStyle w:val="TableParagraph"/>
              <w:spacing w:before="2"/>
              <w:ind w:left="0"/>
              <w:rPr>
                <w:sz w:val="26"/>
              </w:rPr>
            </w:pPr>
          </w:p>
          <w:p w14:paraId="7026FC5B" w14:textId="77777777" w:rsidR="001631D6" w:rsidRDefault="00000000">
            <w:pPr>
              <w:pStyle w:val="TableParagraph"/>
              <w:spacing w:before="1"/>
              <w:rPr>
                <w:b/>
                <w:sz w:val="26"/>
              </w:rPr>
            </w:pPr>
            <w:proofErr w:type="spellStart"/>
            <w:r>
              <w:rPr>
                <w:b/>
                <w:spacing w:val="-2"/>
                <w:sz w:val="26"/>
              </w:rPr>
              <w:t>table_id</w:t>
            </w:r>
            <w:proofErr w:type="spellEnd"/>
          </w:p>
        </w:tc>
        <w:tc>
          <w:tcPr>
            <w:tcW w:w="3562" w:type="dxa"/>
          </w:tcPr>
          <w:p w14:paraId="22AC1197" w14:textId="77777777" w:rsidR="001631D6" w:rsidRDefault="001631D6">
            <w:pPr>
              <w:pStyle w:val="TableParagraph"/>
              <w:spacing w:before="2"/>
              <w:ind w:left="0"/>
              <w:rPr>
                <w:sz w:val="26"/>
              </w:rPr>
            </w:pPr>
          </w:p>
          <w:p w14:paraId="3E2BA24D" w14:textId="77777777" w:rsidR="001631D6" w:rsidRDefault="00000000">
            <w:pPr>
              <w:pStyle w:val="TableParagraph"/>
              <w:spacing w:before="1"/>
              <w:rPr>
                <w:sz w:val="26"/>
              </w:rPr>
            </w:pPr>
            <w:r>
              <w:rPr>
                <w:spacing w:val="-2"/>
                <w:sz w:val="26"/>
              </w:rPr>
              <w:t>BIGINT</w:t>
            </w:r>
          </w:p>
        </w:tc>
        <w:tc>
          <w:tcPr>
            <w:tcW w:w="2693" w:type="dxa"/>
          </w:tcPr>
          <w:p w14:paraId="2AFE32A6" w14:textId="77777777" w:rsidR="001631D6" w:rsidRDefault="00000000">
            <w:pPr>
              <w:pStyle w:val="TableParagraph"/>
              <w:spacing w:before="2"/>
              <w:rPr>
                <w:sz w:val="26"/>
              </w:rPr>
            </w:pPr>
            <w:r>
              <w:rPr>
                <w:sz w:val="26"/>
              </w:rPr>
              <w:t>Khóa</w:t>
            </w:r>
            <w:r>
              <w:rPr>
                <w:spacing w:val="1"/>
                <w:sz w:val="26"/>
              </w:rPr>
              <w:t xml:space="preserve"> </w:t>
            </w:r>
            <w:r>
              <w:rPr>
                <w:sz w:val="26"/>
              </w:rPr>
              <w:t>ngoại</w:t>
            </w:r>
            <w:r>
              <w:rPr>
                <w:spacing w:val="3"/>
                <w:sz w:val="26"/>
              </w:rPr>
              <w:t xml:space="preserve"> </w:t>
            </w:r>
            <w:r>
              <w:rPr>
                <w:sz w:val="26"/>
              </w:rPr>
              <w:t>liên</w:t>
            </w:r>
            <w:r>
              <w:rPr>
                <w:spacing w:val="2"/>
                <w:sz w:val="26"/>
              </w:rPr>
              <w:t xml:space="preserve"> </w:t>
            </w:r>
            <w:r>
              <w:rPr>
                <w:sz w:val="26"/>
              </w:rPr>
              <w:t>kết</w:t>
            </w:r>
            <w:r>
              <w:rPr>
                <w:spacing w:val="3"/>
                <w:sz w:val="26"/>
              </w:rPr>
              <w:t xml:space="preserve"> </w:t>
            </w:r>
            <w:r>
              <w:rPr>
                <w:spacing w:val="-5"/>
                <w:sz w:val="26"/>
              </w:rPr>
              <w:t>với</w:t>
            </w:r>
          </w:p>
          <w:p w14:paraId="74E9D980" w14:textId="77777777" w:rsidR="001631D6" w:rsidRDefault="00000000">
            <w:pPr>
              <w:pStyle w:val="TableParagraph"/>
              <w:tabs>
                <w:tab w:val="left" w:pos="821"/>
              </w:tabs>
              <w:spacing w:line="298" w:lineRule="exact"/>
              <w:ind w:right="96"/>
              <w:rPr>
                <w:sz w:val="26"/>
              </w:rPr>
            </w:pPr>
            <w:r>
              <w:rPr>
                <w:spacing w:val="-4"/>
                <w:sz w:val="26"/>
              </w:rPr>
              <w:t>bảng</w:t>
            </w:r>
            <w:r>
              <w:rPr>
                <w:sz w:val="26"/>
              </w:rPr>
              <w:tab/>
            </w:r>
            <w:proofErr w:type="spellStart"/>
            <w:r>
              <w:rPr>
                <w:spacing w:val="-2"/>
                <w:sz w:val="26"/>
              </w:rPr>
              <w:t>restaurant_tables</w:t>
            </w:r>
            <w:proofErr w:type="spellEnd"/>
            <w:r>
              <w:rPr>
                <w:spacing w:val="-2"/>
                <w:sz w:val="26"/>
              </w:rPr>
              <w:t xml:space="preserve"> </w:t>
            </w:r>
            <w:r>
              <w:rPr>
                <w:sz w:val="26"/>
              </w:rPr>
              <w:t>(Số bàn phát sinh đơn).</w:t>
            </w:r>
          </w:p>
        </w:tc>
      </w:tr>
    </w:tbl>
    <w:p w14:paraId="14744274" w14:textId="77777777" w:rsidR="001631D6" w:rsidRDefault="001631D6">
      <w:pPr>
        <w:pStyle w:val="TableParagraph"/>
        <w:spacing w:line="298" w:lineRule="exact"/>
        <w:rPr>
          <w:sz w:val="26"/>
        </w:rPr>
        <w:sectPr w:rsidR="001631D6">
          <w:pgSz w:w="12250" w:h="15850"/>
          <w:pgMar w:top="1060" w:right="992" w:bottom="1260" w:left="1700" w:header="0" w:footer="1010" w:gutter="0"/>
          <w:cols w:space="720"/>
        </w:sect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39"/>
        <w:gridCol w:w="3562"/>
        <w:gridCol w:w="2693"/>
      </w:tblGrid>
      <w:tr w:rsidR="001631D6" w14:paraId="6634474F" w14:textId="77777777">
        <w:trPr>
          <w:trHeight w:val="1197"/>
        </w:trPr>
        <w:tc>
          <w:tcPr>
            <w:tcW w:w="2139" w:type="dxa"/>
            <w:shd w:val="clear" w:color="auto" w:fill="FDDAD3"/>
          </w:tcPr>
          <w:p w14:paraId="4B261B88" w14:textId="77777777" w:rsidR="001631D6" w:rsidRDefault="001631D6">
            <w:pPr>
              <w:pStyle w:val="TableParagraph"/>
              <w:spacing w:before="152"/>
              <w:ind w:left="0"/>
              <w:rPr>
                <w:sz w:val="26"/>
              </w:rPr>
            </w:pPr>
          </w:p>
          <w:p w14:paraId="0FFAFD83" w14:textId="77777777" w:rsidR="001631D6" w:rsidRDefault="00000000">
            <w:pPr>
              <w:pStyle w:val="TableParagraph"/>
              <w:rPr>
                <w:b/>
                <w:sz w:val="26"/>
              </w:rPr>
            </w:pPr>
            <w:proofErr w:type="spellStart"/>
            <w:r>
              <w:rPr>
                <w:b/>
                <w:spacing w:val="-2"/>
                <w:sz w:val="26"/>
              </w:rPr>
              <w:t>reservation_id</w:t>
            </w:r>
            <w:proofErr w:type="spellEnd"/>
          </w:p>
        </w:tc>
        <w:tc>
          <w:tcPr>
            <w:tcW w:w="3562" w:type="dxa"/>
            <w:shd w:val="clear" w:color="auto" w:fill="FDDAD3"/>
          </w:tcPr>
          <w:p w14:paraId="2ADC3A8C" w14:textId="77777777" w:rsidR="001631D6" w:rsidRDefault="001631D6">
            <w:pPr>
              <w:pStyle w:val="TableParagraph"/>
              <w:spacing w:before="152"/>
              <w:ind w:left="0"/>
              <w:rPr>
                <w:sz w:val="26"/>
              </w:rPr>
            </w:pPr>
          </w:p>
          <w:p w14:paraId="5DBEC9ED" w14:textId="77777777" w:rsidR="001631D6" w:rsidRDefault="00000000">
            <w:pPr>
              <w:pStyle w:val="TableParagraph"/>
              <w:rPr>
                <w:sz w:val="26"/>
              </w:rPr>
            </w:pPr>
            <w:r>
              <w:rPr>
                <w:spacing w:val="-2"/>
                <w:sz w:val="26"/>
              </w:rPr>
              <w:t>BIGINT</w:t>
            </w:r>
          </w:p>
        </w:tc>
        <w:tc>
          <w:tcPr>
            <w:tcW w:w="2693" w:type="dxa"/>
            <w:shd w:val="clear" w:color="auto" w:fill="FDDAD3"/>
          </w:tcPr>
          <w:p w14:paraId="7B55645B" w14:textId="77777777" w:rsidR="001631D6" w:rsidRDefault="00000000">
            <w:pPr>
              <w:pStyle w:val="TableParagraph"/>
              <w:spacing w:before="2"/>
              <w:rPr>
                <w:sz w:val="26"/>
              </w:rPr>
            </w:pPr>
            <w:r>
              <w:rPr>
                <w:sz w:val="26"/>
              </w:rPr>
              <w:t>Khóa</w:t>
            </w:r>
            <w:r>
              <w:rPr>
                <w:spacing w:val="-3"/>
                <w:sz w:val="26"/>
              </w:rPr>
              <w:t xml:space="preserve"> </w:t>
            </w:r>
            <w:r>
              <w:rPr>
                <w:sz w:val="26"/>
              </w:rPr>
              <w:t>ngoại</w:t>
            </w:r>
            <w:r>
              <w:rPr>
                <w:spacing w:val="-1"/>
                <w:sz w:val="26"/>
              </w:rPr>
              <w:t xml:space="preserve"> </w:t>
            </w:r>
            <w:r>
              <w:rPr>
                <w:sz w:val="26"/>
              </w:rPr>
              <w:t>liên</w:t>
            </w:r>
            <w:r>
              <w:rPr>
                <w:spacing w:val="-3"/>
                <w:sz w:val="26"/>
              </w:rPr>
              <w:t xml:space="preserve"> </w:t>
            </w:r>
            <w:r>
              <w:rPr>
                <w:sz w:val="26"/>
              </w:rPr>
              <w:t>kết</w:t>
            </w:r>
            <w:r>
              <w:rPr>
                <w:spacing w:val="-1"/>
                <w:sz w:val="26"/>
              </w:rPr>
              <w:t xml:space="preserve"> </w:t>
            </w:r>
            <w:r>
              <w:rPr>
                <w:sz w:val="26"/>
              </w:rPr>
              <w:t>với bảng</w:t>
            </w:r>
            <w:r>
              <w:rPr>
                <w:spacing w:val="25"/>
                <w:sz w:val="26"/>
              </w:rPr>
              <w:t xml:space="preserve"> </w:t>
            </w:r>
            <w:proofErr w:type="spellStart"/>
            <w:r>
              <w:rPr>
                <w:sz w:val="26"/>
              </w:rPr>
              <w:t>reservations</w:t>
            </w:r>
            <w:proofErr w:type="spellEnd"/>
            <w:r>
              <w:rPr>
                <w:spacing w:val="25"/>
                <w:sz w:val="26"/>
              </w:rPr>
              <w:t xml:space="preserve"> </w:t>
            </w:r>
            <w:r>
              <w:rPr>
                <w:spacing w:val="-4"/>
                <w:sz w:val="26"/>
              </w:rPr>
              <w:t>(Nếu</w:t>
            </w:r>
          </w:p>
          <w:p w14:paraId="15F80068" w14:textId="77777777" w:rsidR="001631D6" w:rsidRDefault="00000000">
            <w:pPr>
              <w:pStyle w:val="TableParagraph"/>
              <w:tabs>
                <w:tab w:val="left" w:pos="733"/>
                <w:tab w:val="left" w:pos="1165"/>
                <w:tab w:val="left" w:pos="1610"/>
                <w:tab w:val="left" w:pos="2265"/>
              </w:tabs>
              <w:spacing w:line="300" w:lineRule="exact"/>
              <w:ind w:right="95"/>
              <w:rPr>
                <w:sz w:val="26"/>
              </w:rPr>
            </w:pPr>
            <w:r>
              <w:rPr>
                <w:spacing w:val="-4"/>
                <w:sz w:val="26"/>
              </w:rPr>
              <w:t>đơn</w:t>
            </w:r>
            <w:r>
              <w:rPr>
                <w:sz w:val="26"/>
              </w:rPr>
              <w:tab/>
            </w:r>
            <w:r>
              <w:rPr>
                <w:spacing w:val="-6"/>
                <w:sz w:val="26"/>
              </w:rPr>
              <w:t>đi</w:t>
            </w:r>
            <w:r>
              <w:rPr>
                <w:sz w:val="26"/>
              </w:rPr>
              <w:tab/>
            </w:r>
            <w:r>
              <w:rPr>
                <w:spacing w:val="-6"/>
                <w:sz w:val="26"/>
              </w:rPr>
              <w:t>từ</w:t>
            </w:r>
            <w:r>
              <w:rPr>
                <w:sz w:val="26"/>
              </w:rPr>
              <w:tab/>
            </w:r>
            <w:r>
              <w:rPr>
                <w:spacing w:val="-4"/>
                <w:sz w:val="26"/>
              </w:rPr>
              <w:t>lượt</w:t>
            </w:r>
            <w:r>
              <w:rPr>
                <w:sz w:val="26"/>
              </w:rPr>
              <w:tab/>
            </w:r>
            <w:r>
              <w:rPr>
                <w:spacing w:val="-4"/>
                <w:sz w:val="26"/>
              </w:rPr>
              <w:t xml:space="preserve">đặt </w:t>
            </w:r>
            <w:r>
              <w:rPr>
                <w:spacing w:val="-2"/>
                <w:sz w:val="26"/>
              </w:rPr>
              <w:t>trước).</w:t>
            </w:r>
          </w:p>
        </w:tc>
      </w:tr>
      <w:tr w:rsidR="001631D6" w14:paraId="0252BD4E" w14:textId="77777777">
        <w:trPr>
          <w:trHeight w:val="895"/>
        </w:trPr>
        <w:tc>
          <w:tcPr>
            <w:tcW w:w="2139" w:type="dxa"/>
          </w:tcPr>
          <w:p w14:paraId="7EA07E02" w14:textId="77777777" w:rsidR="001631D6" w:rsidRDefault="00000000">
            <w:pPr>
              <w:pStyle w:val="TableParagraph"/>
              <w:spacing w:before="297"/>
              <w:rPr>
                <w:b/>
                <w:sz w:val="26"/>
              </w:rPr>
            </w:pPr>
            <w:proofErr w:type="spellStart"/>
            <w:r>
              <w:rPr>
                <w:b/>
                <w:spacing w:val="-2"/>
                <w:sz w:val="26"/>
              </w:rPr>
              <w:t>total_price</w:t>
            </w:r>
            <w:proofErr w:type="spellEnd"/>
          </w:p>
        </w:tc>
        <w:tc>
          <w:tcPr>
            <w:tcW w:w="3562" w:type="dxa"/>
          </w:tcPr>
          <w:p w14:paraId="6E0F0A89" w14:textId="77777777" w:rsidR="001631D6" w:rsidRDefault="00000000">
            <w:pPr>
              <w:pStyle w:val="TableParagraph"/>
              <w:spacing w:before="297"/>
              <w:rPr>
                <w:sz w:val="26"/>
              </w:rPr>
            </w:pPr>
            <w:r>
              <w:rPr>
                <w:sz w:val="26"/>
              </w:rPr>
              <w:t>DECIMAL</w:t>
            </w:r>
            <w:r>
              <w:rPr>
                <w:spacing w:val="-8"/>
                <w:sz w:val="26"/>
              </w:rPr>
              <w:t xml:space="preserve"> </w:t>
            </w:r>
            <w:r>
              <w:rPr>
                <w:sz w:val="26"/>
              </w:rPr>
              <w:t>(10,</w:t>
            </w:r>
            <w:r>
              <w:rPr>
                <w:spacing w:val="-8"/>
                <w:sz w:val="26"/>
              </w:rPr>
              <w:t xml:space="preserve"> </w:t>
            </w:r>
            <w:r>
              <w:rPr>
                <w:spacing w:val="-5"/>
                <w:sz w:val="26"/>
              </w:rPr>
              <w:t>2)</w:t>
            </w:r>
          </w:p>
        </w:tc>
        <w:tc>
          <w:tcPr>
            <w:tcW w:w="2693" w:type="dxa"/>
          </w:tcPr>
          <w:p w14:paraId="521414B1" w14:textId="77777777" w:rsidR="001631D6" w:rsidRDefault="00000000">
            <w:pPr>
              <w:pStyle w:val="TableParagraph"/>
              <w:rPr>
                <w:sz w:val="26"/>
              </w:rPr>
            </w:pPr>
            <w:r>
              <w:rPr>
                <w:sz w:val="26"/>
              </w:rPr>
              <w:t>Tổng</w:t>
            </w:r>
            <w:r>
              <w:rPr>
                <w:spacing w:val="40"/>
                <w:sz w:val="26"/>
              </w:rPr>
              <w:t xml:space="preserve"> </w:t>
            </w:r>
            <w:r>
              <w:rPr>
                <w:sz w:val="26"/>
              </w:rPr>
              <w:t>số</w:t>
            </w:r>
            <w:r>
              <w:rPr>
                <w:spacing w:val="40"/>
                <w:sz w:val="26"/>
              </w:rPr>
              <w:t xml:space="preserve"> </w:t>
            </w:r>
            <w:r>
              <w:rPr>
                <w:sz w:val="26"/>
              </w:rPr>
              <w:t>tiền</w:t>
            </w:r>
            <w:r>
              <w:rPr>
                <w:spacing w:val="40"/>
                <w:sz w:val="26"/>
              </w:rPr>
              <w:t xml:space="preserve"> </w:t>
            </w:r>
            <w:r>
              <w:rPr>
                <w:sz w:val="26"/>
              </w:rPr>
              <w:t>gốc</w:t>
            </w:r>
            <w:r>
              <w:rPr>
                <w:spacing w:val="40"/>
                <w:sz w:val="26"/>
              </w:rPr>
              <w:t xml:space="preserve"> </w:t>
            </w:r>
            <w:r>
              <w:rPr>
                <w:sz w:val="26"/>
              </w:rPr>
              <w:t>của các</w:t>
            </w:r>
            <w:r>
              <w:rPr>
                <w:spacing w:val="55"/>
                <w:sz w:val="26"/>
              </w:rPr>
              <w:t xml:space="preserve"> </w:t>
            </w:r>
            <w:r>
              <w:rPr>
                <w:sz w:val="26"/>
              </w:rPr>
              <w:t>món</w:t>
            </w:r>
            <w:r>
              <w:rPr>
                <w:spacing w:val="55"/>
                <w:sz w:val="26"/>
              </w:rPr>
              <w:t xml:space="preserve"> </w:t>
            </w:r>
            <w:r>
              <w:rPr>
                <w:sz w:val="26"/>
              </w:rPr>
              <w:t>ăn</w:t>
            </w:r>
            <w:r>
              <w:rPr>
                <w:spacing w:val="56"/>
                <w:sz w:val="26"/>
              </w:rPr>
              <w:t xml:space="preserve"> </w:t>
            </w:r>
            <w:r>
              <w:rPr>
                <w:sz w:val="26"/>
              </w:rPr>
              <w:t>trong</w:t>
            </w:r>
            <w:r>
              <w:rPr>
                <w:spacing w:val="55"/>
                <w:sz w:val="26"/>
              </w:rPr>
              <w:t xml:space="preserve"> </w:t>
            </w:r>
            <w:r>
              <w:rPr>
                <w:spacing w:val="-5"/>
                <w:sz w:val="26"/>
              </w:rPr>
              <w:t>hóa</w:t>
            </w:r>
          </w:p>
          <w:p w14:paraId="676AABEE" w14:textId="77777777" w:rsidR="001631D6" w:rsidRDefault="00000000">
            <w:pPr>
              <w:pStyle w:val="TableParagraph"/>
              <w:spacing w:line="277" w:lineRule="exact"/>
              <w:rPr>
                <w:sz w:val="26"/>
              </w:rPr>
            </w:pPr>
            <w:r>
              <w:rPr>
                <w:spacing w:val="-4"/>
                <w:sz w:val="26"/>
              </w:rPr>
              <w:t>đơn.</w:t>
            </w:r>
          </w:p>
        </w:tc>
      </w:tr>
      <w:tr w:rsidR="001631D6" w14:paraId="3E56A0BA" w14:textId="77777777">
        <w:trPr>
          <w:trHeight w:val="897"/>
        </w:trPr>
        <w:tc>
          <w:tcPr>
            <w:tcW w:w="2139" w:type="dxa"/>
            <w:shd w:val="clear" w:color="auto" w:fill="FDDAD3"/>
          </w:tcPr>
          <w:p w14:paraId="3B3505C5" w14:textId="77777777" w:rsidR="001631D6" w:rsidRDefault="001631D6">
            <w:pPr>
              <w:pStyle w:val="TableParagraph"/>
              <w:ind w:left="0"/>
              <w:rPr>
                <w:sz w:val="26"/>
              </w:rPr>
            </w:pPr>
          </w:p>
          <w:p w14:paraId="7C2B2564" w14:textId="77777777" w:rsidR="001631D6" w:rsidRDefault="00000000">
            <w:pPr>
              <w:pStyle w:val="TableParagraph"/>
              <w:rPr>
                <w:b/>
                <w:sz w:val="26"/>
              </w:rPr>
            </w:pPr>
            <w:proofErr w:type="spellStart"/>
            <w:r>
              <w:rPr>
                <w:b/>
                <w:spacing w:val="-2"/>
                <w:sz w:val="26"/>
              </w:rPr>
              <w:t>discount_amount</w:t>
            </w:r>
            <w:proofErr w:type="spellEnd"/>
          </w:p>
        </w:tc>
        <w:tc>
          <w:tcPr>
            <w:tcW w:w="3562" w:type="dxa"/>
            <w:shd w:val="clear" w:color="auto" w:fill="FDDAD3"/>
          </w:tcPr>
          <w:p w14:paraId="1E466178" w14:textId="77777777" w:rsidR="001631D6" w:rsidRDefault="00000000">
            <w:pPr>
              <w:pStyle w:val="TableParagraph"/>
              <w:spacing w:before="150" w:line="298" w:lineRule="exact"/>
              <w:rPr>
                <w:sz w:val="26"/>
              </w:rPr>
            </w:pPr>
            <w:r>
              <w:rPr>
                <w:sz w:val="26"/>
              </w:rPr>
              <w:t>DECIMAL</w:t>
            </w:r>
            <w:r>
              <w:rPr>
                <w:spacing w:val="-7"/>
                <w:sz w:val="26"/>
              </w:rPr>
              <w:t xml:space="preserve"> </w:t>
            </w:r>
            <w:r>
              <w:rPr>
                <w:sz w:val="26"/>
              </w:rPr>
              <w:t>(10,</w:t>
            </w:r>
            <w:r>
              <w:rPr>
                <w:spacing w:val="-6"/>
                <w:sz w:val="26"/>
              </w:rPr>
              <w:t xml:space="preserve"> </w:t>
            </w:r>
            <w:r>
              <w:rPr>
                <w:sz w:val="26"/>
              </w:rPr>
              <w:t>2)</w:t>
            </w:r>
            <w:r>
              <w:rPr>
                <w:spacing w:val="-4"/>
                <w:sz w:val="26"/>
              </w:rPr>
              <w:t xml:space="preserve"> </w:t>
            </w:r>
            <w:r>
              <w:rPr>
                <w:spacing w:val="-2"/>
                <w:sz w:val="26"/>
              </w:rPr>
              <w:t>DEFAULT</w:t>
            </w:r>
          </w:p>
          <w:p w14:paraId="0D16010E" w14:textId="77777777" w:rsidR="001631D6" w:rsidRDefault="00000000">
            <w:pPr>
              <w:pStyle w:val="TableParagraph"/>
              <w:spacing w:line="298" w:lineRule="exact"/>
              <w:rPr>
                <w:sz w:val="26"/>
              </w:rPr>
            </w:pPr>
            <w:r>
              <w:rPr>
                <w:spacing w:val="-4"/>
                <w:sz w:val="26"/>
              </w:rPr>
              <w:t>0.00</w:t>
            </w:r>
          </w:p>
        </w:tc>
        <w:tc>
          <w:tcPr>
            <w:tcW w:w="2693" w:type="dxa"/>
            <w:shd w:val="clear" w:color="auto" w:fill="FDDAD3"/>
          </w:tcPr>
          <w:p w14:paraId="20331C00" w14:textId="77777777" w:rsidR="001631D6" w:rsidRDefault="00000000">
            <w:pPr>
              <w:pStyle w:val="TableParagraph"/>
              <w:spacing w:before="2"/>
              <w:rPr>
                <w:sz w:val="26"/>
              </w:rPr>
            </w:pPr>
            <w:r>
              <w:rPr>
                <w:sz w:val="26"/>
              </w:rPr>
              <w:t>Số</w:t>
            </w:r>
            <w:r>
              <w:rPr>
                <w:spacing w:val="40"/>
                <w:sz w:val="26"/>
              </w:rPr>
              <w:t xml:space="preserve"> </w:t>
            </w:r>
            <w:r>
              <w:rPr>
                <w:sz w:val="26"/>
              </w:rPr>
              <w:t>tiền</w:t>
            </w:r>
            <w:r>
              <w:rPr>
                <w:spacing w:val="40"/>
                <w:sz w:val="26"/>
              </w:rPr>
              <w:t xml:space="preserve"> </w:t>
            </w:r>
            <w:r>
              <w:rPr>
                <w:sz w:val="26"/>
              </w:rPr>
              <w:t>được</w:t>
            </w:r>
            <w:r>
              <w:rPr>
                <w:spacing w:val="40"/>
                <w:sz w:val="26"/>
              </w:rPr>
              <w:t xml:space="preserve"> </w:t>
            </w:r>
            <w:r>
              <w:rPr>
                <w:sz w:val="26"/>
              </w:rPr>
              <w:t>giảm</w:t>
            </w:r>
            <w:r>
              <w:rPr>
                <w:spacing w:val="40"/>
                <w:sz w:val="26"/>
              </w:rPr>
              <w:t xml:space="preserve"> </w:t>
            </w:r>
            <w:r>
              <w:rPr>
                <w:sz w:val="26"/>
              </w:rPr>
              <w:t>trừ sau</w:t>
            </w:r>
            <w:r>
              <w:rPr>
                <w:spacing w:val="76"/>
                <w:w w:val="150"/>
                <w:sz w:val="26"/>
              </w:rPr>
              <w:t xml:space="preserve"> </w:t>
            </w:r>
            <w:r>
              <w:rPr>
                <w:sz w:val="26"/>
              </w:rPr>
              <w:t>khi</w:t>
            </w:r>
            <w:r>
              <w:rPr>
                <w:spacing w:val="78"/>
                <w:w w:val="150"/>
                <w:sz w:val="26"/>
              </w:rPr>
              <w:t xml:space="preserve"> </w:t>
            </w:r>
            <w:r>
              <w:rPr>
                <w:sz w:val="26"/>
              </w:rPr>
              <w:t>áp</w:t>
            </w:r>
            <w:r>
              <w:rPr>
                <w:spacing w:val="78"/>
                <w:w w:val="150"/>
                <w:sz w:val="26"/>
              </w:rPr>
              <w:t xml:space="preserve"> </w:t>
            </w:r>
            <w:r>
              <w:rPr>
                <w:sz w:val="26"/>
              </w:rPr>
              <w:t>dụng</w:t>
            </w:r>
            <w:r>
              <w:rPr>
                <w:spacing w:val="78"/>
                <w:w w:val="150"/>
                <w:sz w:val="26"/>
              </w:rPr>
              <w:t xml:space="preserve"> </w:t>
            </w:r>
            <w:r>
              <w:rPr>
                <w:spacing w:val="-5"/>
                <w:sz w:val="26"/>
              </w:rPr>
              <w:t>mã</w:t>
            </w:r>
          </w:p>
          <w:p w14:paraId="63C60264" w14:textId="77777777" w:rsidR="001631D6" w:rsidRDefault="00000000">
            <w:pPr>
              <w:pStyle w:val="TableParagraph"/>
              <w:spacing w:line="277" w:lineRule="exact"/>
              <w:rPr>
                <w:sz w:val="26"/>
              </w:rPr>
            </w:pPr>
            <w:r>
              <w:rPr>
                <w:sz w:val="26"/>
              </w:rPr>
              <w:t>khuyến</w:t>
            </w:r>
            <w:r>
              <w:rPr>
                <w:spacing w:val="-9"/>
                <w:sz w:val="26"/>
              </w:rPr>
              <w:t xml:space="preserve"> </w:t>
            </w:r>
            <w:r>
              <w:rPr>
                <w:spacing w:val="-4"/>
                <w:sz w:val="26"/>
              </w:rPr>
              <w:t>mãi.</w:t>
            </w:r>
          </w:p>
        </w:tc>
      </w:tr>
      <w:tr w:rsidR="001631D6" w14:paraId="728F8DF0" w14:textId="77777777">
        <w:trPr>
          <w:trHeight w:val="897"/>
        </w:trPr>
        <w:tc>
          <w:tcPr>
            <w:tcW w:w="2139" w:type="dxa"/>
          </w:tcPr>
          <w:p w14:paraId="1C60D6B7" w14:textId="77777777" w:rsidR="001631D6" w:rsidRDefault="001631D6">
            <w:pPr>
              <w:pStyle w:val="TableParagraph"/>
              <w:spacing w:before="1"/>
              <w:ind w:left="0"/>
              <w:rPr>
                <w:sz w:val="26"/>
              </w:rPr>
            </w:pPr>
          </w:p>
          <w:p w14:paraId="4A19E779" w14:textId="77777777" w:rsidR="001631D6" w:rsidRDefault="00000000">
            <w:pPr>
              <w:pStyle w:val="TableParagraph"/>
              <w:rPr>
                <w:b/>
                <w:sz w:val="26"/>
              </w:rPr>
            </w:pPr>
            <w:proofErr w:type="spellStart"/>
            <w:r>
              <w:rPr>
                <w:b/>
                <w:spacing w:val="-2"/>
                <w:sz w:val="26"/>
              </w:rPr>
              <w:t>final_price</w:t>
            </w:r>
            <w:proofErr w:type="spellEnd"/>
          </w:p>
        </w:tc>
        <w:tc>
          <w:tcPr>
            <w:tcW w:w="3562" w:type="dxa"/>
          </w:tcPr>
          <w:p w14:paraId="5ED1E140" w14:textId="77777777" w:rsidR="001631D6" w:rsidRDefault="001631D6">
            <w:pPr>
              <w:pStyle w:val="TableParagraph"/>
              <w:spacing w:before="1"/>
              <w:ind w:left="0"/>
              <w:rPr>
                <w:sz w:val="26"/>
              </w:rPr>
            </w:pPr>
          </w:p>
          <w:p w14:paraId="34BB3B5A" w14:textId="77777777" w:rsidR="001631D6" w:rsidRDefault="00000000">
            <w:pPr>
              <w:pStyle w:val="TableParagraph"/>
              <w:rPr>
                <w:sz w:val="26"/>
              </w:rPr>
            </w:pPr>
            <w:r>
              <w:rPr>
                <w:sz w:val="26"/>
              </w:rPr>
              <w:t>DECIMAL(10,</w:t>
            </w:r>
            <w:r>
              <w:rPr>
                <w:spacing w:val="-15"/>
                <w:sz w:val="26"/>
              </w:rPr>
              <w:t xml:space="preserve"> </w:t>
            </w:r>
            <w:r>
              <w:rPr>
                <w:spacing w:val="-5"/>
                <w:sz w:val="26"/>
              </w:rPr>
              <w:t>2)</w:t>
            </w:r>
          </w:p>
        </w:tc>
        <w:tc>
          <w:tcPr>
            <w:tcW w:w="2693" w:type="dxa"/>
          </w:tcPr>
          <w:p w14:paraId="0DE0C324" w14:textId="77777777" w:rsidR="001631D6" w:rsidRDefault="00000000">
            <w:pPr>
              <w:pStyle w:val="TableParagraph"/>
              <w:spacing w:line="298" w:lineRule="exact"/>
              <w:rPr>
                <w:sz w:val="26"/>
              </w:rPr>
            </w:pPr>
            <w:r>
              <w:rPr>
                <w:sz w:val="26"/>
              </w:rPr>
              <w:t>Số</w:t>
            </w:r>
            <w:r>
              <w:rPr>
                <w:spacing w:val="78"/>
                <w:w w:val="150"/>
                <w:sz w:val="26"/>
              </w:rPr>
              <w:t xml:space="preserve"> </w:t>
            </w:r>
            <w:r>
              <w:rPr>
                <w:sz w:val="26"/>
              </w:rPr>
              <w:t>tiền</w:t>
            </w:r>
            <w:r>
              <w:rPr>
                <w:spacing w:val="78"/>
                <w:w w:val="150"/>
                <w:sz w:val="26"/>
              </w:rPr>
              <w:t xml:space="preserve"> </w:t>
            </w:r>
            <w:r>
              <w:rPr>
                <w:sz w:val="26"/>
              </w:rPr>
              <w:t>thực</w:t>
            </w:r>
            <w:r>
              <w:rPr>
                <w:spacing w:val="78"/>
                <w:w w:val="150"/>
                <w:sz w:val="26"/>
              </w:rPr>
              <w:t xml:space="preserve"> </w:t>
            </w:r>
            <w:r>
              <w:rPr>
                <w:sz w:val="26"/>
              </w:rPr>
              <w:t>tế</w:t>
            </w:r>
            <w:r>
              <w:rPr>
                <w:spacing w:val="79"/>
                <w:w w:val="150"/>
                <w:sz w:val="26"/>
              </w:rPr>
              <w:t xml:space="preserve"> </w:t>
            </w:r>
            <w:r>
              <w:rPr>
                <w:spacing w:val="-4"/>
                <w:sz w:val="26"/>
              </w:rPr>
              <w:t>cuối</w:t>
            </w:r>
          </w:p>
          <w:p w14:paraId="02AAEE95" w14:textId="77777777" w:rsidR="001631D6" w:rsidRDefault="00000000">
            <w:pPr>
              <w:pStyle w:val="TableParagraph"/>
              <w:spacing w:line="300" w:lineRule="atLeast"/>
              <w:rPr>
                <w:sz w:val="26"/>
              </w:rPr>
            </w:pPr>
            <w:r>
              <w:rPr>
                <w:sz w:val="26"/>
              </w:rPr>
              <w:t>cùng</w:t>
            </w:r>
            <w:r>
              <w:rPr>
                <w:spacing w:val="80"/>
                <w:sz w:val="26"/>
              </w:rPr>
              <w:t xml:space="preserve"> </w:t>
            </w:r>
            <w:r>
              <w:rPr>
                <w:sz w:val="26"/>
              </w:rPr>
              <w:t>mà</w:t>
            </w:r>
            <w:r>
              <w:rPr>
                <w:spacing w:val="80"/>
                <w:sz w:val="26"/>
              </w:rPr>
              <w:t xml:space="preserve"> </w:t>
            </w:r>
            <w:r>
              <w:rPr>
                <w:sz w:val="26"/>
              </w:rPr>
              <w:t>khách</w:t>
            </w:r>
            <w:r>
              <w:rPr>
                <w:spacing w:val="80"/>
                <w:sz w:val="26"/>
              </w:rPr>
              <w:t xml:space="preserve"> </w:t>
            </w:r>
            <w:r>
              <w:rPr>
                <w:sz w:val="26"/>
              </w:rPr>
              <w:t>hàng phải thanh toán.</w:t>
            </w:r>
          </w:p>
        </w:tc>
      </w:tr>
      <w:tr w:rsidR="001631D6" w14:paraId="3D920402" w14:textId="77777777">
        <w:trPr>
          <w:trHeight w:val="596"/>
        </w:trPr>
        <w:tc>
          <w:tcPr>
            <w:tcW w:w="2139" w:type="dxa"/>
            <w:shd w:val="clear" w:color="auto" w:fill="FDDAD3"/>
          </w:tcPr>
          <w:p w14:paraId="084518CB" w14:textId="77777777" w:rsidR="001631D6" w:rsidRDefault="00000000">
            <w:pPr>
              <w:pStyle w:val="TableParagraph"/>
              <w:spacing w:before="150"/>
              <w:rPr>
                <w:b/>
                <w:sz w:val="26"/>
              </w:rPr>
            </w:pPr>
            <w:proofErr w:type="spellStart"/>
            <w:r>
              <w:rPr>
                <w:b/>
                <w:spacing w:val="-4"/>
                <w:sz w:val="26"/>
              </w:rPr>
              <w:t>note</w:t>
            </w:r>
            <w:proofErr w:type="spellEnd"/>
          </w:p>
        </w:tc>
        <w:tc>
          <w:tcPr>
            <w:tcW w:w="3562" w:type="dxa"/>
            <w:shd w:val="clear" w:color="auto" w:fill="FDDAD3"/>
          </w:tcPr>
          <w:p w14:paraId="5DD4DDD0" w14:textId="77777777" w:rsidR="001631D6" w:rsidRDefault="00000000">
            <w:pPr>
              <w:pStyle w:val="TableParagraph"/>
              <w:spacing w:before="150"/>
              <w:rPr>
                <w:sz w:val="26"/>
              </w:rPr>
            </w:pPr>
            <w:r>
              <w:rPr>
                <w:spacing w:val="-4"/>
                <w:sz w:val="26"/>
              </w:rPr>
              <w:t>TEXT</w:t>
            </w:r>
          </w:p>
        </w:tc>
        <w:tc>
          <w:tcPr>
            <w:tcW w:w="2693" w:type="dxa"/>
            <w:shd w:val="clear" w:color="auto" w:fill="FDDAD3"/>
          </w:tcPr>
          <w:p w14:paraId="4A4E6BFF" w14:textId="77777777" w:rsidR="001631D6" w:rsidRDefault="00000000">
            <w:pPr>
              <w:pStyle w:val="TableParagraph"/>
              <w:spacing w:line="300" w:lineRule="exact"/>
              <w:rPr>
                <w:sz w:val="26"/>
              </w:rPr>
            </w:pPr>
            <w:r>
              <w:rPr>
                <w:sz w:val="26"/>
              </w:rPr>
              <w:t>Ghi</w:t>
            </w:r>
            <w:r>
              <w:rPr>
                <w:spacing w:val="-8"/>
                <w:sz w:val="26"/>
              </w:rPr>
              <w:t xml:space="preserve"> </w:t>
            </w:r>
            <w:r>
              <w:rPr>
                <w:sz w:val="26"/>
              </w:rPr>
              <w:t>chú</w:t>
            </w:r>
            <w:r>
              <w:rPr>
                <w:spacing w:val="-7"/>
                <w:sz w:val="26"/>
              </w:rPr>
              <w:t xml:space="preserve"> </w:t>
            </w:r>
            <w:r>
              <w:rPr>
                <w:sz w:val="26"/>
              </w:rPr>
              <w:t>chung</w:t>
            </w:r>
            <w:r>
              <w:rPr>
                <w:spacing w:val="-8"/>
                <w:sz w:val="26"/>
              </w:rPr>
              <w:t xml:space="preserve"> </w:t>
            </w:r>
            <w:r>
              <w:rPr>
                <w:sz w:val="26"/>
              </w:rPr>
              <w:t>của</w:t>
            </w:r>
            <w:r>
              <w:rPr>
                <w:spacing w:val="-7"/>
                <w:sz w:val="26"/>
              </w:rPr>
              <w:t xml:space="preserve"> </w:t>
            </w:r>
            <w:r>
              <w:rPr>
                <w:sz w:val="26"/>
              </w:rPr>
              <w:t>toàn bộ đơn hàng.</w:t>
            </w:r>
          </w:p>
        </w:tc>
      </w:tr>
      <w:tr w:rsidR="001631D6" w14:paraId="21F77198" w14:textId="77777777">
        <w:trPr>
          <w:trHeight w:val="1491"/>
        </w:trPr>
        <w:tc>
          <w:tcPr>
            <w:tcW w:w="2139" w:type="dxa"/>
          </w:tcPr>
          <w:p w14:paraId="25B0898F" w14:textId="77777777" w:rsidR="001631D6" w:rsidRDefault="001631D6">
            <w:pPr>
              <w:pStyle w:val="TableParagraph"/>
              <w:spacing w:before="297"/>
              <w:ind w:left="0"/>
              <w:rPr>
                <w:sz w:val="26"/>
              </w:rPr>
            </w:pPr>
          </w:p>
          <w:p w14:paraId="0099FBB5" w14:textId="77777777" w:rsidR="001631D6" w:rsidRDefault="00000000">
            <w:pPr>
              <w:pStyle w:val="TableParagraph"/>
              <w:rPr>
                <w:b/>
                <w:sz w:val="26"/>
              </w:rPr>
            </w:pPr>
            <w:proofErr w:type="spellStart"/>
            <w:r>
              <w:rPr>
                <w:b/>
                <w:spacing w:val="-2"/>
                <w:sz w:val="26"/>
              </w:rPr>
              <w:t>status</w:t>
            </w:r>
            <w:proofErr w:type="spellEnd"/>
          </w:p>
        </w:tc>
        <w:tc>
          <w:tcPr>
            <w:tcW w:w="3562" w:type="dxa"/>
          </w:tcPr>
          <w:p w14:paraId="2E5A108B" w14:textId="77777777" w:rsidR="001631D6" w:rsidRDefault="00000000">
            <w:pPr>
              <w:pStyle w:val="TableParagraph"/>
              <w:ind w:right="719"/>
              <w:rPr>
                <w:sz w:val="26"/>
              </w:rPr>
            </w:pPr>
            <w:r>
              <w:rPr>
                <w:sz w:val="26"/>
              </w:rPr>
              <w:t xml:space="preserve">ENUM ('PENDING', </w:t>
            </w:r>
            <w:r>
              <w:rPr>
                <w:spacing w:val="-2"/>
                <w:sz w:val="26"/>
              </w:rPr>
              <w:t xml:space="preserve">'CONFIRMED', </w:t>
            </w:r>
            <w:r>
              <w:rPr>
                <w:sz w:val="26"/>
              </w:rPr>
              <w:t>'PREPARING',</w:t>
            </w:r>
            <w:r>
              <w:rPr>
                <w:spacing w:val="-17"/>
                <w:sz w:val="26"/>
              </w:rPr>
              <w:t xml:space="preserve"> </w:t>
            </w:r>
            <w:r>
              <w:rPr>
                <w:sz w:val="26"/>
              </w:rPr>
              <w:t xml:space="preserve">'READY', </w:t>
            </w:r>
            <w:r>
              <w:rPr>
                <w:spacing w:val="-2"/>
                <w:sz w:val="26"/>
              </w:rPr>
              <w:t>'COMPLETED',</w:t>
            </w:r>
          </w:p>
          <w:p w14:paraId="50396A68" w14:textId="77777777" w:rsidR="001631D6" w:rsidRDefault="00000000">
            <w:pPr>
              <w:pStyle w:val="TableParagraph"/>
              <w:spacing w:line="277" w:lineRule="exact"/>
              <w:rPr>
                <w:sz w:val="26"/>
              </w:rPr>
            </w:pPr>
            <w:r>
              <w:rPr>
                <w:spacing w:val="-2"/>
                <w:sz w:val="26"/>
              </w:rPr>
              <w:t>'CANCELLED')</w:t>
            </w:r>
          </w:p>
        </w:tc>
        <w:tc>
          <w:tcPr>
            <w:tcW w:w="2693" w:type="dxa"/>
          </w:tcPr>
          <w:p w14:paraId="45B3E8D1" w14:textId="77777777" w:rsidR="001631D6" w:rsidRDefault="00000000">
            <w:pPr>
              <w:pStyle w:val="TableParagraph"/>
              <w:spacing w:before="147"/>
              <w:ind w:right="95"/>
              <w:jc w:val="both"/>
              <w:rPr>
                <w:sz w:val="26"/>
              </w:rPr>
            </w:pPr>
            <w:r>
              <w:rPr>
                <w:sz w:val="26"/>
              </w:rPr>
              <w:t>Vòng đời đơn: Chờ duyệt, Đã duyệt, Đang nấu, Đã xong chờ phục vụ, Hoàn thành, Hủy.</w:t>
            </w:r>
          </w:p>
        </w:tc>
      </w:tr>
      <w:tr w:rsidR="001631D6" w14:paraId="452F91B7" w14:textId="77777777">
        <w:trPr>
          <w:trHeight w:val="1195"/>
        </w:trPr>
        <w:tc>
          <w:tcPr>
            <w:tcW w:w="2139" w:type="dxa"/>
            <w:shd w:val="clear" w:color="auto" w:fill="FDDAD3"/>
          </w:tcPr>
          <w:p w14:paraId="2CCD9BA0" w14:textId="77777777" w:rsidR="001631D6" w:rsidRDefault="001631D6">
            <w:pPr>
              <w:pStyle w:val="TableParagraph"/>
              <w:spacing w:before="152"/>
              <w:ind w:left="0"/>
              <w:rPr>
                <w:sz w:val="26"/>
              </w:rPr>
            </w:pPr>
          </w:p>
          <w:p w14:paraId="66D826EF" w14:textId="77777777" w:rsidR="001631D6" w:rsidRDefault="00000000">
            <w:pPr>
              <w:pStyle w:val="TableParagraph"/>
              <w:rPr>
                <w:b/>
                <w:sz w:val="26"/>
              </w:rPr>
            </w:pPr>
            <w:proofErr w:type="spellStart"/>
            <w:r>
              <w:rPr>
                <w:b/>
                <w:spacing w:val="-2"/>
                <w:sz w:val="26"/>
              </w:rPr>
              <w:t>payment_status</w:t>
            </w:r>
            <w:proofErr w:type="spellEnd"/>
          </w:p>
        </w:tc>
        <w:tc>
          <w:tcPr>
            <w:tcW w:w="3562" w:type="dxa"/>
            <w:shd w:val="clear" w:color="auto" w:fill="FDDAD3"/>
          </w:tcPr>
          <w:p w14:paraId="0D5A888D" w14:textId="77777777" w:rsidR="001631D6" w:rsidRDefault="001631D6">
            <w:pPr>
              <w:pStyle w:val="TableParagraph"/>
              <w:ind w:left="0"/>
              <w:rPr>
                <w:sz w:val="26"/>
              </w:rPr>
            </w:pPr>
          </w:p>
          <w:p w14:paraId="65354803" w14:textId="77777777" w:rsidR="001631D6" w:rsidRDefault="00000000">
            <w:pPr>
              <w:pStyle w:val="TableParagraph"/>
              <w:rPr>
                <w:sz w:val="26"/>
              </w:rPr>
            </w:pPr>
            <w:r>
              <w:rPr>
                <w:sz w:val="26"/>
              </w:rPr>
              <w:t>ENUM</w:t>
            </w:r>
            <w:r>
              <w:rPr>
                <w:spacing w:val="-17"/>
                <w:sz w:val="26"/>
              </w:rPr>
              <w:t xml:space="preserve"> </w:t>
            </w:r>
            <w:r>
              <w:rPr>
                <w:sz w:val="26"/>
              </w:rPr>
              <w:t>('UNPAID',</w:t>
            </w:r>
            <w:r>
              <w:rPr>
                <w:spacing w:val="-16"/>
                <w:sz w:val="26"/>
              </w:rPr>
              <w:t xml:space="preserve"> </w:t>
            </w:r>
            <w:r>
              <w:rPr>
                <w:sz w:val="26"/>
              </w:rPr>
              <w:t xml:space="preserve">'PAID', </w:t>
            </w:r>
            <w:r>
              <w:rPr>
                <w:spacing w:val="-2"/>
                <w:sz w:val="26"/>
              </w:rPr>
              <w:t>'REFUNDED')</w:t>
            </w:r>
          </w:p>
        </w:tc>
        <w:tc>
          <w:tcPr>
            <w:tcW w:w="2693" w:type="dxa"/>
            <w:shd w:val="clear" w:color="auto" w:fill="FDDAD3"/>
          </w:tcPr>
          <w:p w14:paraId="48187D2C" w14:textId="77777777" w:rsidR="001631D6" w:rsidRDefault="00000000">
            <w:pPr>
              <w:pStyle w:val="TableParagraph"/>
              <w:spacing w:before="2"/>
              <w:rPr>
                <w:sz w:val="26"/>
              </w:rPr>
            </w:pPr>
            <w:r>
              <w:rPr>
                <w:sz w:val="26"/>
              </w:rPr>
              <w:t>Trạng</w:t>
            </w:r>
            <w:r>
              <w:rPr>
                <w:spacing w:val="40"/>
                <w:sz w:val="26"/>
              </w:rPr>
              <w:t xml:space="preserve"> </w:t>
            </w:r>
            <w:r>
              <w:rPr>
                <w:sz w:val="26"/>
              </w:rPr>
              <w:t>thái</w:t>
            </w:r>
            <w:r>
              <w:rPr>
                <w:spacing w:val="80"/>
                <w:sz w:val="26"/>
              </w:rPr>
              <w:t xml:space="preserve"> </w:t>
            </w:r>
            <w:r>
              <w:rPr>
                <w:sz w:val="26"/>
              </w:rPr>
              <w:t>dòng</w:t>
            </w:r>
            <w:r>
              <w:rPr>
                <w:spacing w:val="80"/>
                <w:sz w:val="26"/>
              </w:rPr>
              <w:t xml:space="preserve"> </w:t>
            </w:r>
            <w:r>
              <w:rPr>
                <w:sz w:val="26"/>
              </w:rPr>
              <w:t>tiền: Chưa</w:t>
            </w:r>
            <w:r>
              <w:rPr>
                <w:spacing w:val="69"/>
                <w:w w:val="150"/>
                <w:sz w:val="26"/>
              </w:rPr>
              <w:t xml:space="preserve"> </w:t>
            </w:r>
            <w:r>
              <w:rPr>
                <w:sz w:val="26"/>
              </w:rPr>
              <w:t>thanh</w:t>
            </w:r>
            <w:r>
              <w:rPr>
                <w:spacing w:val="71"/>
                <w:w w:val="150"/>
                <w:sz w:val="26"/>
              </w:rPr>
              <w:t xml:space="preserve"> </w:t>
            </w:r>
            <w:r>
              <w:rPr>
                <w:sz w:val="26"/>
              </w:rPr>
              <w:t>toán,</w:t>
            </w:r>
            <w:r>
              <w:rPr>
                <w:spacing w:val="72"/>
                <w:w w:val="150"/>
                <w:sz w:val="26"/>
              </w:rPr>
              <w:t xml:space="preserve"> </w:t>
            </w:r>
            <w:r>
              <w:rPr>
                <w:spacing w:val="-5"/>
                <w:sz w:val="26"/>
              </w:rPr>
              <w:t>Đã</w:t>
            </w:r>
          </w:p>
          <w:p w14:paraId="6E86D1E8" w14:textId="77777777" w:rsidR="001631D6" w:rsidRDefault="00000000">
            <w:pPr>
              <w:pStyle w:val="TableParagraph"/>
              <w:spacing w:line="298" w:lineRule="exact"/>
              <w:rPr>
                <w:sz w:val="26"/>
              </w:rPr>
            </w:pPr>
            <w:r>
              <w:rPr>
                <w:sz w:val="26"/>
              </w:rPr>
              <w:t>thanh</w:t>
            </w:r>
            <w:r>
              <w:rPr>
                <w:spacing w:val="80"/>
                <w:sz w:val="26"/>
              </w:rPr>
              <w:t xml:space="preserve"> </w:t>
            </w:r>
            <w:r>
              <w:rPr>
                <w:sz w:val="26"/>
              </w:rPr>
              <w:t>toán,</w:t>
            </w:r>
            <w:r>
              <w:rPr>
                <w:spacing w:val="80"/>
                <w:sz w:val="26"/>
              </w:rPr>
              <w:t xml:space="preserve"> </w:t>
            </w:r>
            <w:r>
              <w:rPr>
                <w:sz w:val="26"/>
              </w:rPr>
              <w:t>Đã</w:t>
            </w:r>
            <w:r>
              <w:rPr>
                <w:spacing w:val="80"/>
                <w:sz w:val="26"/>
              </w:rPr>
              <w:t xml:space="preserve"> </w:t>
            </w:r>
            <w:r>
              <w:rPr>
                <w:sz w:val="26"/>
              </w:rPr>
              <w:t xml:space="preserve">hoàn </w:t>
            </w:r>
            <w:r>
              <w:rPr>
                <w:spacing w:val="-2"/>
                <w:sz w:val="26"/>
              </w:rPr>
              <w:t>tiền.</w:t>
            </w:r>
          </w:p>
        </w:tc>
      </w:tr>
      <w:tr w:rsidR="001631D6" w14:paraId="2C645BD7" w14:textId="77777777">
        <w:trPr>
          <w:trHeight w:val="896"/>
        </w:trPr>
        <w:tc>
          <w:tcPr>
            <w:tcW w:w="2139" w:type="dxa"/>
          </w:tcPr>
          <w:p w14:paraId="4CF5EAA1" w14:textId="77777777" w:rsidR="001631D6" w:rsidRDefault="00000000">
            <w:pPr>
              <w:pStyle w:val="TableParagraph"/>
              <w:spacing w:before="1"/>
              <w:rPr>
                <w:b/>
                <w:sz w:val="26"/>
              </w:rPr>
            </w:pPr>
            <w:proofErr w:type="spellStart"/>
            <w:r>
              <w:rPr>
                <w:b/>
                <w:spacing w:val="-2"/>
                <w:sz w:val="26"/>
              </w:rPr>
              <w:t>created_at</w:t>
            </w:r>
            <w:proofErr w:type="spellEnd"/>
          </w:p>
        </w:tc>
        <w:tc>
          <w:tcPr>
            <w:tcW w:w="3562" w:type="dxa"/>
          </w:tcPr>
          <w:p w14:paraId="1136F177" w14:textId="77777777" w:rsidR="001631D6" w:rsidRDefault="00000000">
            <w:pPr>
              <w:pStyle w:val="TableParagraph"/>
              <w:spacing w:before="1"/>
              <w:rPr>
                <w:sz w:val="26"/>
              </w:rPr>
            </w:pPr>
            <w:r>
              <w:rPr>
                <w:sz w:val="26"/>
              </w:rPr>
              <w:t xml:space="preserve">TIMESTAMP DEFAULT </w:t>
            </w:r>
            <w:r>
              <w:rPr>
                <w:spacing w:val="-2"/>
                <w:sz w:val="26"/>
              </w:rPr>
              <w:t>CURRENT_TIMESTAMP</w:t>
            </w:r>
          </w:p>
        </w:tc>
        <w:tc>
          <w:tcPr>
            <w:tcW w:w="2693" w:type="dxa"/>
          </w:tcPr>
          <w:p w14:paraId="03DA26F2" w14:textId="77777777" w:rsidR="001631D6" w:rsidRDefault="00000000">
            <w:pPr>
              <w:pStyle w:val="TableParagraph"/>
              <w:tabs>
                <w:tab w:val="left" w:pos="813"/>
                <w:tab w:val="left" w:pos="1470"/>
                <w:tab w:val="left" w:pos="2077"/>
              </w:tabs>
              <w:spacing w:before="1"/>
              <w:rPr>
                <w:sz w:val="26"/>
              </w:rPr>
            </w:pPr>
            <w:r>
              <w:rPr>
                <w:spacing w:val="-4"/>
                <w:sz w:val="26"/>
              </w:rPr>
              <w:t>Thời</w:t>
            </w:r>
            <w:r>
              <w:rPr>
                <w:sz w:val="26"/>
              </w:rPr>
              <w:tab/>
            </w:r>
            <w:r>
              <w:rPr>
                <w:spacing w:val="-4"/>
                <w:sz w:val="26"/>
              </w:rPr>
              <w:t>gian</w:t>
            </w:r>
            <w:r>
              <w:rPr>
                <w:sz w:val="26"/>
              </w:rPr>
              <w:tab/>
            </w:r>
            <w:r>
              <w:rPr>
                <w:spacing w:val="-5"/>
                <w:sz w:val="26"/>
              </w:rPr>
              <w:t>đơn</w:t>
            </w:r>
            <w:r>
              <w:rPr>
                <w:sz w:val="26"/>
              </w:rPr>
              <w:tab/>
            </w:r>
            <w:r>
              <w:rPr>
                <w:spacing w:val="-4"/>
                <w:sz w:val="26"/>
              </w:rPr>
              <w:t>hàng</w:t>
            </w:r>
          </w:p>
          <w:p w14:paraId="6314B4AE" w14:textId="77777777" w:rsidR="001631D6" w:rsidRDefault="00000000">
            <w:pPr>
              <w:pStyle w:val="TableParagraph"/>
              <w:spacing w:line="298" w:lineRule="exact"/>
              <w:rPr>
                <w:sz w:val="26"/>
              </w:rPr>
            </w:pPr>
            <w:r>
              <w:rPr>
                <w:sz w:val="26"/>
              </w:rPr>
              <w:t>được</w:t>
            </w:r>
            <w:r>
              <w:rPr>
                <w:spacing w:val="40"/>
                <w:sz w:val="26"/>
              </w:rPr>
              <w:t xml:space="preserve"> </w:t>
            </w:r>
            <w:r>
              <w:rPr>
                <w:sz w:val="26"/>
              </w:rPr>
              <w:t>khởi</w:t>
            </w:r>
            <w:r>
              <w:rPr>
                <w:spacing w:val="40"/>
                <w:sz w:val="26"/>
              </w:rPr>
              <w:t xml:space="preserve"> </w:t>
            </w:r>
            <w:r>
              <w:rPr>
                <w:sz w:val="26"/>
              </w:rPr>
              <w:t>tạo</w:t>
            </w:r>
            <w:r>
              <w:rPr>
                <w:spacing w:val="40"/>
                <w:sz w:val="26"/>
              </w:rPr>
              <w:t xml:space="preserve"> </w:t>
            </w:r>
            <w:r>
              <w:rPr>
                <w:sz w:val="26"/>
              </w:rPr>
              <w:t>trên</w:t>
            </w:r>
            <w:r>
              <w:rPr>
                <w:spacing w:val="40"/>
                <w:sz w:val="26"/>
              </w:rPr>
              <w:t xml:space="preserve"> </w:t>
            </w:r>
            <w:r>
              <w:rPr>
                <w:sz w:val="26"/>
              </w:rPr>
              <w:t xml:space="preserve">hệ </w:t>
            </w:r>
            <w:r>
              <w:rPr>
                <w:spacing w:val="-2"/>
                <w:sz w:val="26"/>
              </w:rPr>
              <w:t>thống.</w:t>
            </w:r>
          </w:p>
        </w:tc>
      </w:tr>
      <w:tr w:rsidR="001631D6" w14:paraId="3F1C4392" w14:textId="77777777">
        <w:trPr>
          <w:trHeight w:val="1197"/>
        </w:trPr>
        <w:tc>
          <w:tcPr>
            <w:tcW w:w="2139" w:type="dxa"/>
            <w:shd w:val="clear" w:color="auto" w:fill="FDDAD3"/>
          </w:tcPr>
          <w:p w14:paraId="21241EC6" w14:textId="77777777" w:rsidR="001631D6" w:rsidRDefault="00000000">
            <w:pPr>
              <w:pStyle w:val="TableParagraph"/>
              <w:spacing w:before="2"/>
              <w:rPr>
                <w:b/>
                <w:sz w:val="26"/>
              </w:rPr>
            </w:pPr>
            <w:proofErr w:type="spellStart"/>
            <w:r>
              <w:rPr>
                <w:b/>
                <w:spacing w:val="-2"/>
                <w:sz w:val="26"/>
              </w:rPr>
              <w:t>updated_at</w:t>
            </w:r>
            <w:proofErr w:type="spellEnd"/>
          </w:p>
        </w:tc>
        <w:tc>
          <w:tcPr>
            <w:tcW w:w="3562" w:type="dxa"/>
            <w:shd w:val="clear" w:color="auto" w:fill="FDDAD3"/>
          </w:tcPr>
          <w:p w14:paraId="01BD5957" w14:textId="77777777" w:rsidR="001631D6" w:rsidRDefault="00000000">
            <w:pPr>
              <w:pStyle w:val="TableParagraph"/>
              <w:spacing w:before="2"/>
              <w:ind w:right="155"/>
              <w:rPr>
                <w:sz w:val="26"/>
              </w:rPr>
            </w:pPr>
            <w:r>
              <w:rPr>
                <w:sz w:val="26"/>
              </w:rPr>
              <w:t>TIMESTAMP DEFAULT CURRENT_TIMESTAMP</w:t>
            </w:r>
            <w:r>
              <w:rPr>
                <w:spacing w:val="-17"/>
                <w:sz w:val="26"/>
              </w:rPr>
              <w:t xml:space="preserve"> </w:t>
            </w:r>
            <w:r>
              <w:rPr>
                <w:sz w:val="26"/>
              </w:rPr>
              <w:t xml:space="preserve">ON </w:t>
            </w:r>
            <w:r>
              <w:rPr>
                <w:spacing w:val="-2"/>
                <w:sz w:val="26"/>
              </w:rPr>
              <w:t>UPDATE</w:t>
            </w:r>
          </w:p>
          <w:p w14:paraId="5819160D" w14:textId="77777777" w:rsidR="001631D6" w:rsidRDefault="00000000">
            <w:pPr>
              <w:pStyle w:val="TableParagraph"/>
              <w:spacing w:line="278" w:lineRule="exact"/>
              <w:rPr>
                <w:sz w:val="26"/>
              </w:rPr>
            </w:pPr>
            <w:r>
              <w:rPr>
                <w:spacing w:val="-2"/>
                <w:sz w:val="26"/>
              </w:rPr>
              <w:t>CURRENT_TIMESTAMP</w:t>
            </w:r>
          </w:p>
        </w:tc>
        <w:tc>
          <w:tcPr>
            <w:tcW w:w="2693" w:type="dxa"/>
            <w:shd w:val="clear" w:color="auto" w:fill="FDDAD3"/>
          </w:tcPr>
          <w:p w14:paraId="556FDA73" w14:textId="77777777" w:rsidR="001631D6" w:rsidRDefault="00000000">
            <w:pPr>
              <w:pStyle w:val="TableParagraph"/>
              <w:spacing w:before="2"/>
              <w:rPr>
                <w:sz w:val="26"/>
              </w:rPr>
            </w:pPr>
            <w:r>
              <w:rPr>
                <w:sz w:val="26"/>
              </w:rPr>
              <w:t>Thời</w:t>
            </w:r>
            <w:r>
              <w:rPr>
                <w:spacing w:val="-7"/>
                <w:sz w:val="26"/>
              </w:rPr>
              <w:t xml:space="preserve"> </w:t>
            </w:r>
            <w:r>
              <w:rPr>
                <w:sz w:val="26"/>
              </w:rPr>
              <w:t>gian</w:t>
            </w:r>
            <w:r>
              <w:rPr>
                <w:spacing w:val="-7"/>
                <w:sz w:val="26"/>
              </w:rPr>
              <w:t xml:space="preserve"> </w:t>
            </w:r>
            <w:r>
              <w:rPr>
                <w:sz w:val="26"/>
              </w:rPr>
              <w:t>đơn</w:t>
            </w:r>
            <w:r>
              <w:rPr>
                <w:spacing w:val="-7"/>
                <w:sz w:val="26"/>
              </w:rPr>
              <w:t xml:space="preserve"> </w:t>
            </w:r>
            <w:r>
              <w:rPr>
                <w:sz w:val="26"/>
              </w:rPr>
              <w:t>hàng</w:t>
            </w:r>
            <w:r>
              <w:rPr>
                <w:spacing w:val="-7"/>
                <w:sz w:val="26"/>
              </w:rPr>
              <w:t xml:space="preserve"> </w:t>
            </w:r>
            <w:r>
              <w:rPr>
                <w:sz w:val="26"/>
              </w:rPr>
              <w:t>cập nhật</w:t>
            </w:r>
            <w:r>
              <w:rPr>
                <w:spacing w:val="-15"/>
                <w:sz w:val="26"/>
              </w:rPr>
              <w:t xml:space="preserve"> </w:t>
            </w:r>
            <w:r>
              <w:rPr>
                <w:sz w:val="26"/>
              </w:rPr>
              <w:t>trạng</w:t>
            </w:r>
            <w:r>
              <w:rPr>
                <w:spacing w:val="-14"/>
                <w:sz w:val="26"/>
              </w:rPr>
              <w:t xml:space="preserve"> </w:t>
            </w:r>
            <w:r>
              <w:rPr>
                <w:sz w:val="26"/>
              </w:rPr>
              <w:t>thái</w:t>
            </w:r>
            <w:r>
              <w:rPr>
                <w:spacing w:val="-15"/>
                <w:sz w:val="26"/>
              </w:rPr>
              <w:t xml:space="preserve"> </w:t>
            </w:r>
            <w:r>
              <w:rPr>
                <w:sz w:val="26"/>
              </w:rPr>
              <w:t>gần</w:t>
            </w:r>
            <w:r>
              <w:rPr>
                <w:spacing w:val="-14"/>
                <w:sz w:val="26"/>
              </w:rPr>
              <w:t xml:space="preserve"> </w:t>
            </w:r>
            <w:r>
              <w:rPr>
                <w:spacing w:val="-4"/>
                <w:sz w:val="26"/>
              </w:rPr>
              <w:t>nhất.</w:t>
            </w:r>
          </w:p>
        </w:tc>
      </w:tr>
    </w:tbl>
    <w:p w14:paraId="3A59110E" w14:textId="77777777" w:rsidR="001631D6" w:rsidRDefault="001631D6">
      <w:pPr>
        <w:pStyle w:val="BodyText"/>
        <w:spacing w:before="221"/>
      </w:pPr>
    </w:p>
    <w:p w14:paraId="05F017D6" w14:textId="77777777" w:rsidR="001631D6" w:rsidRDefault="00000000">
      <w:pPr>
        <w:pStyle w:val="ListParagraph"/>
        <w:numPr>
          <w:ilvl w:val="3"/>
          <w:numId w:val="13"/>
        </w:numPr>
        <w:tabs>
          <w:tab w:val="left" w:pos="721"/>
        </w:tabs>
        <w:spacing w:before="0" w:line="278" w:lineRule="auto"/>
        <w:ind w:left="721" w:right="422"/>
        <w:rPr>
          <w:sz w:val="26"/>
        </w:rPr>
      </w:pPr>
      <w:r>
        <w:rPr>
          <w:b/>
          <w:sz w:val="26"/>
        </w:rPr>
        <w:t>Bảng</w:t>
      </w:r>
      <w:r>
        <w:rPr>
          <w:b/>
          <w:spacing w:val="-5"/>
          <w:sz w:val="26"/>
        </w:rPr>
        <w:t xml:space="preserve"> </w:t>
      </w:r>
      <w:proofErr w:type="spellStart"/>
      <w:r>
        <w:rPr>
          <w:b/>
          <w:sz w:val="26"/>
        </w:rPr>
        <w:t>order_items</w:t>
      </w:r>
      <w:proofErr w:type="spellEnd"/>
      <w:r>
        <w:rPr>
          <w:b/>
          <w:spacing w:val="-4"/>
          <w:sz w:val="26"/>
        </w:rPr>
        <w:t xml:space="preserve"> </w:t>
      </w:r>
      <w:r>
        <w:rPr>
          <w:b/>
          <w:sz w:val="26"/>
        </w:rPr>
        <w:t>(Chi</w:t>
      </w:r>
      <w:r>
        <w:rPr>
          <w:b/>
          <w:spacing w:val="-5"/>
          <w:sz w:val="26"/>
        </w:rPr>
        <w:t xml:space="preserve"> </w:t>
      </w:r>
      <w:r>
        <w:rPr>
          <w:b/>
          <w:sz w:val="26"/>
        </w:rPr>
        <w:t>tiết</w:t>
      </w:r>
      <w:r>
        <w:rPr>
          <w:b/>
          <w:spacing w:val="-5"/>
          <w:sz w:val="26"/>
        </w:rPr>
        <w:t xml:space="preserve"> </w:t>
      </w:r>
      <w:r>
        <w:rPr>
          <w:b/>
          <w:sz w:val="26"/>
        </w:rPr>
        <w:t>các</w:t>
      </w:r>
      <w:r>
        <w:rPr>
          <w:b/>
          <w:spacing w:val="-5"/>
          <w:sz w:val="26"/>
        </w:rPr>
        <w:t xml:space="preserve"> </w:t>
      </w:r>
      <w:r>
        <w:rPr>
          <w:b/>
          <w:sz w:val="26"/>
        </w:rPr>
        <w:t>món</w:t>
      </w:r>
      <w:r>
        <w:rPr>
          <w:b/>
          <w:spacing w:val="-5"/>
          <w:sz w:val="26"/>
        </w:rPr>
        <w:t xml:space="preserve"> </w:t>
      </w:r>
      <w:r>
        <w:rPr>
          <w:b/>
          <w:sz w:val="26"/>
        </w:rPr>
        <w:t>ăn</w:t>
      </w:r>
      <w:r>
        <w:rPr>
          <w:b/>
          <w:spacing w:val="-3"/>
          <w:sz w:val="26"/>
        </w:rPr>
        <w:t xml:space="preserve"> </w:t>
      </w:r>
      <w:r>
        <w:rPr>
          <w:b/>
          <w:sz w:val="26"/>
        </w:rPr>
        <w:t>trong</w:t>
      </w:r>
      <w:r>
        <w:rPr>
          <w:b/>
          <w:spacing w:val="-5"/>
          <w:sz w:val="26"/>
        </w:rPr>
        <w:t xml:space="preserve"> </w:t>
      </w:r>
      <w:r>
        <w:rPr>
          <w:b/>
          <w:sz w:val="26"/>
        </w:rPr>
        <w:t>đơn):</w:t>
      </w:r>
      <w:r>
        <w:rPr>
          <w:b/>
          <w:spacing w:val="-2"/>
          <w:sz w:val="26"/>
        </w:rPr>
        <w:t xml:space="preserve"> </w:t>
      </w:r>
      <w:r>
        <w:rPr>
          <w:sz w:val="26"/>
        </w:rPr>
        <w:t>Lưu</w:t>
      </w:r>
      <w:r>
        <w:rPr>
          <w:spacing w:val="-5"/>
          <w:sz w:val="26"/>
        </w:rPr>
        <w:t xml:space="preserve"> </w:t>
      </w:r>
      <w:r>
        <w:rPr>
          <w:sz w:val="26"/>
        </w:rPr>
        <w:t>trữ</w:t>
      </w:r>
      <w:r>
        <w:rPr>
          <w:spacing w:val="-4"/>
          <w:sz w:val="26"/>
        </w:rPr>
        <w:t xml:space="preserve"> </w:t>
      </w:r>
      <w:r>
        <w:rPr>
          <w:sz w:val="26"/>
        </w:rPr>
        <w:t>chi</w:t>
      </w:r>
      <w:r>
        <w:rPr>
          <w:spacing w:val="-5"/>
          <w:sz w:val="26"/>
        </w:rPr>
        <w:t xml:space="preserve"> </w:t>
      </w:r>
      <w:r>
        <w:rPr>
          <w:sz w:val="26"/>
        </w:rPr>
        <w:t>tiết</w:t>
      </w:r>
      <w:r>
        <w:rPr>
          <w:spacing w:val="-5"/>
          <w:sz w:val="26"/>
        </w:rPr>
        <w:t xml:space="preserve"> </w:t>
      </w:r>
      <w:r>
        <w:rPr>
          <w:sz w:val="26"/>
        </w:rPr>
        <w:t>danh</w:t>
      </w:r>
      <w:r>
        <w:rPr>
          <w:spacing w:val="-3"/>
          <w:sz w:val="26"/>
        </w:rPr>
        <w:t xml:space="preserve"> </w:t>
      </w:r>
      <w:r>
        <w:rPr>
          <w:sz w:val="26"/>
        </w:rPr>
        <w:t xml:space="preserve">sách, số lượng món ăn đi kèm trong từng hóa đơn thông qua khóa ngoại </w:t>
      </w:r>
      <w:proofErr w:type="spellStart"/>
      <w:r>
        <w:rPr>
          <w:sz w:val="26"/>
        </w:rPr>
        <w:t>order_id</w:t>
      </w:r>
      <w:proofErr w:type="spellEnd"/>
      <w:r>
        <w:rPr>
          <w:sz w:val="26"/>
        </w:rPr>
        <w:t xml:space="preserve"> và </w:t>
      </w:r>
      <w:proofErr w:type="spellStart"/>
      <w:r>
        <w:rPr>
          <w:spacing w:val="-2"/>
          <w:sz w:val="26"/>
        </w:rPr>
        <w:t>product_id</w:t>
      </w:r>
      <w:proofErr w:type="spellEnd"/>
      <w:r>
        <w:rPr>
          <w:spacing w:val="-2"/>
          <w:sz w:val="26"/>
        </w:rPr>
        <w:t>.</w:t>
      </w:r>
    </w:p>
    <w:p w14:paraId="66CF26BC" w14:textId="77777777" w:rsidR="001631D6" w:rsidRDefault="001631D6">
      <w:pPr>
        <w:pStyle w:val="BodyText"/>
        <w:spacing w:before="8"/>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346"/>
        <w:gridCol w:w="3164"/>
      </w:tblGrid>
      <w:tr w:rsidR="001631D6" w14:paraId="090D5586" w14:textId="77777777">
        <w:trPr>
          <w:trHeight w:val="299"/>
        </w:trPr>
        <w:tc>
          <w:tcPr>
            <w:tcW w:w="1885" w:type="dxa"/>
            <w:shd w:val="clear" w:color="auto" w:fill="C00000"/>
          </w:tcPr>
          <w:p w14:paraId="340DEAC4" w14:textId="77777777" w:rsidR="001631D6" w:rsidRDefault="00000000">
            <w:pPr>
              <w:pStyle w:val="TableParagraph"/>
              <w:spacing w:before="2" w:line="278" w:lineRule="exact"/>
              <w:ind w:left="6"/>
              <w:jc w:val="center"/>
              <w:rPr>
                <w:b/>
                <w:sz w:val="26"/>
              </w:rPr>
            </w:pPr>
            <w:r>
              <w:rPr>
                <w:b/>
                <w:color w:val="FFFFFF"/>
                <w:spacing w:val="-5"/>
                <w:sz w:val="26"/>
              </w:rPr>
              <w:t>Cột</w:t>
            </w:r>
          </w:p>
        </w:tc>
        <w:tc>
          <w:tcPr>
            <w:tcW w:w="3346" w:type="dxa"/>
            <w:shd w:val="clear" w:color="auto" w:fill="C00000"/>
          </w:tcPr>
          <w:p w14:paraId="14F42D55" w14:textId="77777777" w:rsidR="001631D6" w:rsidRDefault="00000000">
            <w:pPr>
              <w:pStyle w:val="TableParagraph"/>
              <w:spacing w:before="2" w:line="278" w:lineRule="exact"/>
              <w:ind w:left="983"/>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3164" w:type="dxa"/>
            <w:shd w:val="clear" w:color="auto" w:fill="C00000"/>
          </w:tcPr>
          <w:p w14:paraId="767BDE55" w14:textId="77777777" w:rsidR="001631D6" w:rsidRDefault="00000000">
            <w:pPr>
              <w:pStyle w:val="TableParagraph"/>
              <w:spacing w:before="2" w:line="278" w:lineRule="exact"/>
              <w:ind w:left="7"/>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23200076" w14:textId="77777777">
        <w:trPr>
          <w:trHeight w:val="597"/>
        </w:trPr>
        <w:tc>
          <w:tcPr>
            <w:tcW w:w="1885" w:type="dxa"/>
          </w:tcPr>
          <w:p w14:paraId="5F96A5DB" w14:textId="77777777" w:rsidR="001631D6" w:rsidRDefault="00000000">
            <w:pPr>
              <w:pStyle w:val="TableParagraph"/>
              <w:spacing w:before="2"/>
              <w:rPr>
                <w:b/>
                <w:sz w:val="26"/>
              </w:rPr>
            </w:pPr>
            <w:proofErr w:type="spellStart"/>
            <w:r>
              <w:rPr>
                <w:b/>
                <w:spacing w:val="-5"/>
                <w:sz w:val="26"/>
              </w:rPr>
              <w:t>id</w:t>
            </w:r>
            <w:proofErr w:type="spellEnd"/>
          </w:p>
        </w:tc>
        <w:tc>
          <w:tcPr>
            <w:tcW w:w="3346" w:type="dxa"/>
          </w:tcPr>
          <w:p w14:paraId="3165BAE5" w14:textId="77777777" w:rsidR="001631D6" w:rsidRDefault="00000000">
            <w:pPr>
              <w:pStyle w:val="TableParagraph"/>
              <w:spacing w:line="298" w:lineRule="exact"/>
              <w:ind w:left="105"/>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3164" w:type="dxa"/>
          </w:tcPr>
          <w:p w14:paraId="26BFB218" w14:textId="77777777" w:rsidR="001631D6" w:rsidRDefault="00000000">
            <w:pPr>
              <w:pStyle w:val="TableParagraph"/>
              <w:spacing w:line="298" w:lineRule="exact"/>
              <w:rPr>
                <w:sz w:val="26"/>
              </w:rPr>
            </w:pPr>
            <w:r>
              <w:rPr>
                <w:sz w:val="26"/>
              </w:rPr>
              <w:t>Khóa</w:t>
            </w:r>
            <w:r>
              <w:rPr>
                <w:spacing w:val="39"/>
                <w:sz w:val="26"/>
              </w:rPr>
              <w:t xml:space="preserve"> </w:t>
            </w:r>
            <w:r>
              <w:rPr>
                <w:sz w:val="26"/>
              </w:rPr>
              <w:t>chính,</w:t>
            </w:r>
            <w:r>
              <w:rPr>
                <w:spacing w:val="39"/>
                <w:sz w:val="26"/>
              </w:rPr>
              <w:t xml:space="preserve"> </w:t>
            </w:r>
            <w:r>
              <w:rPr>
                <w:sz w:val="26"/>
              </w:rPr>
              <w:t>mã</w:t>
            </w:r>
            <w:r>
              <w:rPr>
                <w:spacing w:val="39"/>
                <w:sz w:val="26"/>
              </w:rPr>
              <w:t xml:space="preserve"> </w:t>
            </w:r>
            <w:r>
              <w:rPr>
                <w:sz w:val="26"/>
              </w:rPr>
              <w:t>định</w:t>
            </w:r>
            <w:r>
              <w:rPr>
                <w:spacing w:val="40"/>
                <w:sz w:val="26"/>
              </w:rPr>
              <w:t xml:space="preserve"> </w:t>
            </w:r>
            <w:r>
              <w:rPr>
                <w:sz w:val="26"/>
              </w:rPr>
              <w:t>danh món</w:t>
            </w:r>
            <w:r>
              <w:rPr>
                <w:spacing w:val="-12"/>
                <w:sz w:val="26"/>
              </w:rPr>
              <w:t xml:space="preserve"> </w:t>
            </w:r>
            <w:r>
              <w:rPr>
                <w:sz w:val="26"/>
              </w:rPr>
              <w:t>ăn</w:t>
            </w:r>
            <w:r>
              <w:rPr>
                <w:spacing w:val="-11"/>
                <w:sz w:val="26"/>
              </w:rPr>
              <w:t xml:space="preserve"> </w:t>
            </w:r>
            <w:r>
              <w:rPr>
                <w:sz w:val="26"/>
              </w:rPr>
              <w:t>chi</w:t>
            </w:r>
            <w:r>
              <w:rPr>
                <w:spacing w:val="-12"/>
                <w:sz w:val="26"/>
              </w:rPr>
              <w:t xml:space="preserve"> </w:t>
            </w:r>
            <w:r>
              <w:rPr>
                <w:sz w:val="26"/>
              </w:rPr>
              <w:t>tiết</w:t>
            </w:r>
            <w:r>
              <w:rPr>
                <w:spacing w:val="-9"/>
                <w:sz w:val="26"/>
              </w:rPr>
              <w:t xml:space="preserve"> </w:t>
            </w:r>
            <w:r>
              <w:rPr>
                <w:sz w:val="26"/>
              </w:rPr>
              <w:t>tự</w:t>
            </w:r>
            <w:r>
              <w:rPr>
                <w:spacing w:val="-11"/>
                <w:sz w:val="26"/>
              </w:rPr>
              <w:t xml:space="preserve"> </w:t>
            </w:r>
            <w:r>
              <w:rPr>
                <w:sz w:val="26"/>
              </w:rPr>
              <w:t>động</w:t>
            </w:r>
            <w:r>
              <w:rPr>
                <w:spacing w:val="-9"/>
                <w:sz w:val="26"/>
              </w:rPr>
              <w:t xml:space="preserve"> </w:t>
            </w:r>
            <w:r>
              <w:rPr>
                <w:spacing w:val="-2"/>
                <w:sz w:val="26"/>
              </w:rPr>
              <w:t>tăng.</w:t>
            </w:r>
          </w:p>
        </w:tc>
      </w:tr>
      <w:tr w:rsidR="001631D6" w14:paraId="44CDAD12" w14:textId="77777777">
        <w:trPr>
          <w:trHeight w:val="599"/>
        </w:trPr>
        <w:tc>
          <w:tcPr>
            <w:tcW w:w="1885" w:type="dxa"/>
            <w:shd w:val="clear" w:color="auto" w:fill="FDDAD3"/>
          </w:tcPr>
          <w:p w14:paraId="1DBE7C1F" w14:textId="77777777" w:rsidR="001631D6" w:rsidRDefault="00000000">
            <w:pPr>
              <w:pStyle w:val="TableParagraph"/>
              <w:spacing w:before="2"/>
              <w:rPr>
                <w:b/>
                <w:sz w:val="26"/>
              </w:rPr>
            </w:pPr>
            <w:proofErr w:type="spellStart"/>
            <w:r>
              <w:rPr>
                <w:b/>
                <w:spacing w:val="-2"/>
                <w:sz w:val="26"/>
              </w:rPr>
              <w:t>order_id</w:t>
            </w:r>
            <w:proofErr w:type="spellEnd"/>
          </w:p>
        </w:tc>
        <w:tc>
          <w:tcPr>
            <w:tcW w:w="3346" w:type="dxa"/>
            <w:shd w:val="clear" w:color="auto" w:fill="FDDAD3"/>
          </w:tcPr>
          <w:p w14:paraId="2FAC6F27" w14:textId="77777777" w:rsidR="001631D6" w:rsidRDefault="00000000">
            <w:pPr>
              <w:pStyle w:val="TableParagraph"/>
              <w:spacing w:before="2"/>
              <w:ind w:left="105"/>
              <w:rPr>
                <w:sz w:val="26"/>
              </w:rPr>
            </w:pPr>
            <w:r>
              <w:rPr>
                <w:spacing w:val="-2"/>
                <w:sz w:val="26"/>
              </w:rPr>
              <w:t>BIGINT</w:t>
            </w:r>
          </w:p>
        </w:tc>
        <w:tc>
          <w:tcPr>
            <w:tcW w:w="3164" w:type="dxa"/>
            <w:shd w:val="clear" w:color="auto" w:fill="FDDAD3"/>
          </w:tcPr>
          <w:p w14:paraId="0531065C" w14:textId="77777777" w:rsidR="001631D6" w:rsidRDefault="00000000">
            <w:pPr>
              <w:pStyle w:val="TableParagraph"/>
              <w:spacing w:line="300" w:lineRule="atLeast"/>
              <w:rPr>
                <w:sz w:val="26"/>
              </w:rPr>
            </w:pPr>
            <w:r>
              <w:rPr>
                <w:sz w:val="26"/>
              </w:rPr>
              <w:t>Khóa</w:t>
            </w:r>
            <w:r>
              <w:rPr>
                <w:spacing w:val="-12"/>
                <w:sz w:val="26"/>
              </w:rPr>
              <w:t xml:space="preserve"> </w:t>
            </w:r>
            <w:r>
              <w:rPr>
                <w:sz w:val="26"/>
              </w:rPr>
              <w:t>ngoại</w:t>
            </w:r>
            <w:r>
              <w:rPr>
                <w:spacing w:val="-13"/>
                <w:sz w:val="26"/>
              </w:rPr>
              <w:t xml:space="preserve"> </w:t>
            </w:r>
            <w:r>
              <w:rPr>
                <w:sz w:val="26"/>
              </w:rPr>
              <w:t>liên</w:t>
            </w:r>
            <w:r>
              <w:rPr>
                <w:spacing w:val="-12"/>
                <w:sz w:val="26"/>
              </w:rPr>
              <w:t xml:space="preserve"> </w:t>
            </w:r>
            <w:r>
              <w:rPr>
                <w:sz w:val="26"/>
              </w:rPr>
              <w:t>kết</w:t>
            </w:r>
            <w:r>
              <w:rPr>
                <w:spacing w:val="-13"/>
                <w:sz w:val="26"/>
              </w:rPr>
              <w:t xml:space="preserve"> </w:t>
            </w:r>
            <w:r>
              <w:rPr>
                <w:sz w:val="26"/>
              </w:rPr>
              <w:t>chặt</w:t>
            </w:r>
            <w:r>
              <w:rPr>
                <w:spacing w:val="-13"/>
                <w:sz w:val="26"/>
              </w:rPr>
              <w:t xml:space="preserve"> </w:t>
            </w:r>
            <w:r>
              <w:rPr>
                <w:sz w:val="26"/>
              </w:rPr>
              <w:t xml:space="preserve">chẽ với hóa đơn tổng </w:t>
            </w:r>
            <w:proofErr w:type="spellStart"/>
            <w:r>
              <w:rPr>
                <w:sz w:val="26"/>
              </w:rPr>
              <w:t>orders</w:t>
            </w:r>
            <w:proofErr w:type="spellEnd"/>
            <w:r>
              <w:rPr>
                <w:sz w:val="26"/>
              </w:rPr>
              <w:t>.</w:t>
            </w:r>
          </w:p>
        </w:tc>
      </w:tr>
    </w:tbl>
    <w:p w14:paraId="2175677A" w14:textId="77777777" w:rsidR="001631D6" w:rsidRDefault="001631D6">
      <w:pPr>
        <w:pStyle w:val="TableParagraph"/>
        <w:spacing w:line="300" w:lineRule="atLeast"/>
        <w:rPr>
          <w:sz w:val="26"/>
        </w:rPr>
        <w:sectPr w:rsidR="001631D6">
          <w:type w:val="continuous"/>
          <w:pgSz w:w="12250" w:h="15850"/>
          <w:pgMar w:top="1120" w:right="992" w:bottom="1660" w:left="1700" w:header="0" w:footer="1010" w:gutter="0"/>
          <w:cols w:space="720"/>
        </w:sect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346"/>
        <w:gridCol w:w="3164"/>
      </w:tblGrid>
      <w:tr w:rsidR="001631D6" w14:paraId="019B5D31" w14:textId="77777777">
        <w:trPr>
          <w:trHeight w:val="897"/>
        </w:trPr>
        <w:tc>
          <w:tcPr>
            <w:tcW w:w="1885" w:type="dxa"/>
          </w:tcPr>
          <w:p w14:paraId="300F884A" w14:textId="77777777" w:rsidR="001631D6" w:rsidRDefault="00000000">
            <w:pPr>
              <w:pStyle w:val="TableParagraph"/>
              <w:spacing w:before="2"/>
              <w:rPr>
                <w:b/>
                <w:sz w:val="26"/>
              </w:rPr>
            </w:pPr>
            <w:proofErr w:type="spellStart"/>
            <w:r>
              <w:rPr>
                <w:b/>
                <w:spacing w:val="-2"/>
                <w:sz w:val="26"/>
              </w:rPr>
              <w:lastRenderedPageBreak/>
              <w:t>product_id</w:t>
            </w:r>
            <w:proofErr w:type="spellEnd"/>
          </w:p>
        </w:tc>
        <w:tc>
          <w:tcPr>
            <w:tcW w:w="3346" w:type="dxa"/>
          </w:tcPr>
          <w:p w14:paraId="5EEC57F9" w14:textId="77777777" w:rsidR="001631D6" w:rsidRDefault="00000000">
            <w:pPr>
              <w:pStyle w:val="TableParagraph"/>
              <w:spacing w:before="2"/>
              <w:ind w:left="105"/>
              <w:rPr>
                <w:sz w:val="26"/>
              </w:rPr>
            </w:pPr>
            <w:r>
              <w:rPr>
                <w:spacing w:val="-2"/>
                <w:sz w:val="26"/>
              </w:rPr>
              <w:t>BIGINT</w:t>
            </w:r>
          </w:p>
        </w:tc>
        <w:tc>
          <w:tcPr>
            <w:tcW w:w="3164" w:type="dxa"/>
          </w:tcPr>
          <w:p w14:paraId="2BF7C42C" w14:textId="77777777" w:rsidR="001631D6" w:rsidRDefault="00000000">
            <w:pPr>
              <w:pStyle w:val="TableParagraph"/>
              <w:spacing w:before="2"/>
              <w:rPr>
                <w:sz w:val="26"/>
              </w:rPr>
            </w:pPr>
            <w:r>
              <w:rPr>
                <w:spacing w:val="-2"/>
                <w:sz w:val="26"/>
              </w:rPr>
              <w:t>Khóa</w:t>
            </w:r>
            <w:r>
              <w:rPr>
                <w:spacing w:val="-12"/>
                <w:sz w:val="26"/>
              </w:rPr>
              <w:t xml:space="preserve"> </w:t>
            </w:r>
            <w:r>
              <w:rPr>
                <w:spacing w:val="-2"/>
                <w:sz w:val="26"/>
              </w:rPr>
              <w:t>ngoại</w:t>
            </w:r>
            <w:r>
              <w:rPr>
                <w:spacing w:val="-11"/>
                <w:sz w:val="26"/>
              </w:rPr>
              <w:t xml:space="preserve"> </w:t>
            </w:r>
            <w:r>
              <w:rPr>
                <w:spacing w:val="-2"/>
                <w:sz w:val="26"/>
              </w:rPr>
              <w:t>liên</w:t>
            </w:r>
            <w:r>
              <w:rPr>
                <w:spacing w:val="-9"/>
                <w:sz w:val="26"/>
              </w:rPr>
              <w:t xml:space="preserve"> </w:t>
            </w:r>
            <w:r>
              <w:rPr>
                <w:spacing w:val="-2"/>
                <w:sz w:val="26"/>
              </w:rPr>
              <w:t>kết</w:t>
            </w:r>
            <w:r>
              <w:rPr>
                <w:spacing w:val="-11"/>
                <w:sz w:val="26"/>
              </w:rPr>
              <w:t xml:space="preserve"> </w:t>
            </w:r>
            <w:r>
              <w:rPr>
                <w:spacing w:val="-2"/>
                <w:sz w:val="26"/>
              </w:rPr>
              <w:t>với</w:t>
            </w:r>
            <w:r>
              <w:rPr>
                <w:spacing w:val="-9"/>
                <w:sz w:val="26"/>
              </w:rPr>
              <w:t xml:space="preserve"> </w:t>
            </w:r>
            <w:r>
              <w:rPr>
                <w:spacing w:val="-4"/>
                <w:sz w:val="26"/>
              </w:rPr>
              <w:t>bảng</w:t>
            </w:r>
          </w:p>
          <w:p w14:paraId="5B2DA838" w14:textId="77777777" w:rsidR="001631D6" w:rsidRDefault="00000000">
            <w:pPr>
              <w:pStyle w:val="TableParagraph"/>
              <w:spacing w:line="298" w:lineRule="exact"/>
              <w:rPr>
                <w:sz w:val="26"/>
              </w:rPr>
            </w:pPr>
            <w:proofErr w:type="spellStart"/>
            <w:r>
              <w:rPr>
                <w:sz w:val="26"/>
              </w:rPr>
              <w:t>products</w:t>
            </w:r>
            <w:proofErr w:type="spellEnd"/>
            <w:r>
              <w:rPr>
                <w:spacing w:val="40"/>
                <w:sz w:val="26"/>
              </w:rPr>
              <w:t xml:space="preserve"> </w:t>
            </w:r>
            <w:r>
              <w:rPr>
                <w:sz w:val="26"/>
              </w:rPr>
              <w:t>để</w:t>
            </w:r>
            <w:r>
              <w:rPr>
                <w:spacing w:val="40"/>
                <w:sz w:val="26"/>
              </w:rPr>
              <w:t xml:space="preserve"> </w:t>
            </w:r>
            <w:r>
              <w:rPr>
                <w:sz w:val="26"/>
              </w:rPr>
              <w:t>xác</w:t>
            </w:r>
            <w:r>
              <w:rPr>
                <w:spacing w:val="40"/>
                <w:sz w:val="26"/>
              </w:rPr>
              <w:t xml:space="preserve"> </w:t>
            </w:r>
            <w:r>
              <w:rPr>
                <w:sz w:val="26"/>
              </w:rPr>
              <w:t>định</w:t>
            </w:r>
            <w:r>
              <w:rPr>
                <w:spacing w:val="40"/>
                <w:sz w:val="26"/>
              </w:rPr>
              <w:t xml:space="preserve"> </w:t>
            </w:r>
            <w:r>
              <w:rPr>
                <w:sz w:val="26"/>
              </w:rPr>
              <w:t>món được gọi.</w:t>
            </w:r>
          </w:p>
        </w:tc>
      </w:tr>
      <w:tr w:rsidR="001631D6" w14:paraId="234F9691" w14:textId="77777777">
        <w:trPr>
          <w:trHeight w:val="599"/>
        </w:trPr>
        <w:tc>
          <w:tcPr>
            <w:tcW w:w="1885" w:type="dxa"/>
            <w:shd w:val="clear" w:color="auto" w:fill="FDDAD3"/>
          </w:tcPr>
          <w:p w14:paraId="4052C30B" w14:textId="77777777" w:rsidR="001631D6" w:rsidRDefault="00000000">
            <w:pPr>
              <w:pStyle w:val="TableParagraph"/>
              <w:spacing w:before="2"/>
              <w:rPr>
                <w:b/>
                <w:sz w:val="26"/>
              </w:rPr>
            </w:pPr>
            <w:proofErr w:type="spellStart"/>
            <w:r>
              <w:rPr>
                <w:b/>
                <w:spacing w:val="-2"/>
                <w:sz w:val="26"/>
              </w:rPr>
              <w:t>quantity</w:t>
            </w:r>
            <w:proofErr w:type="spellEnd"/>
          </w:p>
        </w:tc>
        <w:tc>
          <w:tcPr>
            <w:tcW w:w="3346" w:type="dxa"/>
            <w:shd w:val="clear" w:color="auto" w:fill="FDDAD3"/>
          </w:tcPr>
          <w:p w14:paraId="42115736" w14:textId="77777777" w:rsidR="001631D6" w:rsidRDefault="00000000">
            <w:pPr>
              <w:pStyle w:val="TableParagraph"/>
              <w:spacing w:before="2"/>
              <w:ind w:left="105"/>
              <w:rPr>
                <w:sz w:val="26"/>
              </w:rPr>
            </w:pPr>
            <w:r>
              <w:rPr>
                <w:sz w:val="26"/>
              </w:rPr>
              <w:t>INTEGER</w:t>
            </w:r>
            <w:r>
              <w:rPr>
                <w:spacing w:val="-8"/>
                <w:sz w:val="26"/>
              </w:rPr>
              <w:t xml:space="preserve"> </w:t>
            </w:r>
            <w:r>
              <w:rPr>
                <w:sz w:val="26"/>
              </w:rPr>
              <w:t>NOT</w:t>
            </w:r>
            <w:r>
              <w:rPr>
                <w:spacing w:val="-9"/>
                <w:sz w:val="26"/>
              </w:rPr>
              <w:t xml:space="preserve"> </w:t>
            </w:r>
            <w:r>
              <w:rPr>
                <w:spacing w:val="-4"/>
                <w:sz w:val="26"/>
              </w:rPr>
              <w:t>NULL</w:t>
            </w:r>
          </w:p>
        </w:tc>
        <w:tc>
          <w:tcPr>
            <w:tcW w:w="3164" w:type="dxa"/>
            <w:shd w:val="clear" w:color="auto" w:fill="FDDAD3"/>
          </w:tcPr>
          <w:p w14:paraId="2E4B8C3C" w14:textId="77777777" w:rsidR="001631D6" w:rsidRDefault="00000000">
            <w:pPr>
              <w:pStyle w:val="TableParagraph"/>
              <w:spacing w:line="300" w:lineRule="atLeast"/>
              <w:rPr>
                <w:sz w:val="26"/>
              </w:rPr>
            </w:pPr>
            <w:r>
              <w:rPr>
                <w:sz w:val="26"/>
              </w:rPr>
              <w:t>Số lượng phần ăn của</w:t>
            </w:r>
            <w:r>
              <w:rPr>
                <w:spacing w:val="26"/>
                <w:sz w:val="26"/>
              </w:rPr>
              <w:t xml:space="preserve"> </w:t>
            </w:r>
            <w:r>
              <w:rPr>
                <w:sz w:val="26"/>
              </w:rPr>
              <w:t>món đó do khách đặt.</w:t>
            </w:r>
          </w:p>
        </w:tc>
      </w:tr>
      <w:tr w:rsidR="001631D6" w14:paraId="07C6209B" w14:textId="77777777">
        <w:trPr>
          <w:trHeight w:val="597"/>
        </w:trPr>
        <w:tc>
          <w:tcPr>
            <w:tcW w:w="1885" w:type="dxa"/>
          </w:tcPr>
          <w:p w14:paraId="3F4FF811" w14:textId="77777777" w:rsidR="001631D6" w:rsidRDefault="00000000">
            <w:pPr>
              <w:pStyle w:val="TableParagraph"/>
              <w:spacing w:line="298" w:lineRule="exact"/>
              <w:rPr>
                <w:b/>
                <w:sz w:val="26"/>
              </w:rPr>
            </w:pPr>
            <w:proofErr w:type="spellStart"/>
            <w:r>
              <w:rPr>
                <w:b/>
                <w:spacing w:val="-2"/>
                <w:sz w:val="26"/>
              </w:rPr>
              <w:t>unit_price</w:t>
            </w:r>
            <w:proofErr w:type="spellEnd"/>
          </w:p>
        </w:tc>
        <w:tc>
          <w:tcPr>
            <w:tcW w:w="3346" w:type="dxa"/>
          </w:tcPr>
          <w:p w14:paraId="79EC7146" w14:textId="77777777" w:rsidR="001631D6" w:rsidRDefault="00000000">
            <w:pPr>
              <w:pStyle w:val="TableParagraph"/>
              <w:spacing w:line="300" w:lineRule="exact"/>
              <w:ind w:left="105" w:right="71"/>
              <w:rPr>
                <w:sz w:val="26"/>
              </w:rPr>
            </w:pPr>
            <w:r>
              <w:rPr>
                <w:sz w:val="26"/>
              </w:rPr>
              <w:t>DECIMAL</w:t>
            </w:r>
            <w:r>
              <w:rPr>
                <w:spacing w:val="-14"/>
                <w:sz w:val="26"/>
              </w:rPr>
              <w:t xml:space="preserve"> </w:t>
            </w:r>
            <w:r>
              <w:rPr>
                <w:sz w:val="26"/>
              </w:rPr>
              <w:t>(10,</w:t>
            </w:r>
            <w:r>
              <w:rPr>
                <w:spacing w:val="-14"/>
                <w:sz w:val="26"/>
              </w:rPr>
              <w:t xml:space="preserve"> </w:t>
            </w:r>
            <w:r>
              <w:rPr>
                <w:sz w:val="26"/>
              </w:rPr>
              <w:t>2)</w:t>
            </w:r>
            <w:r>
              <w:rPr>
                <w:spacing w:val="-12"/>
                <w:sz w:val="26"/>
              </w:rPr>
              <w:t xml:space="preserve"> </w:t>
            </w:r>
            <w:r>
              <w:rPr>
                <w:sz w:val="26"/>
              </w:rPr>
              <w:t xml:space="preserve">NOT </w:t>
            </w:r>
            <w:r>
              <w:rPr>
                <w:spacing w:val="-4"/>
                <w:sz w:val="26"/>
              </w:rPr>
              <w:t>NULL</w:t>
            </w:r>
          </w:p>
        </w:tc>
        <w:tc>
          <w:tcPr>
            <w:tcW w:w="3164" w:type="dxa"/>
          </w:tcPr>
          <w:p w14:paraId="7EC2871B" w14:textId="77777777" w:rsidR="001631D6" w:rsidRDefault="00000000">
            <w:pPr>
              <w:pStyle w:val="TableParagraph"/>
              <w:spacing w:line="300" w:lineRule="exact"/>
              <w:rPr>
                <w:sz w:val="26"/>
              </w:rPr>
            </w:pPr>
            <w:r>
              <w:rPr>
                <w:sz w:val="26"/>
              </w:rPr>
              <w:t>Đơn giá của món ăn tính tại thời điểm gọi món.</w:t>
            </w:r>
          </w:p>
        </w:tc>
      </w:tr>
      <w:tr w:rsidR="001631D6" w14:paraId="29E74C95" w14:textId="77777777">
        <w:trPr>
          <w:trHeight w:val="594"/>
        </w:trPr>
        <w:tc>
          <w:tcPr>
            <w:tcW w:w="1885" w:type="dxa"/>
            <w:shd w:val="clear" w:color="auto" w:fill="FDDAD3"/>
          </w:tcPr>
          <w:p w14:paraId="56DD8F48" w14:textId="77777777" w:rsidR="001631D6" w:rsidRDefault="00000000">
            <w:pPr>
              <w:pStyle w:val="TableParagraph"/>
              <w:spacing w:before="147"/>
              <w:rPr>
                <w:b/>
                <w:sz w:val="26"/>
              </w:rPr>
            </w:pPr>
            <w:proofErr w:type="spellStart"/>
            <w:r>
              <w:rPr>
                <w:b/>
                <w:spacing w:val="-2"/>
                <w:sz w:val="26"/>
              </w:rPr>
              <w:t>total_price</w:t>
            </w:r>
            <w:proofErr w:type="spellEnd"/>
          </w:p>
        </w:tc>
        <w:tc>
          <w:tcPr>
            <w:tcW w:w="3346" w:type="dxa"/>
            <w:shd w:val="clear" w:color="auto" w:fill="FDDAD3"/>
          </w:tcPr>
          <w:p w14:paraId="0CCEA71C" w14:textId="77777777" w:rsidR="001631D6" w:rsidRDefault="00000000">
            <w:pPr>
              <w:pStyle w:val="TableParagraph"/>
              <w:spacing w:before="147"/>
              <w:ind w:left="105"/>
              <w:rPr>
                <w:sz w:val="26"/>
              </w:rPr>
            </w:pPr>
            <w:r>
              <w:rPr>
                <w:sz w:val="26"/>
              </w:rPr>
              <w:t>DECIMAL</w:t>
            </w:r>
            <w:r>
              <w:rPr>
                <w:spacing w:val="-11"/>
                <w:sz w:val="26"/>
              </w:rPr>
              <w:t xml:space="preserve"> </w:t>
            </w:r>
            <w:r>
              <w:rPr>
                <w:spacing w:val="-2"/>
                <w:sz w:val="26"/>
              </w:rPr>
              <w:t>(10,2)</w:t>
            </w:r>
          </w:p>
        </w:tc>
        <w:tc>
          <w:tcPr>
            <w:tcW w:w="3164" w:type="dxa"/>
            <w:shd w:val="clear" w:color="auto" w:fill="FDDAD3"/>
          </w:tcPr>
          <w:p w14:paraId="6EED8A80" w14:textId="77777777" w:rsidR="001631D6" w:rsidRDefault="00000000">
            <w:pPr>
              <w:pStyle w:val="TableParagraph"/>
              <w:spacing w:line="298" w:lineRule="exact"/>
              <w:rPr>
                <w:sz w:val="26"/>
              </w:rPr>
            </w:pPr>
            <w:r>
              <w:rPr>
                <w:sz w:val="26"/>
              </w:rPr>
              <w:t>Thành tiền của món ăn (Số lượng X Đơn giá)</w:t>
            </w:r>
          </w:p>
        </w:tc>
      </w:tr>
      <w:tr w:rsidR="001631D6" w14:paraId="08257BCB" w14:textId="77777777">
        <w:trPr>
          <w:trHeight w:val="895"/>
        </w:trPr>
        <w:tc>
          <w:tcPr>
            <w:tcW w:w="1885" w:type="dxa"/>
          </w:tcPr>
          <w:p w14:paraId="2971C22D" w14:textId="77777777" w:rsidR="001631D6" w:rsidRDefault="00000000">
            <w:pPr>
              <w:pStyle w:val="TableParagraph"/>
              <w:rPr>
                <w:b/>
                <w:sz w:val="26"/>
              </w:rPr>
            </w:pPr>
            <w:proofErr w:type="spellStart"/>
            <w:r>
              <w:rPr>
                <w:b/>
                <w:spacing w:val="-4"/>
                <w:sz w:val="26"/>
              </w:rPr>
              <w:t>note</w:t>
            </w:r>
            <w:proofErr w:type="spellEnd"/>
          </w:p>
        </w:tc>
        <w:tc>
          <w:tcPr>
            <w:tcW w:w="3346" w:type="dxa"/>
          </w:tcPr>
          <w:p w14:paraId="0C330E38" w14:textId="77777777" w:rsidR="001631D6" w:rsidRDefault="00000000">
            <w:pPr>
              <w:pStyle w:val="TableParagraph"/>
              <w:ind w:left="105"/>
              <w:rPr>
                <w:sz w:val="26"/>
              </w:rPr>
            </w:pPr>
            <w:r>
              <w:rPr>
                <w:sz w:val="26"/>
              </w:rPr>
              <w:t>VARCHAR</w:t>
            </w:r>
            <w:r>
              <w:rPr>
                <w:spacing w:val="-12"/>
                <w:sz w:val="26"/>
              </w:rPr>
              <w:t xml:space="preserve"> </w:t>
            </w:r>
            <w:r>
              <w:rPr>
                <w:spacing w:val="-4"/>
                <w:sz w:val="26"/>
              </w:rPr>
              <w:t>(255)</w:t>
            </w:r>
          </w:p>
        </w:tc>
        <w:tc>
          <w:tcPr>
            <w:tcW w:w="3164" w:type="dxa"/>
          </w:tcPr>
          <w:p w14:paraId="1DB533F7" w14:textId="77777777" w:rsidR="001631D6" w:rsidRDefault="00000000">
            <w:pPr>
              <w:pStyle w:val="TableParagraph"/>
              <w:rPr>
                <w:sz w:val="26"/>
              </w:rPr>
            </w:pPr>
            <w:r>
              <w:rPr>
                <w:sz w:val="26"/>
              </w:rPr>
              <w:t>Ghi</w:t>
            </w:r>
            <w:r>
              <w:rPr>
                <w:spacing w:val="24"/>
                <w:sz w:val="26"/>
              </w:rPr>
              <w:t xml:space="preserve"> </w:t>
            </w:r>
            <w:r>
              <w:rPr>
                <w:sz w:val="26"/>
              </w:rPr>
              <w:t>chú</w:t>
            </w:r>
            <w:r>
              <w:rPr>
                <w:spacing w:val="24"/>
                <w:sz w:val="26"/>
              </w:rPr>
              <w:t xml:space="preserve"> </w:t>
            </w:r>
            <w:r>
              <w:rPr>
                <w:sz w:val="26"/>
              </w:rPr>
              <w:t>riêng</w:t>
            </w:r>
            <w:r>
              <w:rPr>
                <w:spacing w:val="24"/>
                <w:sz w:val="26"/>
              </w:rPr>
              <w:t xml:space="preserve"> </w:t>
            </w:r>
            <w:r>
              <w:rPr>
                <w:sz w:val="26"/>
              </w:rPr>
              <w:t>cho</w:t>
            </w:r>
            <w:r>
              <w:rPr>
                <w:spacing w:val="24"/>
                <w:sz w:val="26"/>
              </w:rPr>
              <w:t xml:space="preserve"> </w:t>
            </w:r>
            <w:r>
              <w:rPr>
                <w:sz w:val="26"/>
              </w:rPr>
              <w:t>món</w:t>
            </w:r>
            <w:r>
              <w:rPr>
                <w:spacing w:val="24"/>
                <w:sz w:val="26"/>
              </w:rPr>
              <w:t xml:space="preserve"> </w:t>
            </w:r>
            <w:r>
              <w:rPr>
                <w:spacing w:val="-5"/>
                <w:sz w:val="26"/>
              </w:rPr>
              <w:t>(Ví</w:t>
            </w:r>
          </w:p>
          <w:p w14:paraId="4B97585B" w14:textId="77777777" w:rsidR="001631D6" w:rsidRDefault="00000000">
            <w:pPr>
              <w:pStyle w:val="TableParagraph"/>
              <w:spacing w:line="298" w:lineRule="exact"/>
              <w:rPr>
                <w:sz w:val="26"/>
              </w:rPr>
            </w:pPr>
            <w:r>
              <w:rPr>
                <w:sz w:val="26"/>
              </w:rPr>
              <w:t>dụ:</w:t>
            </w:r>
            <w:r>
              <w:rPr>
                <w:spacing w:val="80"/>
                <w:sz w:val="26"/>
              </w:rPr>
              <w:t xml:space="preserve"> </w:t>
            </w:r>
            <w:r>
              <w:rPr>
                <w:sz w:val="26"/>
              </w:rPr>
              <w:t>Không</w:t>
            </w:r>
            <w:r>
              <w:rPr>
                <w:spacing w:val="80"/>
                <w:sz w:val="26"/>
              </w:rPr>
              <w:t xml:space="preserve"> </w:t>
            </w:r>
            <w:r>
              <w:rPr>
                <w:sz w:val="26"/>
              </w:rPr>
              <w:t>hành,</w:t>
            </w:r>
            <w:r>
              <w:rPr>
                <w:spacing w:val="80"/>
                <w:sz w:val="26"/>
              </w:rPr>
              <w:t xml:space="preserve"> </w:t>
            </w:r>
            <w:r>
              <w:rPr>
                <w:sz w:val="26"/>
              </w:rPr>
              <w:t>ít</w:t>
            </w:r>
            <w:r>
              <w:rPr>
                <w:spacing w:val="80"/>
                <w:sz w:val="26"/>
              </w:rPr>
              <w:t xml:space="preserve"> </w:t>
            </w:r>
            <w:r>
              <w:rPr>
                <w:sz w:val="26"/>
              </w:rPr>
              <w:t>cay, nhiều đá...).</w:t>
            </w:r>
          </w:p>
        </w:tc>
      </w:tr>
      <w:tr w:rsidR="001631D6" w14:paraId="256960EB" w14:textId="77777777">
        <w:trPr>
          <w:trHeight w:val="897"/>
        </w:trPr>
        <w:tc>
          <w:tcPr>
            <w:tcW w:w="1885" w:type="dxa"/>
            <w:shd w:val="clear" w:color="auto" w:fill="FDDAD3"/>
          </w:tcPr>
          <w:p w14:paraId="210AE155" w14:textId="77777777" w:rsidR="001631D6" w:rsidRDefault="00000000">
            <w:pPr>
              <w:pStyle w:val="TableParagraph"/>
              <w:spacing w:before="2"/>
              <w:rPr>
                <w:b/>
                <w:sz w:val="26"/>
              </w:rPr>
            </w:pPr>
            <w:proofErr w:type="spellStart"/>
            <w:r>
              <w:rPr>
                <w:b/>
                <w:spacing w:val="-2"/>
                <w:sz w:val="26"/>
              </w:rPr>
              <w:t>status</w:t>
            </w:r>
            <w:proofErr w:type="spellEnd"/>
          </w:p>
        </w:tc>
        <w:tc>
          <w:tcPr>
            <w:tcW w:w="3346" w:type="dxa"/>
            <w:shd w:val="clear" w:color="auto" w:fill="FDDAD3"/>
          </w:tcPr>
          <w:p w14:paraId="39733167" w14:textId="77777777" w:rsidR="001631D6" w:rsidRDefault="00000000">
            <w:pPr>
              <w:pStyle w:val="TableParagraph"/>
              <w:spacing w:before="2"/>
              <w:ind w:left="105"/>
              <w:rPr>
                <w:sz w:val="26"/>
              </w:rPr>
            </w:pPr>
            <w:r>
              <w:rPr>
                <w:sz w:val="26"/>
              </w:rPr>
              <w:t>ENUM</w:t>
            </w:r>
            <w:r>
              <w:rPr>
                <w:spacing w:val="-9"/>
                <w:sz w:val="26"/>
              </w:rPr>
              <w:t xml:space="preserve"> </w:t>
            </w:r>
            <w:r>
              <w:rPr>
                <w:spacing w:val="-2"/>
                <w:sz w:val="26"/>
              </w:rPr>
              <w:t>('WAITING',</w:t>
            </w:r>
          </w:p>
          <w:p w14:paraId="133B06C0" w14:textId="77777777" w:rsidR="001631D6" w:rsidRDefault="00000000">
            <w:pPr>
              <w:pStyle w:val="TableParagraph"/>
              <w:spacing w:line="298" w:lineRule="exact"/>
              <w:ind w:left="105" w:right="924"/>
              <w:rPr>
                <w:sz w:val="26"/>
              </w:rPr>
            </w:pPr>
            <w:r>
              <w:rPr>
                <w:sz w:val="26"/>
              </w:rPr>
              <w:t>'COOKING',</w:t>
            </w:r>
            <w:r>
              <w:rPr>
                <w:spacing w:val="-17"/>
                <w:sz w:val="26"/>
              </w:rPr>
              <w:t xml:space="preserve"> </w:t>
            </w:r>
            <w:r>
              <w:rPr>
                <w:sz w:val="26"/>
              </w:rPr>
              <w:t xml:space="preserve">'DONE', </w:t>
            </w:r>
            <w:r>
              <w:rPr>
                <w:spacing w:val="-2"/>
                <w:sz w:val="26"/>
              </w:rPr>
              <w:t>'CANCELLED')</w:t>
            </w:r>
          </w:p>
        </w:tc>
        <w:tc>
          <w:tcPr>
            <w:tcW w:w="3164" w:type="dxa"/>
            <w:shd w:val="clear" w:color="auto" w:fill="FDDAD3"/>
          </w:tcPr>
          <w:p w14:paraId="5A7EAE6B" w14:textId="77777777" w:rsidR="001631D6" w:rsidRDefault="00000000">
            <w:pPr>
              <w:pStyle w:val="TableParagraph"/>
              <w:spacing w:before="2"/>
              <w:rPr>
                <w:sz w:val="26"/>
              </w:rPr>
            </w:pPr>
            <w:r>
              <w:rPr>
                <w:sz w:val="26"/>
              </w:rPr>
              <w:t>Tiến</w:t>
            </w:r>
            <w:r>
              <w:rPr>
                <w:spacing w:val="41"/>
                <w:sz w:val="26"/>
              </w:rPr>
              <w:t xml:space="preserve"> </w:t>
            </w:r>
            <w:r>
              <w:rPr>
                <w:sz w:val="26"/>
              </w:rPr>
              <w:t>độ</w:t>
            </w:r>
            <w:r>
              <w:rPr>
                <w:spacing w:val="44"/>
                <w:sz w:val="26"/>
              </w:rPr>
              <w:t xml:space="preserve"> </w:t>
            </w:r>
            <w:r>
              <w:rPr>
                <w:sz w:val="26"/>
              </w:rPr>
              <w:t>món</w:t>
            </w:r>
            <w:r>
              <w:rPr>
                <w:spacing w:val="43"/>
                <w:sz w:val="26"/>
              </w:rPr>
              <w:t xml:space="preserve"> </w:t>
            </w:r>
            <w:r>
              <w:rPr>
                <w:sz w:val="26"/>
              </w:rPr>
              <w:t>tại</w:t>
            </w:r>
            <w:r>
              <w:rPr>
                <w:spacing w:val="43"/>
                <w:sz w:val="26"/>
              </w:rPr>
              <w:t xml:space="preserve"> </w:t>
            </w:r>
            <w:r>
              <w:rPr>
                <w:sz w:val="26"/>
              </w:rPr>
              <w:t>Bếp:</w:t>
            </w:r>
            <w:r>
              <w:rPr>
                <w:spacing w:val="43"/>
                <w:sz w:val="26"/>
              </w:rPr>
              <w:t xml:space="preserve"> </w:t>
            </w:r>
            <w:r>
              <w:rPr>
                <w:spacing w:val="-5"/>
                <w:sz w:val="26"/>
              </w:rPr>
              <w:t>Chờ</w:t>
            </w:r>
          </w:p>
          <w:p w14:paraId="48F62154" w14:textId="77777777" w:rsidR="001631D6" w:rsidRDefault="00000000">
            <w:pPr>
              <w:pStyle w:val="TableParagraph"/>
              <w:spacing w:line="298" w:lineRule="exact"/>
              <w:rPr>
                <w:sz w:val="26"/>
              </w:rPr>
            </w:pPr>
            <w:r>
              <w:rPr>
                <w:sz w:val="26"/>
              </w:rPr>
              <w:t>làm, Đang chế biến, Đã nấu xong, Hủy món.</w:t>
            </w:r>
          </w:p>
        </w:tc>
      </w:tr>
    </w:tbl>
    <w:p w14:paraId="56B7E333" w14:textId="77777777" w:rsidR="001631D6" w:rsidRDefault="001631D6">
      <w:pPr>
        <w:pStyle w:val="BodyText"/>
        <w:spacing w:before="219"/>
      </w:pPr>
    </w:p>
    <w:p w14:paraId="6793EE79" w14:textId="77777777" w:rsidR="001631D6" w:rsidRDefault="00000000">
      <w:pPr>
        <w:pStyle w:val="ListParagraph"/>
        <w:numPr>
          <w:ilvl w:val="3"/>
          <w:numId w:val="13"/>
        </w:numPr>
        <w:tabs>
          <w:tab w:val="left" w:pos="721"/>
        </w:tabs>
        <w:spacing w:before="0" w:line="280" w:lineRule="auto"/>
        <w:ind w:left="721" w:right="422"/>
        <w:jc w:val="left"/>
        <w:rPr>
          <w:sz w:val="26"/>
        </w:rPr>
      </w:pPr>
      <w:r>
        <w:rPr>
          <w:b/>
          <w:sz w:val="26"/>
        </w:rPr>
        <w:t xml:space="preserve">Bảng </w:t>
      </w:r>
      <w:proofErr w:type="spellStart"/>
      <w:r>
        <w:rPr>
          <w:b/>
          <w:sz w:val="26"/>
        </w:rPr>
        <w:t>payments</w:t>
      </w:r>
      <w:proofErr w:type="spellEnd"/>
      <w:r>
        <w:rPr>
          <w:b/>
          <w:sz w:val="26"/>
        </w:rPr>
        <w:t xml:space="preserve"> (Quản lý lịch sử giao dịch dòng tiền): </w:t>
      </w:r>
      <w:r>
        <w:rPr>
          <w:sz w:val="26"/>
        </w:rPr>
        <w:t>Ghi nhận chi tiết quy</w:t>
      </w:r>
      <w:r>
        <w:rPr>
          <w:spacing w:val="40"/>
          <w:sz w:val="26"/>
        </w:rPr>
        <w:t xml:space="preserve"> </w:t>
      </w:r>
      <w:r>
        <w:rPr>
          <w:sz w:val="26"/>
        </w:rPr>
        <w:t xml:space="preserve">trình xử lý thanh toán hóa đơn. Kết nối qua khóa ngoại </w:t>
      </w:r>
      <w:proofErr w:type="spellStart"/>
      <w:r>
        <w:rPr>
          <w:sz w:val="26"/>
        </w:rPr>
        <w:t>order_id</w:t>
      </w:r>
      <w:proofErr w:type="spellEnd"/>
      <w:r>
        <w:rPr>
          <w:sz w:val="26"/>
        </w:rPr>
        <w:t>.</w:t>
      </w:r>
    </w:p>
    <w:p w14:paraId="313074B8" w14:textId="77777777" w:rsidR="001631D6" w:rsidRDefault="001631D6">
      <w:pPr>
        <w:pStyle w:val="BodyText"/>
        <w:spacing w:before="3" w:after="1"/>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53"/>
        <w:gridCol w:w="3595"/>
        <w:gridCol w:w="2645"/>
      </w:tblGrid>
      <w:tr w:rsidR="001631D6" w14:paraId="08AB19A4" w14:textId="77777777">
        <w:trPr>
          <w:trHeight w:val="299"/>
        </w:trPr>
        <w:tc>
          <w:tcPr>
            <w:tcW w:w="2153" w:type="dxa"/>
            <w:shd w:val="clear" w:color="auto" w:fill="C00000"/>
          </w:tcPr>
          <w:p w14:paraId="2AFA8BBD" w14:textId="77777777" w:rsidR="001631D6" w:rsidRDefault="00000000">
            <w:pPr>
              <w:pStyle w:val="TableParagraph"/>
              <w:spacing w:before="2" w:line="278" w:lineRule="exact"/>
              <w:ind w:left="7"/>
              <w:jc w:val="center"/>
              <w:rPr>
                <w:b/>
                <w:sz w:val="26"/>
              </w:rPr>
            </w:pPr>
            <w:r>
              <w:rPr>
                <w:b/>
                <w:color w:val="FFFFFF"/>
                <w:spacing w:val="-5"/>
                <w:sz w:val="26"/>
              </w:rPr>
              <w:t>Cột</w:t>
            </w:r>
          </w:p>
        </w:tc>
        <w:tc>
          <w:tcPr>
            <w:tcW w:w="3595" w:type="dxa"/>
            <w:shd w:val="clear" w:color="auto" w:fill="C00000"/>
          </w:tcPr>
          <w:p w14:paraId="68CFA3C8" w14:textId="77777777" w:rsidR="001631D6" w:rsidRDefault="00000000">
            <w:pPr>
              <w:pStyle w:val="TableParagraph"/>
              <w:spacing w:before="2" w:line="278" w:lineRule="exact"/>
              <w:ind w:left="1111"/>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645" w:type="dxa"/>
            <w:shd w:val="clear" w:color="auto" w:fill="C00000"/>
          </w:tcPr>
          <w:p w14:paraId="00CB0C7F" w14:textId="77777777" w:rsidR="001631D6" w:rsidRDefault="00000000">
            <w:pPr>
              <w:pStyle w:val="TableParagraph"/>
              <w:spacing w:before="2" w:line="278" w:lineRule="exact"/>
              <w:ind w:left="6"/>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4FDAB2E3" w14:textId="77777777">
        <w:trPr>
          <w:trHeight w:val="897"/>
        </w:trPr>
        <w:tc>
          <w:tcPr>
            <w:tcW w:w="2153" w:type="dxa"/>
          </w:tcPr>
          <w:p w14:paraId="27035038" w14:textId="77777777" w:rsidR="001631D6" w:rsidRDefault="00000000">
            <w:pPr>
              <w:pStyle w:val="TableParagraph"/>
              <w:spacing w:before="2"/>
              <w:rPr>
                <w:b/>
                <w:sz w:val="26"/>
              </w:rPr>
            </w:pPr>
            <w:proofErr w:type="spellStart"/>
            <w:r>
              <w:rPr>
                <w:b/>
                <w:spacing w:val="-5"/>
                <w:sz w:val="26"/>
              </w:rPr>
              <w:t>id</w:t>
            </w:r>
            <w:proofErr w:type="spellEnd"/>
          </w:p>
        </w:tc>
        <w:tc>
          <w:tcPr>
            <w:tcW w:w="3595" w:type="dxa"/>
          </w:tcPr>
          <w:p w14:paraId="452936B1" w14:textId="77777777" w:rsidR="001631D6" w:rsidRDefault="00000000">
            <w:pPr>
              <w:pStyle w:val="TableParagraph"/>
              <w:spacing w:before="2"/>
              <w:ind w:left="108"/>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645" w:type="dxa"/>
          </w:tcPr>
          <w:p w14:paraId="59240B4A" w14:textId="77777777" w:rsidR="001631D6" w:rsidRDefault="00000000">
            <w:pPr>
              <w:pStyle w:val="TableParagraph"/>
              <w:spacing w:before="2"/>
              <w:ind w:left="106"/>
              <w:rPr>
                <w:sz w:val="26"/>
              </w:rPr>
            </w:pPr>
            <w:r>
              <w:rPr>
                <w:sz w:val="26"/>
              </w:rPr>
              <w:t>Khóa</w:t>
            </w:r>
            <w:r>
              <w:rPr>
                <w:spacing w:val="77"/>
                <w:sz w:val="26"/>
              </w:rPr>
              <w:t xml:space="preserve"> </w:t>
            </w:r>
            <w:r>
              <w:rPr>
                <w:sz w:val="26"/>
              </w:rPr>
              <w:t>chính,</w:t>
            </w:r>
            <w:r>
              <w:rPr>
                <w:spacing w:val="78"/>
                <w:sz w:val="26"/>
              </w:rPr>
              <w:t xml:space="preserve"> </w:t>
            </w:r>
            <w:r>
              <w:rPr>
                <w:sz w:val="26"/>
              </w:rPr>
              <w:t>mã</w:t>
            </w:r>
            <w:r>
              <w:rPr>
                <w:spacing w:val="78"/>
                <w:sz w:val="26"/>
              </w:rPr>
              <w:t xml:space="preserve"> </w:t>
            </w:r>
            <w:r>
              <w:rPr>
                <w:spacing w:val="-4"/>
                <w:sz w:val="26"/>
              </w:rPr>
              <w:t>định</w:t>
            </w:r>
          </w:p>
          <w:p w14:paraId="56D1F617" w14:textId="77777777" w:rsidR="001631D6" w:rsidRDefault="00000000">
            <w:pPr>
              <w:pStyle w:val="TableParagraph"/>
              <w:spacing w:line="298" w:lineRule="exact"/>
              <w:ind w:left="106"/>
              <w:rPr>
                <w:sz w:val="26"/>
              </w:rPr>
            </w:pPr>
            <w:r>
              <w:rPr>
                <w:sz w:val="26"/>
              </w:rPr>
              <w:t>danh</w:t>
            </w:r>
            <w:r>
              <w:rPr>
                <w:spacing w:val="40"/>
                <w:sz w:val="26"/>
              </w:rPr>
              <w:t xml:space="preserve"> </w:t>
            </w:r>
            <w:r>
              <w:rPr>
                <w:sz w:val="26"/>
              </w:rPr>
              <w:t>giao</w:t>
            </w:r>
            <w:r>
              <w:rPr>
                <w:spacing w:val="40"/>
                <w:sz w:val="26"/>
              </w:rPr>
              <w:t xml:space="preserve"> </w:t>
            </w:r>
            <w:r>
              <w:rPr>
                <w:sz w:val="26"/>
              </w:rPr>
              <w:t>dịch</w:t>
            </w:r>
            <w:r>
              <w:rPr>
                <w:spacing w:val="40"/>
                <w:sz w:val="26"/>
              </w:rPr>
              <w:t xml:space="preserve"> </w:t>
            </w:r>
            <w:r>
              <w:rPr>
                <w:sz w:val="26"/>
              </w:rPr>
              <w:t>thanh toán tự động tăng.</w:t>
            </w:r>
          </w:p>
        </w:tc>
      </w:tr>
      <w:tr w:rsidR="001631D6" w14:paraId="0E1A8E72" w14:textId="77777777">
        <w:trPr>
          <w:trHeight w:val="897"/>
        </w:trPr>
        <w:tc>
          <w:tcPr>
            <w:tcW w:w="2153" w:type="dxa"/>
            <w:shd w:val="clear" w:color="auto" w:fill="FDDAD3"/>
          </w:tcPr>
          <w:p w14:paraId="140D82D6" w14:textId="77777777" w:rsidR="001631D6" w:rsidRDefault="00000000">
            <w:pPr>
              <w:pStyle w:val="TableParagraph"/>
              <w:spacing w:before="2"/>
              <w:rPr>
                <w:b/>
                <w:sz w:val="26"/>
              </w:rPr>
            </w:pPr>
            <w:proofErr w:type="spellStart"/>
            <w:r>
              <w:rPr>
                <w:b/>
                <w:spacing w:val="-2"/>
                <w:sz w:val="26"/>
              </w:rPr>
              <w:t>order_id</w:t>
            </w:r>
            <w:proofErr w:type="spellEnd"/>
          </w:p>
        </w:tc>
        <w:tc>
          <w:tcPr>
            <w:tcW w:w="3595" w:type="dxa"/>
            <w:shd w:val="clear" w:color="auto" w:fill="FDDAD3"/>
          </w:tcPr>
          <w:p w14:paraId="65611372" w14:textId="77777777" w:rsidR="001631D6" w:rsidRDefault="00000000">
            <w:pPr>
              <w:pStyle w:val="TableParagraph"/>
              <w:spacing w:before="2"/>
              <w:ind w:left="108"/>
              <w:rPr>
                <w:sz w:val="26"/>
              </w:rPr>
            </w:pPr>
            <w:r>
              <w:rPr>
                <w:spacing w:val="-2"/>
                <w:sz w:val="26"/>
              </w:rPr>
              <w:t>BIGINT</w:t>
            </w:r>
          </w:p>
        </w:tc>
        <w:tc>
          <w:tcPr>
            <w:tcW w:w="2645" w:type="dxa"/>
            <w:shd w:val="clear" w:color="auto" w:fill="FDDAD3"/>
          </w:tcPr>
          <w:p w14:paraId="5833F619" w14:textId="77777777" w:rsidR="001631D6" w:rsidRDefault="00000000">
            <w:pPr>
              <w:pStyle w:val="TableParagraph"/>
              <w:spacing w:before="2"/>
              <w:ind w:left="106"/>
              <w:rPr>
                <w:sz w:val="26"/>
              </w:rPr>
            </w:pPr>
            <w:r>
              <w:rPr>
                <w:sz w:val="26"/>
              </w:rPr>
              <w:t>Khóa</w:t>
            </w:r>
            <w:r>
              <w:rPr>
                <w:spacing w:val="-13"/>
                <w:sz w:val="26"/>
              </w:rPr>
              <w:t xml:space="preserve"> </w:t>
            </w:r>
            <w:r>
              <w:rPr>
                <w:sz w:val="26"/>
              </w:rPr>
              <w:t>ngoại</w:t>
            </w:r>
            <w:r>
              <w:rPr>
                <w:spacing w:val="-13"/>
                <w:sz w:val="26"/>
              </w:rPr>
              <w:t xml:space="preserve"> </w:t>
            </w:r>
            <w:r>
              <w:rPr>
                <w:sz w:val="26"/>
              </w:rPr>
              <w:t>kết</w:t>
            </w:r>
            <w:r>
              <w:rPr>
                <w:spacing w:val="-13"/>
                <w:sz w:val="26"/>
              </w:rPr>
              <w:t xml:space="preserve"> </w:t>
            </w:r>
            <w:r>
              <w:rPr>
                <w:sz w:val="26"/>
              </w:rPr>
              <w:t>nối</w:t>
            </w:r>
            <w:r>
              <w:rPr>
                <w:spacing w:val="-13"/>
                <w:sz w:val="26"/>
              </w:rPr>
              <w:t xml:space="preserve"> </w:t>
            </w:r>
            <w:r>
              <w:rPr>
                <w:sz w:val="26"/>
              </w:rPr>
              <w:t>duy nhất</w:t>
            </w:r>
            <w:r>
              <w:rPr>
                <w:spacing w:val="-14"/>
                <w:sz w:val="26"/>
              </w:rPr>
              <w:t xml:space="preserve"> </w:t>
            </w:r>
            <w:r>
              <w:rPr>
                <w:sz w:val="26"/>
              </w:rPr>
              <w:t>với</w:t>
            </w:r>
            <w:r>
              <w:rPr>
                <w:spacing w:val="-14"/>
                <w:sz w:val="26"/>
              </w:rPr>
              <w:t xml:space="preserve"> </w:t>
            </w:r>
            <w:r>
              <w:rPr>
                <w:sz w:val="26"/>
              </w:rPr>
              <w:t>hóa</w:t>
            </w:r>
            <w:r>
              <w:rPr>
                <w:spacing w:val="-14"/>
                <w:sz w:val="26"/>
              </w:rPr>
              <w:t xml:space="preserve"> </w:t>
            </w:r>
            <w:r>
              <w:rPr>
                <w:sz w:val="26"/>
              </w:rPr>
              <w:t>đơn</w:t>
            </w:r>
            <w:r>
              <w:rPr>
                <w:spacing w:val="-15"/>
                <w:sz w:val="26"/>
              </w:rPr>
              <w:t xml:space="preserve"> </w:t>
            </w:r>
            <w:proofErr w:type="spellStart"/>
            <w:r>
              <w:rPr>
                <w:spacing w:val="-2"/>
                <w:sz w:val="26"/>
              </w:rPr>
              <w:t>orders</w:t>
            </w:r>
            <w:proofErr w:type="spellEnd"/>
          </w:p>
          <w:p w14:paraId="5C74F652" w14:textId="77777777" w:rsidR="001631D6" w:rsidRDefault="00000000">
            <w:pPr>
              <w:pStyle w:val="TableParagraph"/>
              <w:spacing w:line="277" w:lineRule="exact"/>
              <w:ind w:left="106"/>
              <w:rPr>
                <w:sz w:val="26"/>
              </w:rPr>
            </w:pPr>
            <w:r>
              <w:rPr>
                <w:sz w:val="26"/>
              </w:rPr>
              <w:t>được</w:t>
            </w:r>
            <w:r>
              <w:rPr>
                <w:spacing w:val="-6"/>
                <w:sz w:val="26"/>
              </w:rPr>
              <w:t xml:space="preserve"> </w:t>
            </w:r>
            <w:r>
              <w:rPr>
                <w:sz w:val="26"/>
              </w:rPr>
              <w:t>thanh</w:t>
            </w:r>
            <w:r>
              <w:rPr>
                <w:spacing w:val="-6"/>
                <w:sz w:val="26"/>
              </w:rPr>
              <w:t xml:space="preserve"> </w:t>
            </w:r>
            <w:r>
              <w:rPr>
                <w:spacing w:val="-2"/>
                <w:sz w:val="26"/>
              </w:rPr>
              <w:t>toán.</w:t>
            </w:r>
          </w:p>
        </w:tc>
      </w:tr>
      <w:tr w:rsidR="001631D6" w14:paraId="582FC650" w14:textId="77777777">
        <w:trPr>
          <w:trHeight w:val="597"/>
        </w:trPr>
        <w:tc>
          <w:tcPr>
            <w:tcW w:w="2153" w:type="dxa"/>
          </w:tcPr>
          <w:p w14:paraId="2BD7590C" w14:textId="77777777" w:rsidR="001631D6" w:rsidRDefault="00000000">
            <w:pPr>
              <w:pStyle w:val="TableParagraph"/>
              <w:spacing w:before="2"/>
              <w:rPr>
                <w:b/>
                <w:sz w:val="26"/>
              </w:rPr>
            </w:pPr>
            <w:proofErr w:type="spellStart"/>
            <w:r>
              <w:rPr>
                <w:b/>
                <w:spacing w:val="-2"/>
                <w:sz w:val="26"/>
              </w:rPr>
              <w:t>amount</w:t>
            </w:r>
            <w:proofErr w:type="spellEnd"/>
          </w:p>
        </w:tc>
        <w:tc>
          <w:tcPr>
            <w:tcW w:w="3595" w:type="dxa"/>
          </w:tcPr>
          <w:p w14:paraId="7F7FEC95" w14:textId="77777777" w:rsidR="001631D6" w:rsidRDefault="00000000">
            <w:pPr>
              <w:pStyle w:val="TableParagraph"/>
              <w:spacing w:before="2"/>
              <w:ind w:left="108"/>
              <w:rPr>
                <w:sz w:val="26"/>
              </w:rPr>
            </w:pPr>
            <w:r>
              <w:rPr>
                <w:sz w:val="26"/>
              </w:rPr>
              <w:t>DECIMAL</w:t>
            </w:r>
            <w:r>
              <w:rPr>
                <w:spacing w:val="-6"/>
                <w:sz w:val="26"/>
              </w:rPr>
              <w:t xml:space="preserve"> </w:t>
            </w:r>
            <w:r>
              <w:rPr>
                <w:sz w:val="26"/>
              </w:rPr>
              <w:t>(10,</w:t>
            </w:r>
            <w:r>
              <w:rPr>
                <w:spacing w:val="-6"/>
                <w:sz w:val="26"/>
              </w:rPr>
              <w:t xml:space="preserve"> </w:t>
            </w:r>
            <w:r>
              <w:rPr>
                <w:sz w:val="26"/>
              </w:rPr>
              <w:t>2)</w:t>
            </w:r>
            <w:r>
              <w:rPr>
                <w:spacing w:val="-3"/>
                <w:sz w:val="26"/>
              </w:rPr>
              <w:t xml:space="preserve"> </w:t>
            </w:r>
            <w:r>
              <w:rPr>
                <w:sz w:val="26"/>
              </w:rPr>
              <w:t>NOT</w:t>
            </w:r>
            <w:r>
              <w:rPr>
                <w:spacing w:val="-6"/>
                <w:sz w:val="26"/>
              </w:rPr>
              <w:t xml:space="preserve"> </w:t>
            </w:r>
            <w:r>
              <w:rPr>
                <w:spacing w:val="-4"/>
                <w:sz w:val="26"/>
              </w:rPr>
              <w:t>NULL</w:t>
            </w:r>
          </w:p>
        </w:tc>
        <w:tc>
          <w:tcPr>
            <w:tcW w:w="2645" w:type="dxa"/>
          </w:tcPr>
          <w:p w14:paraId="69A41E6A" w14:textId="77777777" w:rsidR="001631D6" w:rsidRDefault="00000000">
            <w:pPr>
              <w:pStyle w:val="TableParagraph"/>
              <w:spacing w:line="298" w:lineRule="exact"/>
              <w:ind w:left="106" w:right="89"/>
              <w:rPr>
                <w:sz w:val="26"/>
              </w:rPr>
            </w:pPr>
            <w:r>
              <w:rPr>
                <w:sz w:val="26"/>
              </w:rPr>
              <w:t>Số</w:t>
            </w:r>
            <w:r>
              <w:rPr>
                <w:spacing w:val="-17"/>
                <w:sz w:val="26"/>
              </w:rPr>
              <w:t xml:space="preserve"> </w:t>
            </w:r>
            <w:r>
              <w:rPr>
                <w:sz w:val="26"/>
              </w:rPr>
              <w:t>tiền</w:t>
            </w:r>
            <w:r>
              <w:rPr>
                <w:spacing w:val="-16"/>
                <w:sz w:val="26"/>
              </w:rPr>
              <w:t xml:space="preserve"> </w:t>
            </w:r>
            <w:r>
              <w:rPr>
                <w:sz w:val="26"/>
              </w:rPr>
              <w:t>thực</w:t>
            </w:r>
            <w:r>
              <w:rPr>
                <w:spacing w:val="-16"/>
                <w:sz w:val="26"/>
              </w:rPr>
              <w:t xml:space="preserve"> </w:t>
            </w:r>
            <w:r>
              <w:rPr>
                <w:sz w:val="26"/>
              </w:rPr>
              <w:t>tế</w:t>
            </w:r>
            <w:r>
              <w:rPr>
                <w:spacing w:val="-16"/>
                <w:sz w:val="26"/>
              </w:rPr>
              <w:t xml:space="preserve"> </w:t>
            </w:r>
            <w:r>
              <w:rPr>
                <w:sz w:val="26"/>
              </w:rPr>
              <w:t>khách</w:t>
            </w:r>
            <w:r>
              <w:rPr>
                <w:spacing w:val="-17"/>
                <w:sz w:val="26"/>
              </w:rPr>
              <w:t xml:space="preserve"> </w:t>
            </w:r>
            <w:r>
              <w:rPr>
                <w:sz w:val="26"/>
              </w:rPr>
              <w:t>đã trả</w:t>
            </w:r>
            <w:r>
              <w:rPr>
                <w:spacing w:val="-6"/>
                <w:sz w:val="26"/>
              </w:rPr>
              <w:t xml:space="preserve"> </w:t>
            </w:r>
            <w:r>
              <w:rPr>
                <w:sz w:val="26"/>
              </w:rPr>
              <w:t>trong</w:t>
            </w:r>
            <w:r>
              <w:rPr>
                <w:spacing w:val="-7"/>
                <w:sz w:val="26"/>
              </w:rPr>
              <w:t xml:space="preserve"> </w:t>
            </w:r>
            <w:r>
              <w:rPr>
                <w:sz w:val="26"/>
              </w:rPr>
              <w:t>giao</w:t>
            </w:r>
            <w:r>
              <w:rPr>
                <w:spacing w:val="-7"/>
                <w:sz w:val="26"/>
              </w:rPr>
              <w:t xml:space="preserve"> </w:t>
            </w:r>
            <w:r>
              <w:rPr>
                <w:sz w:val="26"/>
              </w:rPr>
              <w:t>dịch</w:t>
            </w:r>
            <w:r>
              <w:rPr>
                <w:spacing w:val="-4"/>
                <w:sz w:val="26"/>
              </w:rPr>
              <w:t xml:space="preserve"> này.</w:t>
            </w:r>
          </w:p>
        </w:tc>
      </w:tr>
      <w:tr w:rsidR="001631D6" w14:paraId="078A5CF3" w14:textId="77777777">
        <w:trPr>
          <w:trHeight w:val="1197"/>
        </w:trPr>
        <w:tc>
          <w:tcPr>
            <w:tcW w:w="2153" w:type="dxa"/>
            <w:shd w:val="clear" w:color="auto" w:fill="FDDAD3"/>
          </w:tcPr>
          <w:p w14:paraId="3BD7C3EE" w14:textId="77777777" w:rsidR="001631D6" w:rsidRDefault="00000000">
            <w:pPr>
              <w:pStyle w:val="TableParagraph"/>
              <w:spacing w:before="2"/>
              <w:rPr>
                <w:b/>
                <w:sz w:val="26"/>
              </w:rPr>
            </w:pPr>
            <w:proofErr w:type="spellStart"/>
            <w:r>
              <w:rPr>
                <w:b/>
                <w:spacing w:val="-2"/>
                <w:sz w:val="26"/>
              </w:rPr>
              <w:t>payment_method</w:t>
            </w:r>
            <w:proofErr w:type="spellEnd"/>
          </w:p>
        </w:tc>
        <w:tc>
          <w:tcPr>
            <w:tcW w:w="3595" w:type="dxa"/>
            <w:shd w:val="clear" w:color="auto" w:fill="FDDAD3"/>
          </w:tcPr>
          <w:p w14:paraId="5F844545" w14:textId="77777777" w:rsidR="001631D6" w:rsidRDefault="00000000">
            <w:pPr>
              <w:pStyle w:val="TableParagraph"/>
              <w:spacing w:before="2"/>
              <w:ind w:left="108"/>
              <w:rPr>
                <w:sz w:val="26"/>
              </w:rPr>
            </w:pPr>
            <w:r>
              <w:rPr>
                <w:sz w:val="26"/>
              </w:rPr>
              <w:t>ENUM</w:t>
            </w:r>
            <w:r>
              <w:rPr>
                <w:spacing w:val="-10"/>
                <w:sz w:val="26"/>
              </w:rPr>
              <w:t xml:space="preserve"> </w:t>
            </w:r>
            <w:r>
              <w:rPr>
                <w:sz w:val="26"/>
              </w:rPr>
              <w:t>('CASH',</w:t>
            </w:r>
            <w:r>
              <w:rPr>
                <w:spacing w:val="-8"/>
                <w:sz w:val="26"/>
              </w:rPr>
              <w:t xml:space="preserve"> </w:t>
            </w:r>
            <w:r>
              <w:rPr>
                <w:spacing w:val="-2"/>
                <w:sz w:val="26"/>
              </w:rPr>
              <w:t>'VNPAY',</w:t>
            </w:r>
          </w:p>
          <w:p w14:paraId="706250AA" w14:textId="77777777" w:rsidR="001631D6" w:rsidRDefault="00000000">
            <w:pPr>
              <w:pStyle w:val="TableParagraph"/>
              <w:spacing w:before="1"/>
              <w:ind w:left="108"/>
              <w:rPr>
                <w:sz w:val="26"/>
              </w:rPr>
            </w:pPr>
            <w:r>
              <w:rPr>
                <w:sz w:val="26"/>
              </w:rPr>
              <w:t>'MOMO',</w:t>
            </w:r>
            <w:r>
              <w:rPr>
                <w:spacing w:val="-11"/>
                <w:sz w:val="26"/>
              </w:rPr>
              <w:t xml:space="preserve"> </w:t>
            </w:r>
            <w:r>
              <w:rPr>
                <w:spacing w:val="-2"/>
                <w:sz w:val="26"/>
              </w:rPr>
              <w:t>'BANKING')</w:t>
            </w:r>
          </w:p>
        </w:tc>
        <w:tc>
          <w:tcPr>
            <w:tcW w:w="2645" w:type="dxa"/>
            <w:shd w:val="clear" w:color="auto" w:fill="FDDAD3"/>
          </w:tcPr>
          <w:p w14:paraId="06BD797B" w14:textId="77777777" w:rsidR="001631D6" w:rsidRDefault="00000000">
            <w:pPr>
              <w:pStyle w:val="TableParagraph"/>
              <w:tabs>
                <w:tab w:val="left" w:pos="1747"/>
              </w:tabs>
              <w:spacing w:before="2"/>
              <w:ind w:left="106" w:right="94"/>
              <w:jc w:val="both"/>
              <w:rPr>
                <w:sz w:val="26"/>
              </w:rPr>
            </w:pPr>
            <w:r>
              <w:rPr>
                <w:sz w:val="26"/>
              </w:rPr>
              <w:t xml:space="preserve">Phương thức thanh toán: Tiền mặt, </w:t>
            </w:r>
            <w:r>
              <w:rPr>
                <w:spacing w:val="-2"/>
                <w:sz w:val="26"/>
              </w:rPr>
              <w:t>VNPAY,</w:t>
            </w:r>
            <w:r>
              <w:rPr>
                <w:sz w:val="26"/>
              </w:rPr>
              <w:tab/>
            </w:r>
            <w:proofErr w:type="spellStart"/>
            <w:r>
              <w:rPr>
                <w:spacing w:val="-4"/>
                <w:sz w:val="26"/>
              </w:rPr>
              <w:t>MoMo</w:t>
            </w:r>
            <w:proofErr w:type="spellEnd"/>
            <w:r>
              <w:rPr>
                <w:spacing w:val="-4"/>
                <w:sz w:val="26"/>
              </w:rPr>
              <w:t>,</w:t>
            </w:r>
          </w:p>
          <w:p w14:paraId="2DEA1091" w14:textId="77777777" w:rsidR="001631D6" w:rsidRDefault="00000000">
            <w:pPr>
              <w:pStyle w:val="TableParagraph"/>
              <w:spacing w:line="278" w:lineRule="exact"/>
              <w:ind w:left="106"/>
              <w:jc w:val="both"/>
              <w:rPr>
                <w:sz w:val="26"/>
              </w:rPr>
            </w:pPr>
            <w:r>
              <w:rPr>
                <w:sz w:val="26"/>
              </w:rPr>
              <w:t>Chuyển</w:t>
            </w:r>
            <w:r>
              <w:rPr>
                <w:spacing w:val="-9"/>
                <w:sz w:val="26"/>
              </w:rPr>
              <w:t xml:space="preserve"> </w:t>
            </w:r>
            <w:r>
              <w:rPr>
                <w:sz w:val="26"/>
              </w:rPr>
              <w:t>khoản</w:t>
            </w:r>
            <w:r>
              <w:rPr>
                <w:spacing w:val="-9"/>
                <w:sz w:val="26"/>
              </w:rPr>
              <w:t xml:space="preserve"> </w:t>
            </w:r>
            <w:r>
              <w:rPr>
                <w:spacing w:val="-5"/>
                <w:sz w:val="26"/>
              </w:rPr>
              <w:t>QR.</w:t>
            </w:r>
          </w:p>
        </w:tc>
      </w:tr>
      <w:tr w:rsidR="001631D6" w14:paraId="3FAE6D87" w14:textId="77777777">
        <w:trPr>
          <w:trHeight w:val="897"/>
        </w:trPr>
        <w:tc>
          <w:tcPr>
            <w:tcW w:w="2153" w:type="dxa"/>
          </w:tcPr>
          <w:p w14:paraId="621C9AAF" w14:textId="77777777" w:rsidR="001631D6" w:rsidRDefault="00000000">
            <w:pPr>
              <w:pStyle w:val="TableParagraph"/>
              <w:spacing w:before="2"/>
              <w:rPr>
                <w:b/>
                <w:sz w:val="26"/>
              </w:rPr>
            </w:pPr>
            <w:proofErr w:type="spellStart"/>
            <w:r>
              <w:rPr>
                <w:b/>
                <w:spacing w:val="-2"/>
                <w:sz w:val="26"/>
              </w:rPr>
              <w:t>transaction_code</w:t>
            </w:r>
            <w:proofErr w:type="spellEnd"/>
          </w:p>
        </w:tc>
        <w:tc>
          <w:tcPr>
            <w:tcW w:w="3595" w:type="dxa"/>
          </w:tcPr>
          <w:p w14:paraId="7E67258E" w14:textId="77777777" w:rsidR="001631D6" w:rsidRDefault="00000000">
            <w:pPr>
              <w:pStyle w:val="TableParagraph"/>
              <w:spacing w:before="2"/>
              <w:ind w:left="108"/>
              <w:rPr>
                <w:sz w:val="26"/>
              </w:rPr>
            </w:pPr>
            <w:r>
              <w:rPr>
                <w:sz w:val="26"/>
              </w:rPr>
              <w:t>VARCHAR</w:t>
            </w:r>
            <w:r>
              <w:rPr>
                <w:spacing w:val="-12"/>
                <w:sz w:val="26"/>
              </w:rPr>
              <w:t xml:space="preserve"> </w:t>
            </w:r>
            <w:r>
              <w:rPr>
                <w:spacing w:val="-4"/>
                <w:sz w:val="26"/>
              </w:rPr>
              <w:t>(100)</w:t>
            </w:r>
          </w:p>
        </w:tc>
        <w:tc>
          <w:tcPr>
            <w:tcW w:w="2645" w:type="dxa"/>
          </w:tcPr>
          <w:p w14:paraId="5618ADB3" w14:textId="77777777" w:rsidR="001631D6" w:rsidRDefault="00000000">
            <w:pPr>
              <w:pStyle w:val="TableParagraph"/>
              <w:spacing w:before="2"/>
              <w:ind w:left="106"/>
              <w:rPr>
                <w:sz w:val="26"/>
              </w:rPr>
            </w:pPr>
            <w:r>
              <w:rPr>
                <w:sz w:val="26"/>
              </w:rPr>
              <w:t>Mã</w:t>
            </w:r>
            <w:r>
              <w:rPr>
                <w:spacing w:val="40"/>
                <w:sz w:val="26"/>
              </w:rPr>
              <w:t xml:space="preserve"> </w:t>
            </w:r>
            <w:r>
              <w:rPr>
                <w:sz w:val="26"/>
              </w:rPr>
              <w:t>giao</w:t>
            </w:r>
            <w:r>
              <w:rPr>
                <w:spacing w:val="40"/>
                <w:sz w:val="26"/>
              </w:rPr>
              <w:t xml:space="preserve"> </w:t>
            </w:r>
            <w:r>
              <w:rPr>
                <w:sz w:val="26"/>
              </w:rPr>
              <w:t>dịch</w:t>
            </w:r>
            <w:r>
              <w:rPr>
                <w:spacing w:val="40"/>
                <w:sz w:val="26"/>
              </w:rPr>
              <w:t xml:space="preserve"> </w:t>
            </w:r>
            <w:r>
              <w:rPr>
                <w:sz w:val="26"/>
              </w:rPr>
              <w:t>từ</w:t>
            </w:r>
            <w:r>
              <w:rPr>
                <w:spacing w:val="40"/>
                <w:sz w:val="26"/>
              </w:rPr>
              <w:t xml:space="preserve"> </w:t>
            </w:r>
            <w:r>
              <w:rPr>
                <w:sz w:val="26"/>
              </w:rPr>
              <w:t>phía ngân hàng hoặc</w:t>
            </w:r>
            <w:r>
              <w:rPr>
                <w:spacing w:val="1"/>
                <w:sz w:val="26"/>
              </w:rPr>
              <w:t xml:space="preserve"> </w:t>
            </w:r>
            <w:r>
              <w:rPr>
                <w:sz w:val="26"/>
              </w:rPr>
              <w:t xml:space="preserve">ví </w:t>
            </w:r>
            <w:r>
              <w:rPr>
                <w:spacing w:val="-4"/>
                <w:sz w:val="26"/>
              </w:rPr>
              <w:t>điện</w:t>
            </w:r>
          </w:p>
          <w:p w14:paraId="0BCC8246" w14:textId="77777777" w:rsidR="001631D6" w:rsidRDefault="00000000">
            <w:pPr>
              <w:pStyle w:val="TableParagraph"/>
              <w:spacing w:line="277" w:lineRule="exact"/>
              <w:ind w:left="106"/>
              <w:rPr>
                <w:sz w:val="26"/>
              </w:rPr>
            </w:pPr>
            <w:r>
              <w:rPr>
                <w:sz w:val="26"/>
              </w:rPr>
              <w:t>tử</w:t>
            </w:r>
            <w:r>
              <w:rPr>
                <w:spacing w:val="-3"/>
                <w:sz w:val="26"/>
              </w:rPr>
              <w:t xml:space="preserve"> </w:t>
            </w:r>
            <w:r>
              <w:rPr>
                <w:sz w:val="26"/>
              </w:rPr>
              <w:t>dùng</w:t>
            </w:r>
            <w:r>
              <w:rPr>
                <w:spacing w:val="-5"/>
                <w:sz w:val="26"/>
              </w:rPr>
              <w:t xml:space="preserve"> </w:t>
            </w:r>
            <w:r>
              <w:rPr>
                <w:sz w:val="26"/>
              </w:rPr>
              <w:t>để</w:t>
            </w:r>
            <w:r>
              <w:rPr>
                <w:spacing w:val="-4"/>
                <w:sz w:val="26"/>
              </w:rPr>
              <w:t xml:space="preserve"> </w:t>
            </w:r>
            <w:r>
              <w:rPr>
                <w:sz w:val="26"/>
              </w:rPr>
              <w:t>đối</w:t>
            </w:r>
            <w:r>
              <w:rPr>
                <w:spacing w:val="-3"/>
                <w:sz w:val="26"/>
              </w:rPr>
              <w:t xml:space="preserve"> </w:t>
            </w:r>
            <w:r>
              <w:rPr>
                <w:spacing w:val="-2"/>
                <w:sz w:val="26"/>
              </w:rPr>
              <w:t>soát.</w:t>
            </w:r>
          </w:p>
        </w:tc>
      </w:tr>
      <w:tr w:rsidR="001631D6" w14:paraId="43BA6018" w14:textId="77777777">
        <w:trPr>
          <w:trHeight w:val="897"/>
        </w:trPr>
        <w:tc>
          <w:tcPr>
            <w:tcW w:w="2153" w:type="dxa"/>
            <w:shd w:val="clear" w:color="auto" w:fill="FDDAD3"/>
          </w:tcPr>
          <w:p w14:paraId="21ACB36E" w14:textId="77777777" w:rsidR="001631D6" w:rsidRDefault="00000000">
            <w:pPr>
              <w:pStyle w:val="TableParagraph"/>
              <w:spacing w:line="298" w:lineRule="exact"/>
              <w:rPr>
                <w:b/>
                <w:sz w:val="26"/>
              </w:rPr>
            </w:pPr>
            <w:proofErr w:type="spellStart"/>
            <w:r>
              <w:rPr>
                <w:b/>
                <w:spacing w:val="-2"/>
                <w:sz w:val="26"/>
              </w:rPr>
              <w:t>status</w:t>
            </w:r>
            <w:proofErr w:type="spellEnd"/>
          </w:p>
        </w:tc>
        <w:tc>
          <w:tcPr>
            <w:tcW w:w="3595" w:type="dxa"/>
            <w:shd w:val="clear" w:color="auto" w:fill="FDDAD3"/>
          </w:tcPr>
          <w:p w14:paraId="796C3F33" w14:textId="77777777" w:rsidR="001631D6" w:rsidRDefault="00000000">
            <w:pPr>
              <w:pStyle w:val="TableParagraph"/>
              <w:ind w:left="108" w:right="1018"/>
              <w:rPr>
                <w:sz w:val="26"/>
              </w:rPr>
            </w:pPr>
            <w:r>
              <w:rPr>
                <w:sz w:val="26"/>
              </w:rPr>
              <w:t>ENUM ('PENDING', 'SUCCESS',</w:t>
            </w:r>
            <w:r>
              <w:rPr>
                <w:spacing w:val="-17"/>
                <w:sz w:val="26"/>
              </w:rPr>
              <w:t xml:space="preserve"> </w:t>
            </w:r>
            <w:r>
              <w:rPr>
                <w:sz w:val="26"/>
              </w:rPr>
              <w:t>'FAILED')</w:t>
            </w:r>
          </w:p>
        </w:tc>
        <w:tc>
          <w:tcPr>
            <w:tcW w:w="2645" w:type="dxa"/>
            <w:shd w:val="clear" w:color="auto" w:fill="FDDAD3"/>
          </w:tcPr>
          <w:p w14:paraId="48C1893A" w14:textId="77777777" w:rsidR="001631D6" w:rsidRDefault="00000000">
            <w:pPr>
              <w:pStyle w:val="TableParagraph"/>
              <w:spacing w:line="300" w:lineRule="exact"/>
              <w:ind w:left="106" w:right="97"/>
              <w:jc w:val="both"/>
              <w:rPr>
                <w:sz w:val="26"/>
              </w:rPr>
            </w:pPr>
            <w:r>
              <w:rPr>
                <w:sz w:val="26"/>
              </w:rPr>
              <w:t xml:space="preserve">Trạng thái xử lý dòng </w:t>
            </w:r>
            <w:r>
              <w:rPr>
                <w:spacing w:val="-2"/>
                <w:sz w:val="26"/>
              </w:rPr>
              <w:t>tiền:</w:t>
            </w:r>
            <w:r>
              <w:rPr>
                <w:spacing w:val="-15"/>
                <w:sz w:val="26"/>
              </w:rPr>
              <w:t xml:space="preserve"> </w:t>
            </w:r>
            <w:r>
              <w:rPr>
                <w:spacing w:val="-2"/>
                <w:sz w:val="26"/>
              </w:rPr>
              <w:t>Đang</w:t>
            </w:r>
            <w:r>
              <w:rPr>
                <w:spacing w:val="-14"/>
                <w:sz w:val="26"/>
              </w:rPr>
              <w:t xml:space="preserve"> </w:t>
            </w:r>
            <w:r>
              <w:rPr>
                <w:spacing w:val="-2"/>
                <w:sz w:val="26"/>
              </w:rPr>
              <w:t>xử</w:t>
            </w:r>
            <w:r>
              <w:rPr>
                <w:spacing w:val="-14"/>
                <w:sz w:val="26"/>
              </w:rPr>
              <w:t xml:space="preserve"> </w:t>
            </w:r>
            <w:r>
              <w:rPr>
                <w:spacing w:val="-2"/>
                <w:sz w:val="26"/>
              </w:rPr>
              <w:t>lý,</w:t>
            </w:r>
            <w:r>
              <w:rPr>
                <w:spacing w:val="-14"/>
                <w:sz w:val="26"/>
              </w:rPr>
              <w:t xml:space="preserve"> </w:t>
            </w:r>
            <w:r>
              <w:rPr>
                <w:spacing w:val="-2"/>
                <w:sz w:val="26"/>
              </w:rPr>
              <w:t xml:space="preserve">Thành </w:t>
            </w:r>
            <w:r>
              <w:rPr>
                <w:sz w:val="26"/>
              </w:rPr>
              <w:t>công, Thất bại.</w:t>
            </w:r>
          </w:p>
        </w:tc>
      </w:tr>
      <w:tr w:rsidR="001631D6" w14:paraId="732D7F80" w14:textId="77777777">
        <w:trPr>
          <w:trHeight w:val="1191"/>
        </w:trPr>
        <w:tc>
          <w:tcPr>
            <w:tcW w:w="2153" w:type="dxa"/>
          </w:tcPr>
          <w:p w14:paraId="60055361" w14:textId="77777777" w:rsidR="001631D6" w:rsidRDefault="00000000">
            <w:pPr>
              <w:pStyle w:val="TableParagraph"/>
              <w:spacing w:line="296" w:lineRule="exact"/>
              <w:rPr>
                <w:b/>
                <w:sz w:val="26"/>
              </w:rPr>
            </w:pPr>
            <w:proofErr w:type="spellStart"/>
            <w:r>
              <w:rPr>
                <w:b/>
                <w:spacing w:val="-2"/>
                <w:sz w:val="26"/>
              </w:rPr>
              <w:t>paid_at</w:t>
            </w:r>
            <w:proofErr w:type="spellEnd"/>
          </w:p>
        </w:tc>
        <w:tc>
          <w:tcPr>
            <w:tcW w:w="3595" w:type="dxa"/>
          </w:tcPr>
          <w:p w14:paraId="475CA833" w14:textId="77777777" w:rsidR="001631D6" w:rsidRDefault="00000000">
            <w:pPr>
              <w:pStyle w:val="TableParagraph"/>
              <w:ind w:left="108"/>
              <w:rPr>
                <w:sz w:val="26"/>
              </w:rPr>
            </w:pPr>
            <w:r>
              <w:rPr>
                <w:sz w:val="26"/>
              </w:rPr>
              <w:t xml:space="preserve">TIMESTAMP DEFAULT </w:t>
            </w:r>
            <w:r>
              <w:rPr>
                <w:spacing w:val="-2"/>
                <w:sz w:val="26"/>
              </w:rPr>
              <w:t>CURRENT_TIMESTAMP</w:t>
            </w:r>
          </w:p>
        </w:tc>
        <w:tc>
          <w:tcPr>
            <w:tcW w:w="2645" w:type="dxa"/>
          </w:tcPr>
          <w:p w14:paraId="48AD7EF3" w14:textId="77777777" w:rsidR="001631D6" w:rsidRDefault="00000000">
            <w:pPr>
              <w:pStyle w:val="TableParagraph"/>
              <w:ind w:left="106"/>
              <w:rPr>
                <w:sz w:val="26"/>
              </w:rPr>
            </w:pPr>
            <w:r>
              <w:rPr>
                <w:sz w:val="26"/>
              </w:rPr>
              <w:t>Ngày</w:t>
            </w:r>
            <w:r>
              <w:rPr>
                <w:spacing w:val="80"/>
                <w:sz w:val="26"/>
              </w:rPr>
              <w:t xml:space="preserve"> </w:t>
            </w:r>
            <w:r>
              <w:rPr>
                <w:sz w:val="26"/>
              </w:rPr>
              <w:t>giờ</w:t>
            </w:r>
            <w:r>
              <w:rPr>
                <w:spacing w:val="80"/>
                <w:sz w:val="26"/>
              </w:rPr>
              <w:t xml:space="preserve"> </w:t>
            </w:r>
            <w:r>
              <w:rPr>
                <w:sz w:val="26"/>
              </w:rPr>
              <w:t>chính</w:t>
            </w:r>
            <w:r>
              <w:rPr>
                <w:spacing w:val="80"/>
                <w:sz w:val="26"/>
              </w:rPr>
              <w:t xml:space="preserve"> </w:t>
            </w:r>
            <w:r>
              <w:rPr>
                <w:sz w:val="26"/>
              </w:rPr>
              <w:t>xác giao</w:t>
            </w:r>
            <w:r>
              <w:rPr>
                <w:spacing w:val="67"/>
                <w:w w:val="150"/>
                <w:sz w:val="26"/>
              </w:rPr>
              <w:t xml:space="preserve"> </w:t>
            </w:r>
            <w:r>
              <w:rPr>
                <w:sz w:val="26"/>
              </w:rPr>
              <w:t>dịch</w:t>
            </w:r>
            <w:r>
              <w:rPr>
                <w:spacing w:val="67"/>
                <w:w w:val="150"/>
                <w:sz w:val="26"/>
              </w:rPr>
              <w:t xml:space="preserve"> </w:t>
            </w:r>
            <w:r>
              <w:rPr>
                <w:sz w:val="26"/>
              </w:rPr>
              <w:t>thanh</w:t>
            </w:r>
            <w:r>
              <w:rPr>
                <w:spacing w:val="67"/>
                <w:w w:val="150"/>
                <w:sz w:val="26"/>
              </w:rPr>
              <w:t xml:space="preserve"> </w:t>
            </w:r>
            <w:r>
              <w:rPr>
                <w:spacing w:val="-4"/>
                <w:sz w:val="26"/>
              </w:rPr>
              <w:t>toán</w:t>
            </w:r>
          </w:p>
          <w:p w14:paraId="42EC02A0" w14:textId="77777777" w:rsidR="001631D6" w:rsidRDefault="00000000">
            <w:pPr>
              <w:pStyle w:val="TableParagraph"/>
              <w:spacing w:line="300" w:lineRule="exact"/>
              <w:ind w:left="106"/>
              <w:rPr>
                <w:sz w:val="26"/>
              </w:rPr>
            </w:pPr>
            <w:r>
              <w:rPr>
                <w:sz w:val="26"/>
              </w:rPr>
              <w:t>được</w:t>
            </w:r>
            <w:r>
              <w:rPr>
                <w:spacing w:val="40"/>
                <w:sz w:val="26"/>
              </w:rPr>
              <w:t xml:space="preserve"> </w:t>
            </w:r>
            <w:r>
              <w:rPr>
                <w:sz w:val="26"/>
              </w:rPr>
              <w:t>thực</w:t>
            </w:r>
            <w:r>
              <w:rPr>
                <w:spacing w:val="40"/>
                <w:sz w:val="26"/>
              </w:rPr>
              <w:t xml:space="preserve"> </w:t>
            </w:r>
            <w:r>
              <w:rPr>
                <w:sz w:val="26"/>
              </w:rPr>
              <w:t>hiện</w:t>
            </w:r>
            <w:r>
              <w:rPr>
                <w:spacing w:val="40"/>
                <w:sz w:val="26"/>
              </w:rPr>
              <w:t xml:space="preserve"> </w:t>
            </w:r>
            <w:r>
              <w:rPr>
                <w:sz w:val="26"/>
              </w:rPr>
              <w:t xml:space="preserve">thành </w:t>
            </w:r>
            <w:r>
              <w:rPr>
                <w:spacing w:val="-2"/>
                <w:sz w:val="26"/>
              </w:rPr>
              <w:t>công.</w:t>
            </w:r>
          </w:p>
        </w:tc>
      </w:tr>
    </w:tbl>
    <w:p w14:paraId="3381475D" w14:textId="77777777" w:rsidR="001631D6" w:rsidRDefault="001631D6">
      <w:pPr>
        <w:pStyle w:val="TableParagraph"/>
        <w:spacing w:line="300" w:lineRule="exact"/>
        <w:rPr>
          <w:sz w:val="26"/>
        </w:rPr>
        <w:sectPr w:rsidR="001631D6">
          <w:type w:val="continuous"/>
          <w:pgSz w:w="12250" w:h="15850"/>
          <w:pgMar w:top="1120" w:right="992" w:bottom="1260" w:left="1700" w:header="0" w:footer="1010" w:gutter="0"/>
          <w:cols w:space="720"/>
        </w:sectPr>
      </w:pPr>
    </w:p>
    <w:p w14:paraId="019B89FD" w14:textId="77777777" w:rsidR="001631D6" w:rsidRDefault="00000000">
      <w:pPr>
        <w:pStyle w:val="ListParagraph"/>
        <w:tabs>
          <w:tab w:val="left" w:pos="649"/>
        </w:tabs>
        <w:spacing w:before="72"/>
        <w:ind w:left="2" w:firstLine="0"/>
        <w:jc w:val="left"/>
        <w:rPr>
          <w:sz w:val="26"/>
        </w:rPr>
      </w:pPr>
      <w:bookmarkStart w:id="21" w:name="_bookmark21"/>
      <w:bookmarkEnd w:id="21"/>
      <w:r>
        <w:rPr>
          <w:sz w:val="26"/>
          <w:lang w:val="vi-VN"/>
        </w:rPr>
        <w:lastRenderedPageBreak/>
        <w:t xml:space="preserve">2.8.3. </w:t>
      </w:r>
      <w:r>
        <w:rPr>
          <w:sz w:val="26"/>
        </w:rPr>
        <w:t>Nhóm</w:t>
      </w:r>
      <w:r>
        <w:rPr>
          <w:spacing w:val="-6"/>
          <w:sz w:val="26"/>
        </w:rPr>
        <w:t xml:space="preserve"> </w:t>
      </w:r>
      <w:r>
        <w:rPr>
          <w:sz w:val="26"/>
        </w:rPr>
        <w:t>bảng</w:t>
      </w:r>
      <w:r>
        <w:rPr>
          <w:spacing w:val="-4"/>
          <w:sz w:val="26"/>
        </w:rPr>
        <w:t xml:space="preserve"> </w:t>
      </w:r>
      <w:r>
        <w:rPr>
          <w:sz w:val="26"/>
        </w:rPr>
        <w:t>hỗ</w:t>
      </w:r>
      <w:r>
        <w:rPr>
          <w:spacing w:val="-6"/>
          <w:sz w:val="26"/>
        </w:rPr>
        <w:t xml:space="preserve"> </w:t>
      </w:r>
      <w:r>
        <w:rPr>
          <w:sz w:val="26"/>
        </w:rPr>
        <w:t>trợ</w:t>
      </w:r>
      <w:r>
        <w:rPr>
          <w:spacing w:val="-6"/>
          <w:sz w:val="26"/>
        </w:rPr>
        <w:t xml:space="preserve"> </w:t>
      </w:r>
      <w:r>
        <w:rPr>
          <w:sz w:val="26"/>
        </w:rPr>
        <w:t>tính</w:t>
      </w:r>
      <w:r>
        <w:rPr>
          <w:spacing w:val="-6"/>
          <w:sz w:val="26"/>
        </w:rPr>
        <w:t xml:space="preserve"> </w:t>
      </w:r>
      <w:r>
        <w:rPr>
          <w:sz w:val="26"/>
        </w:rPr>
        <w:t>năng</w:t>
      </w:r>
      <w:r>
        <w:rPr>
          <w:spacing w:val="-6"/>
          <w:sz w:val="26"/>
        </w:rPr>
        <w:t xml:space="preserve"> </w:t>
      </w:r>
      <w:r>
        <w:rPr>
          <w:sz w:val="26"/>
        </w:rPr>
        <w:t>nâng</w:t>
      </w:r>
      <w:r>
        <w:rPr>
          <w:spacing w:val="-6"/>
          <w:sz w:val="26"/>
        </w:rPr>
        <w:t xml:space="preserve"> </w:t>
      </w:r>
      <w:r>
        <w:rPr>
          <w:spacing w:val="-5"/>
          <w:sz w:val="26"/>
        </w:rPr>
        <w:t>cao</w:t>
      </w:r>
    </w:p>
    <w:p w14:paraId="47096229" w14:textId="77777777" w:rsidR="001631D6" w:rsidRDefault="00000000">
      <w:pPr>
        <w:pStyle w:val="ListParagraph"/>
        <w:numPr>
          <w:ilvl w:val="3"/>
          <w:numId w:val="13"/>
        </w:numPr>
        <w:tabs>
          <w:tab w:val="left" w:pos="721"/>
        </w:tabs>
        <w:spacing w:before="206" w:line="278" w:lineRule="auto"/>
        <w:ind w:left="721" w:right="422"/>
        <w:rPr>
          <w:sz w:val="26"/>
        </w:rPr>
      </w:pPr>
      <w:r>
        <w:rPr>
          <w:b/>
          <w:sz w:val="26"/>
        </w:rPr>
        <w:t xml:space="preserve">Bảng </w:t>
      </w:r>
      <w:proofErr w:type="spellStart"/>
      <w:r>
        <w:rPr>
          <w:b/>
          <w:sz w:val="26"/>
        </w:rPr>
        <w:t>carts</w:t>
      </w:r>
      <w:proofErr w:type="spellEnd"/>
      <w:r>
        <w:rPr>
          <w:b/>
          <w:sz w:val="26"/>
        </w:rPr>
        <w:t xml:space="preserve"> và </w:t>
      </w:r>
      <w:proofErr w:type="spellStart"/>
      <w:r>
        <w:rPr>
          <w:b/>
          <w:sz w:val="26"/>
        </w:rPr>
        <w:t>cart_items</w:t>
      </w:r>
      <w:proofErr w:type="spellEnd"/>
      <w:r>
        <w:rPr>
          <w:b/>
          <w:sz w:val="26"/>
        </w:rPr>
        <w:t xml:space="preserve"> (Quản lý</w:t>
      </w:r>
      <w:r>
        <w:rPr>
          <w:b/>
          <w:spacing w:val="-1"/>
          <w:sz w:val="26"/>
        </w:rPr>
        <w:t xml:space="preserve"> </w:t>
      </w:r>
      <w:r>
        <w:rPr>
          <w:b/>
          <w:sz w:val="26"/>
        </w:rPr>
        <w:t xml:space="preserve">giỏ hàng tạm thời): </w:t>
      </w:r>
      <w:r>
        <w:rPr>
          <w:sz w:val="26"/>
        </w:rPr>
        <w:t>Lưu trữ danh</w:t>
      </w:r>
      <w:r>
        <w:rPr>
          <w:spacing w:val="-1"/>
          <w:sz w:val="26"/>
        </w:rPr>
        <w:t xml:space="preserve"> </w:t>
      </w:r>
      <w:r>
        <w:rPr>
          <w:sz w:val="26"/>
        </w:rPr>
        <w:t>sách các món ăn khách hàng đang lựa chọn bỏ vào giỏ hàng trước khi tiến hành xác nhận đặt món chính thức.</w:t>
      </w:r>
    </w:p>
    <w:p w14:paraId="4E07A206" w14:textId="77777777" w:rsidR="001631D6" w:rsidRDefault="001631D6">
      <w:pPr>
        <w:pStyle w:val="BodyText"/>
        <w:spacing w:before="10"/>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18"/>
        <w:gridCol w:w="1560"/>
        <w:gridCol w:w="3117"/>
        <w:gridCol w:w="2596"/>
      </w:tblGrid>
      <w:tr w:rsidR="001631D6" w14:paraId="41FF8AE8" w14:textId="77777777">
        <w:trPr>
          <w:trHeight w:val="299"/>
        </w:trPr>
        <w:tc>
          <w:tcPr>
            <w:tcW w:w="1118" w:type="dxa"/>
            <w:shd w:val="clear" w:color="auto" w:fill="C00000"/>
          </w:tcPr>
          <w:p w14:paraId="15DFB166" w14:textId="77777777" w:rsidR="001631D6" w:rsidRDefault="001631D6">
            <w:pPr>
              <w:pStyle w:val="TableParagraph"/>
              <w:ind w:left="0"/>
            </w:pPr>
          </w:p>
        </w:tc>
        <w:tc>
          <w:tcPr>
            <w:tcW w:w="1560" w:type="dxa"/>
            <w:shd w:val="clear" w:color="auto" w:fill="C00000"/>
          </w:tcPr>
          <w:p w14:paraId="41A55B24" w14:textId="77777777" w:rsidR="001631D6" w:rsidRDefault="00000000">
            <w:pPr>
              <w:pStyle w:val="TableParagraph"/>
              <w:spacing w:before="2" w:line="278" w:lineRule="exact"/>
              <w:ind w:left="11"/>
              <w:jc w:val="center"/>
              <w:rPr>
                <w:b/>
                <w:sz w:val="26"/>
              </w:rPr>
            </w:pPr>
            <w:r>
              <w:rPr>
                <w:b/>
                <w:color w:val="FFFFFF"/>
                <w:spacing w:val="-5"/>
                <w:sz w:val="26"/>
              </w:rPr>
              <w:t>Cột</w:t>
            </w:r>
          </w:p>
        </w:tc>
        <w:tc>
          <w:tcPr>
            <w:tcW w:w="3117" w:type="dxa"/>
            <w:shd w:val="clear" w:color="auto" w:fill="C00000"/>
          </w:tcPr>
          <w:p w14:paraId="7FA639AF" w14:textId="77777777" w:rsidR="001631D6" w:rsidRDefault="00000000">
            <w:pPr>
              <w:pStyle w:val="TableParagraph"/>
              <w:spacing w:before="2" w:line="278" w:lineRule="exact"/>
              <w:ind w:left="872"/>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596" w:type="dxa"/>
            <w:shd w:val="clear" w:color="auto" w:fill="C00000"/>
          </w:tcPr>
          <w:p w14:paraId="26FFE4F6" w14:textId="77777777" w:rsidR="001631D6" w:rsidRDefault="00000000">
            <w:pPr>
              <w:pStyle w:val="TableParagraph"/>
              <w:spacing w:before="2" w:line="278" w:lineRule="exact"/>
              <w:ind w:left="864"/>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7886EBC4" w14:textId="77777777">
        <w:trPr>
          <w:trHeight w:val="897"/>
        </w:trPr>
        <w:tc>
          <w:tcPr>
            <w:tcW w:w="1118" w:type="dxa"/>
            <w:vMerge w:val="restart"/>
          </w:tcPr>
          <w:p w14:paraId="0380C272" w14:textId="77777777" w:rsidR="001631D6" w:rsidRDefault="001631D6">
            <w:pPr>
              <w:pStyle w:val="TableParagraph"/>
              <w:ind w:left="0"/>
              <w:rPr>
                <w:sz w:val="26"/>
              </w:rPr>
            </w:pPr>
          </w:p>
          <w:p w14:paraId="7DB052EC" w14:textId="77777777" w:rsidR="001631D6" w:rsidRDefault="001631D6">
            <w:pPr>
              <w:pStyle w:val="TableParagraph"/>
              <w:ind w:left="0"/>
              <w:rPr>
                <w:sz w:val="26"/>
              </w:rPr>
            </w:pPr>
          </w:p>
          <w:p w14:paraId="706A1AD2" w14:textId="77777777" w:rsidR="001631D6" w:rsidRDefault="001631D6">
            <w:pPr>
              <w:pStyle w:val="TableParagraph"/>
              <w:ind w:left="0"/>
              <w:rPr>
                <w:sz w:val="26"/>
              </w:rPr>
            </w:pPr>
          </w:p>
          <w:p w14:paraId="3193EA7E" w14:textId="77777777" w:rsidR="001631D6" w:rsidRDefault="001631D6">
            <w:pPr>
              <w:pStyle w:val="TableParagraph"/>
              <w:spacing w:before="1"/>
              <w:ind w:left="0"/>
              <w:rPr>
                <w:sz w:val="26"/>
              </w:rPr>
            </w:pPr>
          </w:p>
          <w:p w14:paraId="1297B586" w14:textId="77777777" w:rsidR="001631D6" w:rsidRDefault="00000000">
            <w:pPr>
              <w:pStyle w:val="TableParagraph"/>
              <w:rPr>
                <w:b/>
                <w:sz w:val="26"/>
              </w:rPr>
            </w:pPr>
            <w:r>
              <w:rPr>
                <w:b/>
                <w:spacing w:val="-2"/>
                <w:sz w:val="26"/>
              </w:rPr>
              <w:t>CARTS</w:t>
            </w:r>
          </w:p>
        </w:tc>
        <w:tc>
          <w:tcPr>
            <w:tcW w:w="1560" w:type="dxa"/>
          </w:tcPr>
          <w:p w14:paraId="611B8FAC" w14:textId="77777777" w:rsidR="001631D6" w:rsidRDefault="001631D6">
            <w:pPr>
              <w:pStyle w:val="TableParagraph"/>
              <w:ind w:left="0"/>
              <w:rPr>
                <w:sz w:val="26"/>
              </w:rPr>
            </w:pPr>
          </w:p>
          <w:p w14:paraId="7963A9F3" w14:textId="77777777" w:rsidR="001631D6" w:rsidRDefault="00000000">
            <w:pPr>
              <w:pStyle w:val="TableParagraph"/>
              <w:ind w:left="108"/>
              <w:rPr>
                <w:b/>
                <w:sz w:val="26"/>
              </w:rPr>
            </w:pPr>
            <w:proofErr w:type="spellStart"/>
            <w:r>
              <w:rPr>
                <w:b/>
                <w:spacing w:val="-5"/>
                <w:sz w:val="26"/>
              </w:rPr>
              <w:t>id</w:t>
            </w:r>
            <w:proofErr w:type="spellEnd"/>
          </w:p>
        </w:tc>
        <w:tc>
          <w:tcPr>
            <w:tcW w:w="3117" w:type="dxa"/>
          </w:tcPr>
          <w:p w14:paraId="7F7BC1C4" w14:textId="77777777" w:rsidR="001631D6" w:rsidRDefault="00000000">
            <w:pPr>
              <w:pStyle w:val="TableParagraph"/>
              <w:spacing w:before="150"/>
              <w:ind w:left="106"/>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596" w:type="dxa"/>
          </w:tcPr>
          <w:p w14:paraId="49C56B06" w14:textId="77777777" w:rsidR="001631D6" w:rsidRDefault="00000000">
            <w:pPr>
              <w:pStyle w:val="TableParagraph"/>
              <w:spacing w:before="2"/>
              <w:ind w:left="109"/>
              <w:rPr>
                <w:sz w:val="26"/>
              </w:rPr>
            </w:pPr>
            <w:r>
              <w:rPr>
                <w:sz w:val="26"/>
              </w:rPr>
              <w:t>Khóa</w:t>
            </w:r>
            <w:r>
              <w:rPr>
                <w:spacing w:val="40"/>
                <w:sz w:val="26"/>
              </w:rPr>
              <w:t xml:space="preserve"> </w:t>
            </w:r>
            <w:r>
              <w:rPr>
                <w:sz w:val="26"/>
              </w:rPr>
              <w:t>chính,</w:t>
            </w:r>
            <w:r>
              <w:rPr>
                <w:spacing w:val="40"/>
                <w:sz w:val="26"/>
              </w:rPr>
              <w:t xml:space="preserve"> </w:t>
            </w:r>
            <w:r>
              <w:rPr>
                <w:sz w:val="26"/>
              </w:rPr>
              <w:t>mã</w:t>
            </w:r>
            <w:r>
              <w:rPr>
                <w:spacing w:val="40"/>
                <w:sz w:val="26"/>
              </w:rPr>
              <w:t xml:space="preserve"> </w:t>
            </w:r>
            <w:r>
              <w:rPr>
                <w:sz w:val="26"/>
              </w:rPr>
              <w:t>định danh</w:t>
            </w:r>
            <w:r>
              <w:rPr>
                <w:spacing w:val="7"/>
                <w:sz w:val="26"/>
              </w:rPr>
              <w:t xml:space="preserve"> </w:t>
            </w:r>
            <w:r>
              <w:rPr>
                <w:sz w:val="26"/>
              </w:rPr>
              <w:t>giỏ</w:t>
            </w:r>
            <w:r>
              <w:rPr>
                <w:spacing w:val="7"/>
                <w:sz w:val="26"/>
              </w:rPr>
              <w:t xml:space="preserve"> </w:t>
            </w:r>
            <w:r>
              <w:rPr>
                <w:sz w:val="26"/>
              </w:rPr>
              <w:t>hàng</w:t>
            </w:r>
            <w:r>
              <w:rPr>
                <w:spacing w:val="7"/>
                <w:sz w:val="26"/>
              </w:rPr>
              <w:t xml:space="preserve"> </w:t>
            </w:r>
            <w:r>
              <w:rPr>
                <w:sz w:val="26"/>
              </w:rPr>
              <w:t>tự</w:t>
            </w:r>
            <w:r>
              <w:rPr>
                <w:spacing w:val="8"/>
                <w:sz w:val="26"/>
              </w:rPr>
              <w:t xml:space="preserve"> </w:t>
            </w:r>
            <w:r>
              <w:rPr>
                <w:spacing w:val="-4"/>
                <w:sz w:val="26"/>
              </w:rPr>
              <w:t>động</w:t>
            </w:r>
          </w:p>
          <w:p w14:paraId="35A79188" w14:textId="77777777" w:rsidR="001631D6" w:rsidRDefault="00000000">
            <w:pPr>
              <w:pStyle w:val="TableParagraph"/>
              <w:spacing w:line="277" w:lineRule="exact"/>
              <w:ind w:left="109"/>
              <w:rPr>
                <w:sz w:val="26"/>
              </w:rPr>
            </w:pPr>
            <w:r>
              <w:rPr>
                <w:spacing w:val="-2"/>
                <w:sz w:val="26"/>
              </w:rPr>
              <w:t>tăng.</w:t>
            </w:r>
          </w:p>
        </w:tc>
      </w:tr>
      <w:tr w:rsidR="001631D6" w14:paraId="2DBAA7E7" w14:textId="77777777">
        <w:trPr>
          <w:trHeight w:val="1195"/>
        </w:trPr>
        <w:tc>
          <w:tcPr>
            <w:tcW w:w="1118" w:type="dxa"/>
            <w:vMerge/>
            <w:tcBorders>
              <w:top w:val="nil"/>
            </w:tcBorders>
          </w:tcPr>
          <w:p w14:paraId="6B0FA47A" w14:textId="77777777" w:rsidR="001631D6" w:rsidRDefault="001631D6">
            <w:pPr>
              <w:rPr>
                <w:sz w:val="2"/>
                <w:szCs w:val="2"/>
              </w:rPr>
            </w:pPr>
          </w:p>
        </w:tc>
        <w:tc>
          <w:tcPr>
            <w:tcW w:w="1560" w:type="dxa"/>
            <w:shd w:val="clear" w:color="auto" w:fill="FDDAD3"/>
          </w:tcPr>
          <w:p w14:paraId="5225DA46" w14:textId="77777777" w:rsidR="001631D6" w:rsidRDefault="001631D6">
            <w:pPr>
              <w:pStyle w:val="TableParagraph"/>
              <w:spacing w:before="149"/>
              <w:ind w:left="0"/>
              <w:rPr>
                <w:sz w:val="26"/>
              </w:rPr>
            </w:pPr>
          </w:p>
          <w:p w14:paraId="1133964F" w14:textId="77777777" w:rsidR="001631D6" w:rsidRDefault="00000000">
            <w:pPr>
              <w:pStyle w:val="TableParagraph"/>
              <w:spacing w:before="1"/>
              <w:ind w:left="108"/>
              <w:rPr>
                <w:b/>
                <w:sz w:val="26"/>
              </w:rPr>
            </w:pPr>
            <w:proofErr w:type="spellStart"/>
            <w:r>
              <w:rPr>
                <w:b/>
                <w:spacing w:val="-2"/>
                <w:sz w:val="26"/>
              </w:rPr>
              <w:t>user_id</w:t>
            </w:r>
            <w:proofErr w:type="spellEnd"/>
          </w:p>
        </w:tc>
        <w:tc>
          <w:tcPr>
            <w:tcW w:w="3117" w:type="dxa"/>
            <w:shd w:val="clear" w:color="auto" w:fill="FDDAD3"/>
          </w:tcPr>
          <w:p w14:paraId="031A173D" w14:textId="77777777" w:rsidR="001631D6" w:rsidRDefault="001631D6">
            <w:pPr>
              <w:pStyle w:val="TableParagraph"/>
              <w:spacing w:before="149"/>
              <w:ind w:left="0"/>
              <w:rPr>
                <w:sz w:val="26"/>
              </w:rPr>
            </w:pPr>
          </w:p>
          <w:p w14:paraId="1AFA3E07" w14:textId="77777777" w:rsidR="001631D6" w:rsidRDefault="00000000">
            <w:pPr>
              <w:pStyle w:val="TableParagraph"/>
              <w:spacing w:before="1"/>
              <w:ind w:left="106"/>
              <w:rPr>
                <w:sz w:val="26"/>
              </w:rPr>
            </w:pPr>
            <w:r>
              <w:rPr>
                <w:sz w:val="26"/>
              </w:rPr>
              <w:t>BIGINT</w:t>
            </w:r>
            <w:r>
              <w:rPr>
                <w:spacing w:val="-14"/>
                <w:sz w:val="26"/>
              </w:rPr>
              <w:t xml:space="preserve"> </w:t>
            </w:r>
            <w:r>
              <w:rPr>
                <w:spacing w:val="-2"/>
                <w:sz w:val="26"/>
              </w:rPr>
              <w:t>UNIQUE</w:t>
            </w:r>
          </w:p>
        </w:tc>
        <w:tc>
          <w:tcPr>
            <w:tcW w:w="2596" w:type="dxa"/>
            <w:shd w:val="clear" w:color="auto" w:fill="FDDAD3"/>
          </w:tcPr>
          <w:p w14:paraId="0D2A553C" w14:textId="77777777" w:rsidR="001631D6" w:rsidRDefault="00000000">
            <w:pPr>
              <w:pStyle w:val="TableParagraph"/>
              <w:ind w:left="109"/>
              <w:rPr>
                <w:sz w:val="26"/>
              </w:rPr>
            </w:pPr>
            <w:r>
              <w:rPr>
                <w:sz w:val="26"/>
              </w:rPr>
              <w:t>Khóa</w:t>
            </w:r>
            <w:r>
              <w:rPr>
                <w:spacing w:val="80"/>
                <w:sz w:val="26"/>
              </w:rPr>
              <w:t xml:space="preserve"> </w:t>
            </w:r>
            <w:r>
              <w:rPr>
                <w:sz w:val="26"/>
              </w:rPr>
              <w:t>ngoại</w:t>
            </w:r>
            <w:r>
              <w:rPr>
                <w:spacing w:val="80"/>
                <w:sz w:val="26"/>
              </w:rPr>
              <w:t xml:space="preserve"> </w:t>
            </w:r>
            <w:r>
              <w:rPr>
                <w:sz w:val="26"/>
              </w:rPr>
              <w:t>liên</w:t>
            </w:r>
            <w:r>
              <w:rPr>
                <w:spacing w:val="80"/>
                <w:sz w:val="26"/>
              </w:rPr>
              <w:t xml:space="preserve"> </w:t>
            </w:r>
            <w:r>
              <w:rPr>
                <w:sz w:val="26"/>
              </w:rPr>
              <w:t>kết với</w:t>
            </w:r>
            <w:r>
              <w:rPr>
                <w:spacing w:val="79"/>
                <w:w w:val="150"/>
                <w:sz w:val="26"/>
              </w:rPr>
              <w:t xml:space="preserve"> </w:t>
            </w:r>
            <w:r>
              <w:rPr>
                <w:sz w:val="26"/>
              </w:rPr>
              <w:t>tài</w:t>
            </w:r>
            <w:r>
              <w:rPr>
                <w:spacing w:val="24"/>
                <w:sz w:val="26"/>
              </w:rPr>
              <w:t xml:space="preserve">  </w:t>
            </w:r>
            <w:r>
              <w:rPr>
                <w:sz w:val="26"/>
              </w:rPr>
              <w:t>khoản</w:t>
            </w:r>
            <w:r>
              <w:rPr>
                <w:spacing w:val="25"/>
                <w:sz w:val="26"/>
              </w:rPr>
              <w:t xml:space="preserve">  </w:t>
            </w:r>
            <w:proofErr w:type="spellStart"/>
            <w:r>
              <w:rPr>
                <w:spacing w:val="-2"/>
                <w:sz w:val="26"/>
              </w:rPr>
              <w:t>users</w:t>
            </w:r>
            <w:proofErr w:type="spellEnd"/>
            <w:r>
              <w:rPr>
                <w:spacing w:val="-2"/>
                <w:sz w:val="26"/>
              </w:rPr>
              <w:t>,</w:t>
            </w:r>
          </w:p>
          <w:p w14:paraId="2C149C3D" w14:textId="77777777" w:rsidR="001631D6" w:rsidRDefault="00000000">
            <w:pPr>
              <w:pStyle w:val="TableParagraph"/>
              <w:spacing w:line="298" w:lineRule="exact"/>
              <w:ind w:left="109"/>
              <w:rPr>
                <w:sz w:val="26"/>
              </w:rPr>
            </w:pPr>
            <w:r>
              <w:rPr>
                <w:spacing w:val="-2"/>
                <w:sz w:val="26"/>
              </w:rPr>
              <w:t>mỗi</w:t>
            </w:r>
            <w:r>
              <w:rPr>
                <w:spacing w:val="-17"/>
                <w:sz w:val="26"/>
              </w:rPr>
              <w:t xml:space="preserve"> </w:t>
            </w:r>
            <w:r>
              <w:rPr>
                <w:spacing w:val="-2"/>
                <w:sz w:val="26"/>
              </w:rPr>
              <w:t>người</w:t>
            </w:r>
            <w:r>
              <w:rPr>
                <w:spacing w:val="-15"/>
                <w:sz w:val="26"/>
              </w:rPr>
              <w:t xml:space="preserve"> </w:t>
            </w:r>
            <w:r>
              <w:rPr>
                <w:spacing w:val="-2"/>
                <w:sz w:val="26"/>
              </w:rPr>
              <w:t>dùng</w:t>
            </w:r>
            <w:r>
              <w:rPr>
                <w:spacing w:val="-18"/>
                <w:sz w:val="26"/>
              </w:rPr>
              <w:t xml:space="preserve"> </w:t>
            </w:r>
            <w:r>
              <w:rPr>
                <w:spacing w:val="-2"/>
                <w:sz w:val="26"/>
              </w:rPr>
              <w:t>có</w:t>
            </w:r>
            <w:r>
              <w:rPr>
                <w:spacing w:val="-15"/>
                <w:sz w:val="26"/>
              </w:rPr>
              <w:t xml:space="preserve"> </w:t>
            </w:r>
            <w:r>
              <w:rPr>
                <w:spacing w:val="-2"/>
                <w:sz w:val="26"/>
              </w:rPr>
              <w:t xml:space="preserve">một </w:t>
            </w:r>
            <w:r>
              <w:rPr>
                <w:sz w:val="26"/>
              </w:rPr>
              <w:t>giỏ hàng.</w:t>
            </w:r>
          </w:p>
        </w:tc>
      </w:tr>
      <w:tr w:rsidR="001631D6" w14:paraId="571A6F84" w14:textId="77777777">
        <w:trPr>
          <w:trHeight w:val="597"/>
        </w:trPr>
        <w:tc>
          <w:tcPr>
            <w:tcW w:w="1118" w:type="dxa"/>
            <w:vMerge/>
            <w:tcBorders>
              <w:top w:val="nil"/>
            </w:tcBorders>
          </w:tcPr>
          <w:p w14:paraId="6CC8174A" w14:textId="77777777" w:rsidR="001631D6" w:rsidRDefault="001631D6">
            <w:pPr>
              <w:rPr>
                <w:sz w:val="2"/>
                <w:szCs w:val="2"/>
              </w:rPr>
            </w:pPr>
          </w:p>
        </w:tc>
        <w:tc>
          <w:tcPr>
            <w:tcW w:w="1560" w:type="dxa"/>
          </w:tcPr>
          <w:p w14:paraId="533271EF" w14:textId="77777777" w:rsidR="001631D6" w:rsidRDefault="00000000">
            <w:pPr>
              <w:pStyle w:val="TableParagraph"/>
              <w:spacing w:before="150"/>
              <w:ind w:left="108"/>
              <w:rPr>
                <w:b/>
                <w:sz w:val="26"/>
              </w:rPr>
            </w:pPr>
            <w:proofErr w:type="spellStart"/>
            <w:r>
              <w:rPr>
                <w:b/>
                <w:spacing w:val="-2"/>
                <w:sz w:val="26"/>
              </w:rPr>
              <w:t>created_at</w:t>
            </w:r>
            <w:proofErr w:type="spellEnd"/>
          </w:p>
        </w:tc>
        <w:tc>
          <w:tcPr>
            <w:tcW w:w="3117" w:type="dxa"/>
          </w:tcPr>
          <w:p w14:paraId="5149C7FF" w14:textId="77777777" w:rsidR="001631D6" w:rsidRDefault="00000000">
            <w:pPr>
              <w:pStyle w:val="TableParagraph"/>
              <w:spacing w:line="298" w:lineRule="exact"/>
              <w:ind w:left="106"/>
              <w:rPr>
                <w:sz w:val="26"/>
              </w:rPr>
            </w:pPr>
            <w:r>
              <w:rPr>
                <w:sz w:val="26"/>
              </w:rPr>
              <w:t xml:space="preserve">TIMESTAMP DEFAULT </w:t>
            </w:r>
            <w:r>
              <w:rPr>
                <w:spacing w:val="-2"/>
                <w:sz w:val="26"/>
              </w:rPr>
              <w:t>CURRENT_TIMESTAMP</w:t>
            </w:r>
          </w:p>
        </w:tc>
        <w:tc>
          <w:tcPr>
            <w:tcW w:w="2596" w:type="dxa"/>
          </w:tcPr>
          <w:p w14:paraId="168A6A3D" w14:textId="77777777" w:rsidR="001631D6" w:rsidRDefault="00000000">
            <w:pPr>
              <w:pStyle w:val="TableParagraph"/>
              <w:spacing w:line="298" w:lineRule="exact"/>
              <w:ind w:left="109" w:right="88"/>
              <w:rPr>
                <w:sz w:val="26"/>
              </w:rPr>
            </w:pPr>
            <w:r>
              <w:rPr>
                <w:sz w:val="26"/>
              </w:rPr>
              <w:t>Thời</w:t>
            </w:r>
            <w:r>
              <w:rPr>
                <w:spacing w:val="-17"/>
                <w:sz w:val="26"/>
              </w:rPr>
              <w:t xml:space="preserve"> </w:t>
            </w:r>
            <w:r>
              <w:rPr>
                <w:sz w:val="26"/>
              </w:rPr>
              <w:t>gian</w:t>
            </w:r>
            <w:r>
              <w:rPr>
                <w:spacing w:val="-16"/>
                <w:sz w:val="26"/>
              </w:rPr>
              <w:t xml:space="preserve"> </w:t>
            </w:r>
            <w:r>
              <w:rPr>
                <w:sz w:val="26"/>
              </w:rPr>
              <w:t>giỏ</w:t>
            </w:r>
            <w:r>
              <w:rPr>
                <w:spacing w:val="-16"/>
                <w:sz w:val="26"/>
              </w:rPr>
              <w:t xml:space="preserve"> </w:t>
            </w:r>
            <w:r>
              <w:rPr>
                <w:sz w:val="26"/>
              </w:rPr>
              <w:t>hàng</w:t>
            </w:r>
            <w:r>
              <w:rPr>
                <w:spacing w:val="-16"/>
                <w:sz w:val="26"/>
              </w:rPr>
              <w:t xml:space="preserve"> </w:t>
            </w:r>
            <w:r>
              <w:rPr>
                <w:sz w:val="26"/>
              </w:rPr>
              <w:t>tạm được tạo ra.</w:t>
            </w:r>
          </w:p>
        </w:tc>
      </w:tr>
      <w:tr w:rsidR="001631D6" w14:paraId="6F946643" w14:textId="77777777">
        <w:trPr>
          <w:trHeight w:val="897"/>
        </w:trPr>
        <w:tc>
          <w:tcPr>
            <w:tcW w:w="1118" w:type="dxa"/>
            <w:vMerge w:val="restart"/>
          </w:tcPr>
          <w:p w14:paraId="2C34EE20" w14:textId="77777777" w:rsidR="001631D6" w:rsidRDefault="00000000">
            <w:pPr>
              <w:pStyle w:val="TableParagraph"/>
              <w:spacing w:before="2"/>
              <w:ind w:right="124"/>
              <w:rPr>
                <w:b/>
                <w:sz w:val="26"/>
              </w:rPr>
            </w:pPr>
            <w:r>
              <w:rPr>
                <w:b/>
                <w:spacing w:val="-2"/>
                <w:sz w:val="26"/>
              </w:rPr>
              <w:t>CART_ ITEMS</w:t>
            </w:r>
          </w:p>
        </w:tc>
        <w:tc>
          <w:tcPr>
            <w:tcW w:w="1560" w:type="dxa"/>
            <w:shd w:val="clear" w:color="auto" w:fill="FDDAD3"/>
          </w:tcPr>
          <w:p w14:paraId="05A00CEF" w14:textId="77777777" w:rsidR="001631D6" w:rsidRDefault="00000000">
            <w:pPr>
              <w:pStyle w:val="TableParagraph"/>
              <w:spacing w:before="2"/>
              <w:ind w:left="108"/>
              <w:rPr>
                <w:b/>
                <w:sz w:val="26"/>
              </w:rPr>
            </w:pPr>
            <w:proofErr w:type="spellStart"/>
            <w:r>
              <w:rPr>
                <w:b/>
                <w:spacing w:val="-5"/>
                <w:sz w:val="26"/>
              </w:rPr>
              <w:t>id</w:t>
            </w:r>
            <w:proofErr w:type="spellEnd"/>
          </w:p>
        </w:tc>
        <w:tc>
          <w:tcPr>
            <w:tcW w:w="3117" w:type="dxa"/>
            <w:shd w:val="clear" w:color="auto" w:fill="FDDAD3"/>
          </w:tcPr>
          <w:p w14:paraId="681CCEFD" w14:textId="77777777" w:rsidR="001631D6" w:rsidRDefault="00000000">
            <w:pPr>
              <w:pStyle w:val="TableParagraph"/>
              <w:spacing w:before="2"/>
              <w:ind w:left="106"/>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596" w:type="dxa"/>
            <w:shd w:val="clear" w:color="auto" w:fill="FDDAD3"/>
          </w:tcPr>
          <w:p w14:paraId="343DB985" w14:textId="77777777" w:rsidR="001631D6" w:rsidRDefault="00000000">
            <w:pPr>
              <w:pStyle w:val="TableParagraph"/>
              <w:spacing w:before="2"/>
              <w:ind w:left="109"/>
              <w:rPr>
                <w:sz w:val="26"/>
              </w:rPr>
            </w:pPr>
            <w:r>
              <w:rPr>
                <w:sz w:val="26"/>
              </w:rPr>
              <w:t>Khóa</w:t>
            </w:r>
            <w:r>
              <w:rPr>
                <w:spacing w:val="60"/>
                <w:sz w:val="26"/>
              </w:rPr>
              <w:t xml:space="preserve"> </w:t>
            </w:r>
            <w:r>
              <w:rPr>
                <w:sz w:val="26"/>
              </w:rPr>
              <w:t>chính,</w:t>
            </w:r>
            <w:r>
              <w:rPr>
                <w:spacing w:val="64"/>
                <w:sz w:val="26"/>
              </w:rPr>
              <w:t xml:space="preserve"> </w:t>
            </w:r>
            <w:r>
              <w:rPr>
                <w:sz w:val="26"/>
              </w:rPr>
              <w:t>mã</w:t>
            </w:r>
            <w:r>
              <w:rPr>
                <w:spacing w:val="61"/>
                <w:sz w:val="26"/>
              </w:rPr>
              <w:t xml:space="preserve"> </w:t>
            </w:r>
            <w:r>
              <w:rPr>
                <w:spacing w:val="-4"/>
                <w:sz w:val="26"/>
              </w:rPr>
              <w:t>định</w:t>
            </w:r>
          </w:p>
          <w:p w14:paraId="3F02F597" w14:textId="77777777" w:rsidR="001631D6" w:rsidRDefault="00000000">
            <w:pPr>
              <w:pStyle w:val="TableParagraph"/>
              <w:spacing w:line="298" w:lineRule="exact"/>
              <w:ind w:left="109"/>
              <w:rPr>
                <w:sz w:val="26"/>
              </w:rPr>
            </w:pPr>
            <w:r>
              <w:rPr>
                <w:sz w:val="26"/>
              </w:rPr>
              <w:t>danh</w:t>
            </w:r>
            <w:r>
              <w:rPr>
                <w:spacing w:val="-17"/>
                <w:sz w:val="26"/>
              </w:rPr>
              <w:t xml:space="preserve"> </w:t>
            </w:r>
            <w:r>
              <w:rPr>
                <w:sz w:val="26"/>
              </w:rPr>
              <w:t>chi</w:t>
            </w:r>
            <w:r>
              <w:rPr>
                <w:spacing w:val="-16"/>
                <w:sz w:val="26"/>
              </w:rPr>
              <w:t xml:space="preserve"> </w:t>
            </w:r>
            <w:r>
              <w:rPr>
                <w:sz w:val="26"/>
              </w:rPr>
              <w:t>tiết</w:t>
            </w:r>
            <w:r>
              <w:rPr>
                <w:spacing w:val="-16"/>
                <w:sz w:val="26"/>
              </w:rPr>
              <w:t xml:space="preserve"> </w:t>
            </w:r>
            <w:r>
              <w:rPr>
                <w:sz w:val="26"/>
              </w:rPr>
              <w:t>món</w:t>
            </w:r>
            <w:r>
              <w:rPr>
                <w:spacing w:val="-16"/>
                <w:sz w:val="26"/>
              </w:rPr>
              <w:t xml:space="preserve"> </w:t>
            </w:r>
            <w:r>
              <w:rPr>
                <w:sz w:val="26"/>
              </w:rPr>
              <w:t>trong giỏ tự động tăng.</w:t>
            </w:r>
          </w:p>
        </w:tc>
      </w:tr>
      <w:tr w:rsidR="001631D6" w14:paraId="501F1074" w14:textId="77777777">
        <w:trPr>
          <w:trHeight w:val="897"/>
        </w:trPr>
        <w:tc>
          <w:tcPr>
            <w:tcW w:w="1118" w:type="dxa"/>
            <w:vMerge/>
            <w:tcBorders>
              <w:top w:val="nil"/>
            </w:tcBorders>
          </w:tcPr>
          <w:p w14:paraId="2B241253" w14:textId="77777777" w:rsidR="001631D6" w:rsidRDefault="001631D6">
            <w:pPr>
              <w:rPr>
                <w:sz w:val="2"/>
                <w:szCs w:val="2"/>
              </w:rPr>
            </w:pPr>
          </w:p>
        </w:tc>
        <w:tc>
          <w:tcPr>
            <w:tcW w:w="1560" w:type="dxa"/>
          </w:tcPr>
          <w:p w14:paraId="21DFC8E7" w14:textId="77777777" w:rsidR="001631D6" w:rsidRDefault="00000000">
            <w:pPr>
              <w:pStyle w:val="TableParagraph"/>
              <w:spacing w:before="2"/>
              <w:ind w:left="108"/>
              <w:rPr>
                <w:b/>
                <w:sz w:val="26"/>
              </w:rPr>
            </w:pPr>
            <w:proofErr w:type="spellStart"/>
            <w:r>
              <w:rPr>
                <w:b/>
                <w:spacing w:val="-2"/>
                <w:sz w:val="26"/>
              </w:rPr>
              <w:t>cart_id</w:t>
            </w:r>
            <w:proofErr w:type="spellEnd"/>
          </w:p>
        </w:tc>
        <w:tc>
          <w:tcPr>
            <w:tcW w:w="3117" w:type="dxa"/>
          </w:tcPr>
          <w:p w14:paraId="212B1C16" w14:textId="77777777" w:rsidR="001631D6" w:rsidRDefault="00000000">
            <w:pPr>
              <w:pStyle w:val="TableParagraph"/>
              <w:spacing w:before="2"/>
              <w:ind w:left="106"/>
              <w:rPr>
                <w:sz w:val="26"/>
              </w:rPr>
            </w:pPr>
            <w:r>
              <w:rPr>
                <w:spacing w:val="-2"/>
                <w:sz w:val="26"/>
              </w:rPr>
              <w:t>BIGINT</w:t>
            </w:r>
          </w:p>
        </w:tc>
        <w:tc>
          <w:tcPr>
            <w:tcW w:w="2596" w:type="dxa"/>
          </w:tcPr>
          <w:p w14:paraId="0DE14D7D" w14:textId="77777777" w:rsidR="001631D6" w:rsidRDefault="00000000">
            <w:pPr>
              <w:pStyle w:val="TableParagraph"/>
              <w:spacing w:before="2"/>
              <w:ind w:left="109"/>
              <w:rPr>
                <w:sz w:val="26"/>
              </w:rPr>
            </w:pPr>
            <w:r>
              <w:rPr>
                <w:sz w:val="26"/>
              </w:rPr>
              <w:t>Khóa</w:t>
            </w:r>
            <w:r>
              <w:rPr>
                <w:spacing w:val="75"/>
                <w:w w:val="150"/>
                <w:sz w:val="26"/>
              </w:rPr>
              <w:t xml:space="preserve"> </w:t>
            </w:r>
            <w:r>
              <w:rPr>
                <w:sz w:val="26"/>
              </w:rPr>
              <w:t>ngoại</w:t>
            </w:r>
            <w:r>
              <w:rPr>
                <w:spacing w:val="75"/>
                <w:w w:val="150"/>
                <w:sz w:val="26"/>
              </w:rPr>
              <w:t xml:space="preserve"> </w:t>
            </w:r>
            <w:r>
              <w:rPr>
                <w:sz w:val="26"/>
              </w:rPr>
              <w:t>liên</w:t>
            </w:r>
            <w:r>
              <w:rPr>
                <w:spacing w:val="75"/>
                <w:w w:val="150"/>
                <w:sz w:val="26"/>
              </w:rPr>
              <w:t xml:space="preserve"> </w:t>
            </w:r>
            <w:r>
              <w:rPr>
                <w:spacing w:val="-5"/>
                <w:sz w:val="26"/>
              </w:rPr>
              <w:t>kết</w:t>
            </w:r>
          </w:p>
          <w:p w14:paraId="1766718E" w14:textId="77777777" w:rsidR="001631D6" w:rsidRDefault="00000000">
            <w:pPr>
              <w:pStyle w:val="TableParagraph"/>
              <w:spacing w:line="298" w:lineRule="exact"/>
              <w:ind w:left="109"/>
              <w:rPr>
                <w:sz w:val="26"/>
              </w:rPr>
            </w:pPr>
            <w:r>
              <w:rPr>
                <w:sz w:val="26"/>
              </w:rPr>
              <w:t>chặt</w:t>
            </w:r>
            <w:r>
              <w:rPr>
                <w:spacing w:val="27"/>
                <w:sz w:val="26"/>
              </w:rPr>
              <w:t xml:space="preserve"> </w:t>
            </w:r>
            <w:r>
              <w:rPr>
                <w:sz w:val="26"/>
              </w:rPr>
              <w:t>chẽ</w:t>
            </w:r>
            <w:r>
              <w:rPr>
                <w:spacing w:val="28"/>
                <w:sz w:val="26"/>
              </w:rPr>
              <w:t xml:space="preserve"> </w:t>
            </w:r>
            <w:r>
              <w:rPr>
                <w:sz w:val="26"/>
              </w:rPr>
              <w:t>với</w:t>
            </w:r>
            <w:r>
              <w:rPr>
                <w:spacing w:val="27"/>
                <w:sz w:val="26"/>
              </w:rPr>
              <w:t xml:space="preserve"> </w:t>
            </w:r>
            <w:r>
              <w:rPr>
                <w:sz w:val="26"/>
              </w:rPr>
              <w:t>giỏ</w:t>
            </w:r>
            <w:r>
              <w:rPr>
                <w:spacing w:val="28"/>
                <w:sz w:val="26"/>
              </w:rPr>
              <w:t xml:space="preserve"> </w:t>
            </w:r>
            <w:r>
              <w:rPr>
                <w:sz w:val="26"/>
              </w:rPr>
              <w:t xml:space="preserve">hàng tổng </w:t>
            </w:r>
            <w:proofErr w:type="spellStart"/>
            <w:r>
              <w:rPr>
                <w:sz w:val="26"/>
              </w:rPr>
              <w:t>carts</w:t>
            </w:r>
            <w:proofErr w:type="spellEnd"/>
            <w:r>
              <w:rPr>
                <w:sz w:val="26"/>
              </w:rPr>
              <w:t>.</w:t>
            </w:r>
          </w:p>
        </w:tc>
      </w:tr>
      <w:tr w:rsidR="001631D6" w14:paraId="7ECEC30D" w14:textId="77777777">
        <w:trPr>
          <w:trHeight w:val="897"/>
        </w:trPr>
        <w:tc>
          <w:tcPr>
            <w:tcW w:w="1118" w:type="dxa"/>
            <w:vMerge/>
            <w:tcBorders>
              <w:top w:val="nil"/>
            </w:tcBorders>
          </w:tcPr>
          <w:p w14:paraId="52C71100" w14:textId="77777777" w:rsidR="001631D6" w:rsidRDefault="001631D6">
            <w:pPr>
              <w:rPr>
                <w:sz w:val="2"/>
                <w:szCs w:val="2"/>
              </w:rPr>
            </w:pPr>
          </w:p>
        </w:tc>
        <w:tc>
          <w:tcPr>
            <w:tcW w:w="1560" w:type="dxa"/>
            <w:shd w:val="clear" w:color="auto" w:fill="FDDAD3"/>
          </w:tcPr>
          <w:p w14:paraId="39E40531" w14:textId="77777777" w:rsidR="001631D6" w:rsidRDefault="00000000">
            <w:pPr>
              <w:pStyle w:val="TableParagraph"/>
              <w:spacing w:before="2"/>
              <w:ind w:left="108"/>
              <w:rPr>
                <w:b/>
                <w:sz w:val="26"/>
              </w:rPr>
            </w:pPr>
            <w:proofErr w:type="spellStart"/>
            <w:r>
              <w:rPr>
                <w:b/>
                <w:spacing w:val="-2"/>
                <w:sz w:val="26"/>
              </w:rPr>
              <w:t>product_id</w:t>
            </w:r>
            <w:proofErr w:type="spellEnd"/>
          </w:p>
        </w:tc>
        <w:tc>
          <w:tcPr>
            <w:tcW w:w="3117" w:type="dxa"/>
            <w:shd w:val="clear" w:color="auto" w:fill="FDDAD3"/>
          </w:tcPr>
          <w:p w14:paraId="7BA7FA9F" w14:textId="77777777" w:rsidR="001631D6" w:rsidRDefault="00000000">
            <w:pPr>
              <w:pStyle w:val="TableParagraph"/>
              <w:spacing w:before="2"/>
              <w:ind w:left="106"/>
              <w:rPr>
                <w:sz w:val="26"/>
              </w:rPr>
            </w:pPr>
            <w:r>
              <w:rPr>
                <w:spacing w:val="-2"/>
                <w:sz w:val="26"/>
              </w:rPr>
              <w:t>BIGINT</w:t>
            </w:r>
          </w:p>
        </w:tc>
        <w:tc>
          <w:tcPr>
            <w:tcW w:w="2596" w:type="dxa"/>
            <w:shd w:val="clear" w:color="auto" w:fill="FDDAD3"/>
          </w:tcPr>
          <w:p w14:paraId="76468D16" w14:textId="77777777" w:rsidR="001631D6" w:rsidRDefault="00000000">
            <w:pPr>
              <w:pStyle w:val="TableParagraph"/>
              <w:spacing w:before="2"/>
              <w:ind w:left="109"/>
              <w:rPr>
                <w:sz w:val="26"/>
              </w:rPr>
            </w:pPr>
            <w:r>
              <w:rPr>
                <w:sz w:val="26"/>
              </w:rPr>
              <w:t>Khóa</w:t>
            </w:r>
            <w:r>
              <w:rPr>
                <w:spacing w:val="80"/>
                <w:sz w:val="26"/>
              </w:rPr>
              <w:t xml:space="preserve"> </w:t>
            </w:r>
            <w:r>
              <w:rPr>
                <w:sz w:val="26"/>
              </w:rPr>
              <w:t>ngoại</w:t>
            </w:r>
            <w:r>
              <w:rPr>
                <w:spacing w:val="80"/>
                <w:sz w:val="26"/>
              </w:rPr>
              <w:t xml:space="preserve"> </w:t>
            </w:r>
            <w:r>
              <w:rPr>
                <w:sz w:val="26"/>
              </w:rPr>
              <w:t>liên</w:t>
            </w:r>
            <w:r>
              <w:rPr>
                <w:spacing w:val="80"/>
                <w:sz w:val="26"/>
              </w:rPr>
              <w:t xml:space="preserve"> </w:t>
            </w:r>
            <w:r>
              <w:rPr>
                <w:sz w:val="26"/>
              </w:rPr>
              <w:t>kết với</w:t>
            </w:r>
            <w:r>
              <w:rPr>
                <w:spacing w:val="59"/>
                <w:sz w:val="26"/>
              </w:rPr>
              <w:t xml:space="preserve"> </w:t>
            </w:r>
            <w:r>
              <w:rPr>
                <w:sz w:val="26"/>
              </w:rPr>
              <w:t>bảng</w:t>
            </w:r>
            <w:r>
              <w:rPr>
                <w:spacing w:val="60"/>
                <w:sz w:val="26"/>
              </w:rPr>
              <w:t xml:space="preserve"> </w:t>
            </w:r>
            <w:proofErr w:type="spellStart"/>
            <w:r>
              <w:rPr>
                <w:sz w:val="26"/>
              </w:rPr>
              <w:t>products</w:t>
            </w:r>
            <w:proofErr w:type="spellEnd"/>
            <w:r>
              <w:rPr>
                <w:spacing w:val="59"/>
                <w:sz w:val="26"/>
              </w:rPr>
              <w:t xml:space="preserve"> </w:t>
            </w:r>
            <w:r>
              <w:rPr>
                <w:spacing w:val="-5"/>
                <w:sz w:val="26"/>
              </w:rPr>
              <w:t>để</w:t>
            </w:r>
          </w:p>
          <w:p w14:paraId="0B9F716B" w14:textId="77777777" w:rsidR="001631D6" w:rsidRDefault="00000000">
            <w:pPr>
              <w:pStyle w:val="TableParagraph"/>
              <w:spacing w:line="277" w:lineRule="exact"/>
              <w:ind w:left="109"/>
              <w:rPr>
                <w:sz w:val="26"/>
              </w:rPr>
            </w:pPr>
            <w:r>
              <w:rPr>
                <w:sz w:val="26"/>
              </w:rPr>
              <w:t>định</w:t>
            </w:r>
            <w:r>
              <w:rPr>
                <w:spacing w:val="-6"/>
                <w:sz w:val="26"/>
              </w:rPr>
              <w:t xml:space="preserve"> </w:t>
            </w:r>
            <w:r>
              <w:rPr>
                <w:sz w:val="26"/>
              </w:rPr>
              <w:t>danh</w:t>
            </w:r>
            <w:r>
              <w:rPr>
                <w:spacing w:val="-3"/>
                <w:sz w:val="26"/>
              </w:rPr>
              <w:t xml:space="preserve"> </w:t>
            </w:r>
            <w:r>
              <w:rPr>
                <w:sz w:val="26"/>
              </w:rPr>
              <w:t>món</w:t>
            </w:r>
            <w:r>
              <w:rPr>
                <w:spacing w:val="-6"/>
                <w:sz w:val="26"/>
              </w:rPr>
              <w:t xml:space="preserve"> </w:t>
            </w:r>
            <w:r>
              <w:rPr>
                <w:spacing w:val="-5"/>
                <w:sz w:val="26"/>
              </w:rPr>
              <w:t>ăn.</w:t>
            </w:r>
          </w:p>
        </w:tc>
      </w:tr>
      <w:tr w:rsidR="001631D6" w14:paraId="434CA3B3" w14:textId="77777777">
        <w:trPr>
          <w:trHeight w:val="897"/>
        </w:trPr>
        <w:tc>
          <w:tcPr>
            <w:tcW w:w="1118" w:type="dxa"/>
            <w:vMerge/>
            <w:tcBorders>
              <w:top w:val="nil"/>
            </w:tcBorders>
          </w:tcPr>
          <w:p w14:paraId="5D1DB7DE" w14:textId="77777777" w:rsidR="001631D6" w:rsidRDefault="001631D6">
            <w:pPr>
              <w:rPr>
                <w:sz w:val="2"/>
                <w:szCs w:val="2"/>
              </w:rPr>
            </w:pPr>
          </w:p>
        </w:tc>
        <w:tc>
          <w:tcPr>
            <w:tcW w:w="1560" w:type="dxa"/>
          </w:tcPr>
          <w:p w14:paraId="58239A16" w14:textId="77777777" w:rsidR="001631D6" w:rsidRDefault="00000000">
            <w:pPr>
              <w:pStyle w:val="TableParagraph"/>
              <w:spacing w:before="2"/>
              <w:ind w:left="108"/>
              <w:rPr>
                <w:b/>
                <w:sz w:val="26"/>
              </w:rPr>
            </w:pPr>
            <w:proofErr w:type="spellStart"/>
            <w:r>
              <w:rPr>
                <w:b/>
                <w:spacing w:val="-2"/>
                <w:sz w:val="26"/>
              </w:rPr>
              <w:t>quantity</w:t>
            </w:r>
            <w:proofErr w:type="spellEnd"/>
          </w:p>
        </w:tc>
        <w:tc>
          <w:tcPr>
            <w:tcW w:w="3117" w:type="dxa"/>
          </w:tcPr>
          <w:p w14:paraId="68DB210C" w14:textId="77777777" w:rsidR="001631D6" w:rsidRDefault="00000000">
            <w:pPr>
              <w:pStyle w:val="TableParagraph"/>
              <w:spacing w:before="2"/>
              <w:ind w:left="106"/>
              <w:rPr>
                <w:sz w:val="26"/>
              </w:rPr>
            </w:pPr>
            <w:r>
              <w:rPr>
                <w:sz w:val="26"/>
              </w:rPr>
              <w:t>INTEGER</w:t>
            </w:r>
            <w:r>
              <w:rPr>
                <w:spacing w:val="-17"/>
                <w:sz w:val="26"/>
              </w:rPr>
              <w:t xml:space="preserve"> </w:t>
            </w:r>
            <w:r>
              <w:rPr>
                <w:sz w:val="26"/>
              </w:rPr>
              <w:t>NOT</w:t>
            </w:r>
            <w:r>
              <w:rPr>
                <w:spacing w:val="-16"/>
                <w:sz w:val="26"/>
              </w:rPr>
              <w:t xml:space="preserve"> </w:t>
            </w:r>
            <w:r>
              <w:rPr>
                <w:sz w:val="26"/>
              </w:rPr>
              <w:t>NULL DEFAULT 1</w:t>
            </w:r>
          </w:p>
        </w:tc>
        <w:tc>
          <w:tcPr>
            <w:tcW w:w="2596" w:type="dxa"/>
          </w:tcPr>
          <w:p w14:paraId="398FA825" w14:textId="77777777" w:rsidR="001631D6" w:rsidRDefault="00000000">
            <w:pPr>
              <w:pStyle w:val="TableParagraph"/>
              <w:tabs>
                <w:tab w:val="left" w:pos="645"/>
                <w:tab w:val="left" w:pos="1518"/>
                <w:tab w:val="left" w:pos="2242"/>
              </w:tabs>
              <w:spacing w:before="2"/>
              <w:ind w:left="109" w:right="95"/>
              <w:rPr>
                <w:sz w:val="26"/>
              </w:rPr>
            </w:pPr>
            <w:r>
              <w:rPr>
                <w:spacing w:val="-6"/>
                <w:sz w:val="26"/>
              </w:rPr>
              <w:t>Số</w:t>
            </w:r>
            <w:r>
              <w:rPr>
                <w:sz w:val="26"/>
              </w:rPr>
              <w:tab/>
            </w:r>
            <w:r>
              <w:rPr>
                <w:spacing w:val="-2"/>
                <w:sz w:val="26"/>
              </w:rPr>
              <w:t>lượng</w:t>
            </w:r>
            <w:r>
              <w:rPr>
                <w:sz w:val="26"/>
              </w:rPr>
              <w:tab/>
            </w:r>
            <w:r>
              <w:rPr>
                <w:spacing w:val="-4"/>
                <w:sz w:val="26"/>
              </w:rPr>
              <w:t>món</w:t>
            </w:r>
            <w:r>
              <w:rPr>
                <w:sz w:val="26"/>
              </w:rPr>
              <w:tab/>
            </w:r>
            <w:r>
              <w:rPr>
                <w:spacing w:val="-6"/>
                <w:sz w:val="26"/>
              </w:rPr>
              <w:t xml:space="preserve">ăn </w:t>
            </w:r>
            <w:r>
              <w:rPr>
                <w:sz w:val="26"/>
              </w:rPr>
              <w:t>khách</w:t>
            </w:r>
            <w:r>
              <w:rPr>
                <w:spacing w:val="75"/>
                <w:w w:val="150"/>
                <w:sz w:val="26"/>
              </w:rPr>
              <w:t xml:space="preserve"> </w:t>
            </w:r>
            <w:r>
              <w:rPr>
                <w:sz w:val="26"/>
              </w:rPr>
              <w:t>lựa</w:t>
            </w:r>
            <w:r>
              <w:rPr>
                <w:spacing w:val="76"/>
                <w:w w:val="150"/>
                <w:sz w:val="26"/>
              </w:rPr>
              <w:t xml:space="preserve"> </w:t>
            </w:r>
            <w:r>
              <w:rPr>
                <w:sz w:val="26"/>
              </w:rPr>
              <w:t>chọn</w:t>
            </w:r>
            <w:r>
              <w:rPr>
                <w:spacing w:val="77"/>
                <w:w w:val="150"/>
                <w:sz w:val="26"/>
              </w:rPr>
              <w:t xml:space="preserve"> </w:t>
            </w:r>
            <w:r>
              <w:rPr>
                <w:spacing w:val="-5"/>
                <w:sz w:val="26"/>
              </w:rPr>
              <w:t>tạm</w:t>
            </w:r>
          </w:p>
          <w:p w14:paraId="573264AA" w14:textId="77777777" w:rsidR="001631D6" w:rsidRDefault="00000000">
            <w:pPr>
              <w:pStyle w:val="TableParagraph"/>
              <w:spacing w:line="277" w:lineRule="exact"/>
              <w:ind w:left="109"/>
              <w:rPr>
                <w:sz w:val="26"/>
              </w:rPr>
            </w:pPr>
            <w:r>
              <w:rPr>
                <w:sz w:val="26"/>
              </w:rPr>
              <w:t>thời</w:t>
            </w:r>
            <w:r>
              <w:rPr>
                <w:spacing w:val="-7"/>
                <w:sz w:val="26"/>
              </w:rPr>
              <w:t xml:space="preserve"> </w:t>
            </w:r>
            <w:r>
              <w:rPr>
                <w:sz w:val="26"/>
              </w:rPr>
              <w:t>trong</w:t>
            </w:r>
            <w:r>
              <w:rPr>
                <w:spacing w:val="-5"/>
                <w:sz w:val="26"/>
              </w:rPr>
              <w:t xml:space="preserve"> </w:t>
            </w:r>
            <w:r>
              <w:rPr>
                <w:spacing w:val="-4"/>
                <w:sz w:val="26"/>
              </w:rPr>
              <w:t>giỏ.</w:t>
            </w:r>
          </w:p>
        </w:tc>
      </w:tr>
    </w:tbl>
    <w:p w14:paraId="6E30F0FA" w14:textId="77777777" w:rsidR="001631D6" w:rsidRDefault="001631D6">
      <w:pPr>
        <w:pStyle w:val="BodyText"/>
        <w:spacing w:before="209"/>
      </w:pPr>
    </w:p>
    <w:p w14:paraId="669996B0" w14:textId="77777777" w:rsidR="001631D6" w:rsidRDefault="00000000">
      <w:pPr>
        <w:pStyle w:val="ListParagraph"/>
        <w:numPr>
          <w:ilvl w:val="3"/>
          <w:numId w:val="13"/>
        </w:numPr>
        <w:tabs>
          <w:tab w:val="left" w:pos="721"/>
        </w:tabs>
        <w:spacing w:before="0" w:line="278" w:lineRule="auto"/>
        <w:ind w:left="721" w:right="420"/>
        <w:rPr>
          <w:sz w:val="26"/>
        </w:rPr>
      </w:pPr>
      <w:r>
        <w:rPr>
          <w:b/>
          <w:sz w:val="26"/>
        </w:rPr>
        <w:t xml:space="preserve">Bảng </w:t>
      </w:r>
      <w:proofErr w:type="spellStart"/>
      <w:r>
        <w:rPr>
          <w:b/>
          <w:sz w:val="26"/>
        </w:rPr>
        <w:t>vouchers</w:t>
      </w:r>
      <w:proofErr w:type="spellEnd"/>
      <w:r>
        <w:rPr>
          <w:b/>
          <w:sz w:val="26"/>
        </w:rPr>
        <w:t xml:space="preserve"> và </w:t>
      </w:r>
      <w:proofErr w:type="spellStart"/>
      <w:r>
        <w:rPr>
          <w:b/>
          <w:sz w:val="26"/>
        </w:rPr>
        <w:t>user_vouchers</w:t>
      </w:r>
      <w:proofErr w:type="spellEnd"/>
      <w:r>
        <w:rPr>
          <w:b/>
          <w:sz w:val="26"/>
        </w:rPr>
        <w:t xml:space="preserve"> (Hệ thống khuyến mãi): </w:t>
      </w:r>
      <w:r>
        <w:rPr>
          <w:sz w:val="26"/>
        </w:rPr>
        <w:t>Lưu trữ thông tin các mã giảm giá (</w:t>
      </w:r>
      <w:proofErr w:type="spellStart"/>
      <w:r>
        <w:rPr>
          <w:sz w:val="26"/>
        </w:rPr>
        <w:t>discount_type</w:t>
      </w:r>
      <w:proofErr w:type="spellEnd"/>
      <w:r>
        <w:rPr>
          <w:sz w:val="26"/>
        </w:rPr>
        <w:t xml:space="preserve"> theo phần trăm PERCENT hoặc số tiền cố định FIXED)</w:t>
      </w:r>
      <w:r>
        <w:rPr>
          <w:spacing w:val="-17"/>
          <w:sz w:val="26"/>
        </w:rPr>
        <w:t xml:space="preserve"> </w:t>
      </w:r>
      <w:r>
        <w:rPr>
          <w:sz w:val="26"/>
        </w:rPr>
        <w:t>và</w:t>
      </w:r>
      <w:r>
        <w:rPr>
          <w:spacing w:val="-17"/>
          <w:sz w:val="26"/>
        </w:rPr>
        <w:t xml:space="preserve"> </w:t>
      </w:r>
      <w:r>
        <w:rPr>
          <w:sz w:val="26"/>
        </w:rPr>
        <w:t>theo</w:t>
      </w:r>
      <w:r>
        <w:rPr>
          <w:spacing w:val="-18"/>
          <w:sz w:val="26"/>
        </w:rPr>
        <w:t xml:space="preserve"> </w:t>
      </w:r>
      <w:r>
        <w:rPr>
          <w:sz w:val="26"/>
        </w:rPr>
        <w:t>dõi</w:t>
      </w:r>
      <w:r>
        <w:rPr>
          <w:spacing w:val="-16"/>
          <w:sz w:val="26"/>
        </w:rPr>
        <w:t xml:space="preserve"> </w:t>
      </w:r>
      <w:r>
        <w:rPr>
          <w:sz w:val="26"/>
        </w:rPr>
        <w:t>trạng</w:t>
      </w:r>
      <w:r>
        <w:rPr>
          <w:spacing w:val="-18"/>
          <w:sz w:val="26"/>
        </w:rPr>
        <w:t xml:space="preserve"> </w:t>
      </w:r>
      <w:r>
        <w:rPr>
          <w:sz w:val="26"/>
        </w:rPr>
        <w:t>thái</w:t>
      </w:r>
      <w:r>
        <w:rPr>
          <w:spacing w:val="-16"/>
          <w:sz w:val="26"/>
        </w:rPr>
        <w:t xml:space="preserve"> </w:t>
      </w:r>
      <w:r>
        <w:rPr>
          <w:sz w:val="26"/>
        </w:rPr>
        <w:t>sử</w:t>
      </w:r>
      <w:r>
        <w:rPr>
          <w:spacing w:val="-16"/>
          <w:sz w:val="26"/>
        </w:rPr>
        <w:t xml:space="preserve"> </w:t>
      </w:r>
      <w:r>
        <w:rPr>
          <w:sz w:val="26"/>
        </w:rPr>
        <w:t>dụng</w:t>
      </w:r>
      <w:r>
        <w:rPr>
          <w:spacing w:val="-17"/>
          <w:sz w:val="26"/>
        </w:rPr>
        <w:t xml:space="preserve"> </w:t>
      </w:r>
      <w:r>
        <w:rPr>
          <w:sz w:val="26"/>
        </w:rPr>
        <w:t>mã</w:t>
      </w:r>
      <w:r>
        <w:rPr>
          <w:spacing w:val="-16"/>
          <w:sz w:val="26"/>
        </w:rPr>
        <w:t xml:space="preserve"> </w:t>
      </w:r>
      <w:r>
        <w:rPr>
          <w:sz w:val="26"/>
        </w:rPr>
        <w:t>của</w:t>
      </w:r>
      <w:r>
        <w:rPr>
          <w:spacing w:val="-17"/>
          <w:sz w:val="26"/>
        </w:rPr>
        <w:t xml:space="preserve"> </w:t>
      </w:r>
      <w:r>
        <w:rPr>
          <w:sz w:val="26"/>
        </w:rPr>
        <w:t>từng</w:t>
      </w:r>
      <w:r>
        <w:rPr>
          <w:spacing w:val="-18"/>
          <w:sz w:val="26"/>
        </w:rPr>
        <w:t xml:space="preserve"> </w:t>
      </w:r>
      <w:r>
        <w:rPr>
          <w:sz w:val="26"/>
        </w:rPr>
        <w:t>khách</w:t>
      </w:r>
      <w:r>
        <w:rPr>
          <w:spacing w:val="-16"/>
          <w:sz w:val="26"/>
        </w:rPr>
        <w:t xml:space="preserve"> </w:t>
      </w:r>
      <w:r>
        <w:rPr>
          <w:sz w:val="26"/>
        </w:rPr>
        <w:t>hàng</w:t>
      </w:r>
      <w:r>
        <w:rPr>
          <w:spacing w:val="-16"/>
          <w:sz w:val="26"/>
        </w:rPr>
        <w:t xml:space="preserve"> </w:t>
      </w:r>
      <w:r>
        <w:rPr>
          <w:sz w:val="26"/>
        </w:rPr>
        <w:t>(</w:t>
      </w:r>
      <w:proofErr w:type="spellStart"/>
      <w:r>
        <w:rPr>
          <w:sz w:val="26"/>
        </w:rPr>
        <w:t>is_used</w:t>
      </w:r>
      <w:proofErr w:type="spellEnd"/>
      <w:r>
        <w:rPr>
          <w:sz w:val="26"/>
        </w:rPr>
        <w:t>,</w:t>
      </w:r>
      <w:r>
        <w:rPr>
          <w:spacing w:val="-17"/>
          <w:sz w:val="26"/>
        </w:rPr>
        <w:t xml:space="preserve"> </w:t>
      </w:r>
      <w:proofErr w:type="spellStart"/>
      <w:r>
        <w:rPr>
          <w:sz w:val="26"/>
        </w:rPr>
        <w:t>used_at</w:t>
      </w:r>
      <w:proofErr w:type="spellEnd"/>
      <w:r>
        <w:rPr>
          <w:sz w:val="26"/>
        </w:rPr>
        <w:t>).</w:t>
      </w:r>
    </w:p>
    <w:p w14:paraId="2D36BF1F" w14:textId="77777777" w:rsidR="001631D6" w:rsidRDefault="001631D6">
      <w:pPr>
        <w:pStyle w:val="BodyText"/>
        <w:spacing w:before="11"/>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27"/>
        <w:gridCol w:w="1277"/>
        <w:gridCol w:w="2835"/>
        <w:gridCol w:w="2456"/>
      </w:tblGrid>
      <w:tr w:rsidR="001631D6" w14:paraId="0F6798D0" w14:textId="77777777">
        <w:trPr>
          <w:trHeight w:val="297"/>
        </w:trPr>
        <w:tc>
          <w:tcPr>
            <w:tcW w:w="1827" w:type="dxa"/>
            <w:shd w:val="clear" w:color="auto" w:fill="C00000"/>
          </w:tcPr>
          <w:p w14:paraId="284ED24B" w14:textId="77777777" w:rsidR="001631D6" w:rsidRDefault="001631D6">
            <w:pPr>
              <w:pStyle w:val="TableParagraph"/>
              <w:ind w:left="0"/>
            </w:pPr>
          </w:p>
        </w:tc>
        <w:tc>
          <w:tcPr>
            <w:tcW w:w="1277" w:type="dxa"/>
            <w:shd w:val="clear" w:color="auto" w:fill="C00000"/>
          </w:tcPr>
          <w:p w14:paraId="72E64C67" w14:textId="77777777" w:rsidR="001631D6" w:rsidRDefault="00000000">
            <w:pPr>
              <w:pStyle w:val="TableParagraph"/>
              <w:spacing w:line="277" w:lineRule="exact"/>
              <w:ind w:left="9"/>
              <w:jc w:val="center"/>
              <w:rPr>
                <w:b/>
                <w:sz w:val="26"/>
              </w:rPr>
            </w:pPr>
            <w:r>
              <w:rPr>
                <w:b/>
                <w:color w:val="FFFFFF"/>
                <w:spacing w:val="-5"/>
                <w:sz w:val="26"/>
              </w:rPr>
              <w:t>Cột</w:t>
            </w:r>
          </w:p>
        </w:tc>
        <w:tc>
          <w:tcPr>
            <w:tcW w:w="2835" w:type="dxa"/>
            <w:shd w:val="clear" w:color="auto" w:fill="C00000"/>
          </w:tcPr>
          <w:p w14:paraId="080DFE5D" w14:textId="77777777" w:rsidR="001631D6" w:rsidRDefault="00000000">
            <w:pPr>
              <w:pStyle w:val="TableParagraph"/>
              <w:spacing w:line="277" w:lineRule="exact"/>
              <w:ind w:left="732"/>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456" w:type="dxa"/>
            <w:shd w:val="clear" w:color="auto" w:fill="C00000"/>
          </w:tcPr>
          <w:p w14:paraId="1BE3DB7A" w14:textId="77777777" w:rsidR="001631D6" w:rsidRDefault="00000000">
            <w:pPr>
              <w:pStyle w:val="TableParagraph"/>
              <w:spacing w:line="277" w:lineRule="exact"/>
              <w:ind w:left="789"/>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42ADE249" w14:textId="77777777">
        <w:trPr>
          <w:trHeight w:val="897"/>
        </w:trPr>
        <w:tc>
          <w:tcPr>
            <w:tcW w:w="1827" w:type="dxa"/>
            <w:vMerge w:val="restart"/>
          </w:tcPr>
          <w:p w14:paraId="145E0D9A" w14:textId="77777777" w:rsidR="001631D6" w:rsidRDefault="00000000">
            <w:pPr>
              <w:pStyle w:val="TableParagraph"/>
              <w:spacing w:before="2"/>
              <w:rPr>
                <w:b/>
                <w:sz w:val="26"/>
              </w:rPr>
            </w:pPr>
            <w:r>
              <w:rPr>
                <w:b/>
                <w:spacing w:val="-2"/>
                <w:sz w:val="26"/>
              </w:rPr>
              <w:t>VOUCHERS</w:t>
            </w:r>
          </w:p>
        </w:tc>
        <w:tc>
          <w:tcPr>
            <w:tcW w:w="1277" w:type="dxa"/>
          </w:tcPr>
          <w:p w14:paraId="773C7C99" w14:textId="77777777" w:rsidR="001631D6" w:rsidRDefault="001631D6">
            <w:pPr>
              <w:pStyle w:val="TableParagraph"/>
              <w:spacing w:before="2"/>
              <w:ind w:left="0"/>
              <w:rPr>
                <w:sz w:val="26"/>
              </w:rPr>
            </w:pPr>
          </w:p>
          <w:p w14:paraId="6684E780" w14:textId="77777777" w:rsidR="001631D6" w:rsidRDefault="00000000">
            <w:pPr>
              <w:pStyle w:val="TableParagraph"/>
              <w:spacing w:before="1"/>
              <w:rPr>
                <w:b/>
                <w:sz w:val="26"/>
              </w:rPr>
            </w:pPr>
            <w:proofErr w:type="spellStart"/>
            <w:r>
              <w:rPr>
                <w:b/>
                <w:spacing w:val="-5"/>
                <w:sz w:val="26"/>
              </w:rPr>
              <w:t>id</w:t>
            </w:r>
            <w:proofErr w:type="spellEnd"/>
          </w:p>
        </w:tc>
        <w:tc>
          <w:tcPr>
            <w:tcW w:w="2835" w:type="dxa"/>
          </w:tcPr>
          <w:p w14:paraId="13B20553" w14:textId="77777777" w:rsidR="001631D6" w:rsidRDefault="00000000">
            <w:pPr>
              <w:pStyle w:val="TableParagraph"/>
              <w:spacing w:before="2"/>
              <w:rPr>
                <w:sz w:val="26"/>
              </w:rPr>
            </w:pPr>
            <w:r>
              <w:rPr>
                <w:sz w:val="26"/>
              </w:rPr>
              <w:t>BIGINT</w:t>
            </w:r>
            <w:r>
              <w:rPr>
                <w:spacing w:val="-14"/>
                <w:sz w:val="26"/>
              </w:rPr>
              <w:t xml:space="preserve"> </w:t>
            </w:r>
            <w:r>
              <w:rPr>
                <w:spacing w:val="-2"/>
                <w:sz w:val="26"/>
              </w:rPr>
              <w:t>PRIMARY</w:t>
            </w:r>
          </w:p>
          <w:p w14:paraId="2F83033E" w14:textId="77777777" w:rsidR="001631D6" w:rsidRDefault="00000000">
            <w:pPr>
              <w:pStyle w:val="TableParagraph"/>
              <w:spacing w:line="298" w:lineRule="exact"/>
              <w:rPr>
                <w:sz w:val="26"/>
              </w:rPr>
            </w:pPr>
            <w:r>
              <w:rPr>
                <w:spacing w:val="-4"/>
                <w:sz w:val="26"/>
              </w:rPr>
              <w:t xml:space="preserve">KEY </w:t>
            </w:r>
            <w:r>
              <w:rPr>
                <w:spacing w:val="-2"/>
                <w:sz w:val="26"/>
              </w:rPr>
              <w:t>AUTO_INCREMENT</w:t>
            </w:r>
          </w:p>
        </w:tc>
        <w:tc>
          <w:tcPr>
            <w:tcW w:w="2456" w:type="dxa"/>
          </w:tcPr>
          <w:p w14:paraId="50201CF1" w14:textId="77777777" w:rsidR="001631D6" w:rsidRDefault="00000000">
            <w:pPr>
              <w:pStyle w:val="TableParagraph"/>
              <w:spacing w:before="2"/>
              <w:rPr>
                <w:sz w:val="26"/>
              </w:rPr>
            </w:pPr>
            <w:r>
              <w:rPr>
                <w:sz w:val="26"/>
              </w:rPr>
              <w:t>Khóa</w:t>
            </w:r>
            <w:r>
              <w:rPr>
                <w:spacing w:val="14"/>
                <w:sz w:val="26"/>
              </w:rPr>
              <w:t xml:space="preserve"> </w:t>
            </w:r>
            <w:r>
              <w:rPr>
                <w:sz w:val="26"/>
              </w:rPr>
              <w:t>chính,</w:t>
            </w:r>
            <w:r>
              <w:rPr>
                <w:spacing w:val="14"/>
                <w:sz w:val="26"/>
              </w:rPr>
              <w:t xml:space="preserve"> </w:t>
            </w:r>
            <w:r>
              <w:rPr>
                <w:sz w:val="26"/>
              </w:rPr>
              <w:t>mã</w:t>
            </w:r>
            <w:r>
              <w:rPr>
                <w:spacing w:val="16"/>
                <w:sz w:val="26"/>
              </w:rPr>
              <w:t xml:space="preserve"> </w:t>
            </w:r>
            <w:r>
              <w:rPr>
                <w:spacing w:val="-4"/>
                <w:sz w:val="26"/>
              </w:rPr>
              <w:t>định</w:t>
            </w:r>
          </w:p>
          <w:p w14:paraId="7B0324F6" w14:textId="77777777" w:rsidR="001631D6" w:rsidRDefault="00000000">
            <w:pPr>
              <w:pStyle w:val="TableParagraph"/>
              <w:spacing w:line="298" w:lineRule="exact"/>
              <w:ind w:right="97"/>
              <w:rPr>
                <w:sz w:val="26"/>
              </w:rPr>
            </w:pPr>
            <w:r>
              <w:rPr>
                <w:sz w:val="26"/>
              </w:rPr>
              <w:t>danh</w:t>
            </w:r>
            <w:r>
              <w:rPr>
                <w:spacing w:val="-17"/>
                <w:sz w:val="26"/>
              </w:rPr>
              <w:t xml:space="preserve"> </w:t>
            </w:r>
            <w:proofErr w:type="spellStart"/>
            <w:r>
              <w:rPr>
                <w:sz w:val="26"/>
              </w:rPr>
              <w:t>voucher</w:t>
            </w:r>
            <w:proofErr w:type="spellEnd"/>
            <w:r>
              <w:rPr>
                <w:spacing w:val="-16"/>
                <w:sz w:val="26"/>
              </w:rPr>
              <w:t xml:space="preserve"> </w:t>
            </w:r>
            <w:r>
              <w:rPr>
                <w:sz w:val="26"/>
              </w:rPr>
              <w:t>tự</w:t>
            </w:r>
            <w:r>
              <w:rPr>
                <w:spacing w:val="-16"/>
                <w:sz w:val="26"/>
              </w:rPr>
              <w:t xml:space="preserve"> </w:t>
            </w:r>
            <w:r>
              <w:rPr>
                <w:sz w:val="26"/>
              </w:rPr>
              <w:t xml:space="preserve">động </w:t>
            </w:r>
            <w:r>
              <w:rPr>
                <w:spacing w:val="-2"/>
                <w:sz w:val="26"/>
              </w:rPr>
              <w:t>tăng.</w:t>
            </w:r>
          </w:p>
        </w:tc>
      </w:tr>
      <w:tr w:rsidR="001631D6" w14:paraId="1A56B92D" w14:textId="77777777">
        <w:trPr>
          <w:trHeight w:val="1197"/>
        </w:trPr>
        <w:tc>
          <w:tcPr>
            <w:tcW w:w="1827" w:type="dxa"/>
            <w:vMerge/>
            <w:tcBorders>
              <w:top w:val="nil"/>
            </w:tcBorders>
          </w:tcPr>
          <w:p w14:paraId="23CEDA2C" w14:textId="77777777" w:rsidR="001631D6" w:rsidRDefault="001631D6">
            <w:pPr>
              <w:rPr>
                <w:sz w:val="2"/>
                <w:szCs w:val="2"/>
              </w:rPr>
            </w:pPr>
          </w:p>
        </w:tc>
        <w:tc>
          <w:tcPr>
            <w:tcW w:w="1277" w:type="dxa"/>
            <w:shd w:val="clear" w:color="auto" w:fill="FDDAD3"/>
          </w:tcPr>
          <w:p w14:paraId="519480AE" w14:textId="77777777" w:rsidR="001631D6" w:rsidRDefault="001631D6">
            <w:pPr>
              <w:pStyle w:val="TableParagraph"/>
              <w:spacing w:before="151"/>
              <w:ind w:left="0"/>
              <w:rPr>
                <w:sz w:val="26"/>
              </w:rPr>
            </w:pPr>
          </w:p>
          <w:p w14:paraId="491983FA" w14:textId="77777777" w:rsidR="001631D6" w:rsidRDefault="00000000">
            <w:pPr>
              <w:pStyle w:val="TableParagraph"/>
              <w:rPr>
                <w:b/>
                <w:sz w:val="26"/>
              </w:rPr>
            </w:pPr>
            <w:proofErr w:type="spellStart"/>
            <w:r>
              <w:rPr>
                <w:b/>
                <w:spacing w:val="-4"/>
                <w:sz w:val="26"/>
              </w:rPr>
              <w:t>code</w:t>
            </w:r>
            <w:proofErr w:type="spellEnd"/>
          </w:p>
        </w:tc>
        <w:tc>
          <w:tcPr>
            <w:tcW w:w="2835" w:type="dxa"/>
            <w:shd w:val="clear" w:color="auto" w:fill="FDDAD3"/>
          </w:tcPr>
          <w:p w14:paraId="72E8F5D1" w14:textId="77777777" w:rsidR="001631D6" w:rsidRDefault="001631D6">
            <w:pPr>
              <w:pStyle w:val="TableParagraph"/>
              <w:spacing w:before="2"/>
              <w:ind w:left="0"/>
              <w:rPr>
                <w:sz w:val="26"/>
              </w:rPr>
            </w:pPr>
          </w:p>
          <w:p w14:paraId="6E2B579F" w14:textId="77777777" w:rsidR="001631D6" w:rsidRDefault="00000000">
            <w:pPr>
              <w:pStyle w:val="TableParagraph"/>
              <w:spacing w:before="1"/>
              <w:rPr>
                <w:sz w:val="26"/>
              </w:rPr>
            </w:pPr>
            <w:r>
              <w:rPr>
                <w:sz w:val="26"/>
              </w:rPr>
              <w:t>VARCHAR (50) UNIQUE</w:t>
            </w:r>
            <w:r>
              <w:rPr>
                <w:spacing w:val="-17"/>
                <w:sz w:val="26"/>
              </w:rPr>
              <w:t xml:space="preserve"> </w:t>
            </w:r>
            <w:r>
              <w:rPr>
                <w:sz w:val="26"/>
              </w:rPr>
              <w:t>NOT</w:t>
            </w:r>
            <w:r>
              <w:rPr>
                <w:spacing w:val="-16"/>
                <w:sz w:val="26"/>
              </w:rPr>
              <w:t xml:space="preserve"> </w:t>
            </w:r>
            <w:r>
              <w:rPr>
                <w:sz w:val="26"/>
              </w:rPr>
              <w:t>NULL</w:t>
            </w:r>
          </w:p>
        </w:tc>
        <w:tc>
          <w:tcPr>
            <w:tcW w:w="2456" w:type="dxa"/>
            <w:shd w:val="clear" w:color="auto" w:fill="FDDAD3"/>
          </w:tcPr>
          <w:p w14:paraId="0FCD62FB" w14:textId="77777777" w:rsidR="001631D6" w:rsidRDefault="00000000">
            <w:pPr>
              <w:pStyle w:val="TableParagraph"/>
              <w:spacing w:before="2"/>
              <w:ind w:right="97"/>
              <w:jc w:val="both"/>
              <w:rPr>
                <w:sz w:val="26"/>
              </w:rPr>
            </w:pPr>
            <w:r>
              <w:rPr>
                <w:sz w:val="26"/>
              </w:rPr>
              <w:t>Ký tự mã giảm giá dùng để nhập trực tiếp</w:t>
            </w:r>
            <w:r>
              <w:rPr>
                <w:spacing w:val="72"/>
                <w:sz w:val="26"/>
              </w:rPr>
              <w:t xml:space="preserve"> </w:t>
            </w:r>
            <w:r>
              <w:rPr>
                <w:sz w:val="26"/>
              </w:rPr>
              <w:t>(Ví</w:t>
            </w:r>
            <w:r>
              <w:rPr>
                <w:spacing w:val="73"/>
                <w:sz w:val="26"/>
              </w:rPr>
              <w:t xml:space="preserve"> </w:t>
            </w:r>
            <w:r>
              <w:rPr>
                <w:sz w:val="26"/>
              </w:rPr>
              <w:t>dụ:</w:t>
            </w:r>
            <w:r>
              <w:rPr>
                <w:spacing w:val="73"/>
                <w:sz w:val="26"/>
              </w:rPr>
              <w:t xml:space="preserve"> </w:t>
            </w:r>
            <w:r>
              <w:rPr>
                <w:spacing w:val="-2"/>
                <w:sz w:val="26"/>
              </w:rPr>
              <w:t>DIS20,</w:t>
            </w:r>
          </w:p>
          <w:p w14:paraId="555AE02B" w14:textId="77777777" w:rsidR="001631D6" w:rsidRDefault="00000000">
            <w:pPr>
              <w:pStyle w:val="TableParagraph"/>
              <w:spacing w:line="278" w:lineRule="exact"/>
              <w:rPr>
                <w:sz w:val="26"/>
              </w:rPr>
            </w:pPr>
            <w:proofErr w:type="spellStart"/>
            <w:r>
              <w:rPr>
                <w:spacing w:val="-2"/>
                <w:sz w:val="26"/>
              </w:rPr>
              <w:t>UTHeats</w:t>
            </w:r>
            <w:proofErr w:type="spellEnd"/>
            <w:r>
              <w:rPr>
                <w:spacing w:val="-2"/>
                <w:sz w:val="26"/>
              </w:rPr>
              <w:t>...).</w:t>
            </w:r>
          </w:p>
        </w:tc>
      </w:tr>
      <w:tr w:rsidR="001631D6" w14:paraId="0B2D24E3" w14:textId="77777777">
        <w:trPr>
          <w:trHeight w:val="897"/>
        </w:trPr>
        <w:tc>
          <w:tcPr>
            <w:tcW w:w="1827" w:type="dxa"/>
            <w:vMerge/>
            <w:tcBorders>
              <w:top w:val="nil"/>
            </w:tcBorders>
          </w:tcPr>
          <w:p w14:paraId="0C0AA7E0" w14:textId="77777777" w:rsidR="001631D6" w:rsidRDefault="001631D6">
            <w:pPr>
              <w:rPr>
                <w:sz w:val="2"/>
                <w:szCs w:val="2"/>
              </w:rPr>
            </w:pPr>
          </w:p>
        </w:tc>
        <w:tc>
          <w:tcPr>
            <w:tcW w:w="1277" w:type="dxa"/>
          </w:tcPr>
          <w:p w14:paraId="0FD6FC84" w14:textId="77777777" w:rsidR="001631D6" w:rsidRDefault="00000000">
            <w:pPr>
              <w:pStyle w:val="TableParagraph"/>
              <w:spacing w:before="150" w:line="299" w:lineRule="exact"/>
              <w:rPr>
                <w:b/>
                <w:sz w:val="26"/>
              </w:rPr>
            </w:pPr>
            <w:proofErr w:type="spellStart"/>
            <w:r>
              <w:rPr>
                <w:b/>
                <w:spacing w:val="-2"/>
                <w:sz w:val="26"/>
              </w:rPr>
              <w:t>discount</w:t>
            </w:r>
            <w:proofErr w:type="spellEnd"/>
          </w:p>
          <w:p w14:paraId="45A21A03" w14:textId="77777777" w:rsidR="001631D6" w:rsidRDefault="00000000">
            <w:pPr>
              <w:pStyle w:val="TableParagraph"/>
              <w:spacing w:line="299" w:lineRule="exact"/>
              <w:rPr>
                <w:b/>
                <w:sz w:val="26"/>
              </w:rPr>
            </w:pPr>
            <w:r>
              <w:rPr>
                <w:b/>
                <w:spacing w:val="-2"/>
                <w:sz w:val="26"/>
              </w:rPr>
              <w:t>_</w:t>
            </w:r>
            <w:proofErr w:type="spellStart"/>
            <w:r>
              <w:rPr>
                <w:b/>
                <w:spacing w:val="-2"/>
                <w:sz w:val="26"/>
              </w:rPr>
              <w:t>type</w:t>
            </w:r>
            <w:proofErr w:type="spellEnd"/>
          </w:p>
        </w:tc>
        <w:tc>
          <w:tcPr>
            <w:tcW w:w="2835" w:type="dxa"/>
          </w:tcPr>
          <w:p w14:paraId="76CCB88F" w14:textId="77777777" w:rsidR="001631D6" w:rsidRDefault="00000000">
            <w:pPr>
              <w:pStyle w:val="TableParagraph"/>
              <w:spacing w:before="150"/>
              <w:ind w:right="483"/>
              <w:rPr>
                <w:sz w:val="26"/>
              </w:rPr>
            </w:pPr>
            <w:r>
              <w:rPr>
                <w:sz w:val="26"/>
              </w:rPr>
              <w:t>ENUM</w:t>
            </w:r>
            <w:r>
              <w:rPr>
                <w:spacing w:val="-17"/>
                <w:sz w:val="26"/>
              </w:rPr>
              <w:t xml:space="preserve"> </w:t>
            </w:r>
            <w:r>
              <w:rPr>
                <w:sz w:val="26"/>
              </w:rPr>
              <w:t xml:space="preserve">('PERCENT', </w:t>
            </w:r>
            <w:r>
              <w:rPr>
                <w:spacing w:val="-2"/>
                <w:sz w:val="26"/>
              </w:rPr>
              <w:t>'FIXED')</w:t>
            </w:r>
          </w:p>
        </w:tc>
        <w:tc>
          <w:tcPr>
            <w:tcW w:w="2456" w:type="dxa"/>
          </w:tcPr>
          <w:p w14:paraId="26D12D21" w14:textId="77777777" w:rsidR="001631D6" w:rsidRDefault="00000000">
            <w:pPr>
              <w:pStyle w:val="TableParagraph"/>
              <w:spacing w:line="298" w:lineRule="exact"/>
              <w:rPr>
                <w:sz w:val="26"/>
              </w:rPr>
            </w:pPr>
            <w:r>
              <w:rPr>
                <w:sz w:val="26"/>
              </w:rPr>
              <w:t>Loại</w:t>
            </w:r>
            <w:r>
              <w:rPr>
                <w:spacing w:val="35"/>
                <w:sz w:val="26"/>
              </w:rPr>
              <w:t xml:space="preserve"> </w:t>
            </w:r>
            <w:r>
              <w:rPr>
                <w:sz w:val="26"/>
              </w:rPr>
              <w:t>giảm</w:t>
            </w:r>
            <w:r>
              <w:rPr>
                <w:spacing w:val="37"/>
                <w:sz w:val="26"/>
              </w:rPr>
              <w:t xml:space="preserve"> </w:t>
            </w:r>
            <w:r>
              <w:rPr>
                <w:sz w:val="26"/>
              </w:rPr>
              <w:t>giá:</w:t>
            </w:r>
            <w:r>
              <w:rPr>
                <w:spacing w:val="38"/>
                <w:sz w:val="26"/>
              </w:rPr>
              <w:t xml:space="preserve"> </w:t>
            </w:r>
            <w:r>
              <w:rPr>
                <w:spacing w:val="-4"/>
                <w:sz w:val="26"/>
              </w:rPr>
              <w:t>Theo</w:t>
            </w:r>
          </w:p>
          <w:p w14:paraId="41BD031C" w14:textId="77777777" w:rsidR="001631D6" w:rsidRDefault="00000000">
            <w:pPr>
              <w:pStyle w:val="TableParagraph"/>
              <w:spacing w:line="300" w:lineRule="atLeast"/>
              <w:rPr>
                <w:sz w:val="26"/>
              </w:rPr>
            </w:pPr>
            <w:r>
              <w:rPr>
                <w:sz w:val="26"/>
              </w:rPr>
              <w:t>phần</w:t>
            </w:r>
            <w:r>
              <w:rPr>
                <w:spacing w:val="40"/>
                <w:sz w:val="26"/>
              </w:rPr>
              <w:t xml:space="preserve"> </w:t>
            </w:r>
            <w:r>
              <w:rPr>
                <w:sz w:val="26"/>
              </w:rPr>
              <w:t>trăm</w:t>
            </w:r>
            <w:r>
              <w:rPr>
                <w:spacing w:val="40"/>
                <w:sz w:val="26"/>
              </w:rPr>
              <w:t xml:space="preserve"> </w:t>
            </w:r>
            <w:r>
              <w:rPr>
                <w:sz w:val="26"/>
              </w:rPr>
              <w:t>(%)</w:t>
            </w:r>
            <w:r>
              <w:rPr>
                <w:spacing w:val="40"/>
                <w:sz w:val="26"/>
              </w:rPr>
              <w:t xml:space="preserve"> </w:t>
            </w:r>
            <w:r>
              <w:rPr>
                <w:sz w:val="26"/>
              </w:rPr>
              <w:t>hoặc Theo số tiền cố định.</w:t>
            </w:r>
          </w:p>
        </w:tc>
      </w:tr>
    </w:tbl>
    <w:p w14:paraId="5DECD887" w14:textId="77777777" w:rsidR="001631D6" w:rsidRDefault="001631D6">
      <w:pPr>
        <w:pStyle w:val="TableParagraph"/>
        <w:spacing w:line="300" w:lineRule="atLeast"/>
        <w:rPr>
          <w:sz w:val="26"/>
        </w:rPr>
        <w:sectPr w:rsidR="001631D6">
          <w:pgSz w:w="12250" w:h="15850"/>
          <w:pgMar w:top="1060" w:right="992" w:bottom="1200" w:left="1700" w:header="0" w:footer="1010" w:gutter="0"/>
          <w:cols w:space="720"/>
        </w:sect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27"/>
        <w:gridCol w:w="1277"/>
        <w:gridCol w:w="2835"/>
        <w:gridCol w:w="2456"/>
      </w:tblGrid>
      <w:tr w:rsidR="001631D6" w14:paraId="751B81FF" w14:textId="77777777">
        <w:trPr>
          <w:trHeight w:val="897"/>
        </w:trPr>
        <w:tc>
          <w:tcPr>
            <w:tcW w:w="1827" w:type="dxa"/>
            <w:vMerge w:val="restart"/>
          </w:tcPr>
          <w:p w14:paraId="623B987E" w14:textId="77777777" w:rsidR="001631D6" w:rsidRDefault="001631D6">
            <w:pPr>
              <w:pStyle w:val="TableParagraph"/>
              <w:ind w:left="0"/>
              <w:rPr>
                <w:sz w:val="24"/>
              </w:rPr>
            </w:pPr>
          </w:p>
        </w:tc>
        <w:tc>
          <w:tcPr>
            <w:tcW w:w="1277" w:type="dxa"/>
            <w:shd w:val="clear" w:color="auto" w:fill="FDDAD3"/>
          </w:tcPr>
          <w:p w14:paraId="235617BB" w14:textId="77777777" w:rsidR="001631D6" w:rsidRDefault="00000000">
            <w:pPr>
              <w:pStyle w:val="TableParagraph"/>
              <w:spacing w:before="153" w:line="298" w:lineRule="exact"/>
              <w:rPr>
                <w:b/>
                <w:sz w:val="26"/>
              </w:rPr>
            </w:pPr>
            <w:proofErr w:type="spellStart"/>
            <w:r>
              <w:rPr>
                <w:b/>
                <w:spacing w:val="-2"/>
                <w:sz w:val="26"/>
              </w:rPr>
              <w:t>discount</w:t>
            </w:r>
            <w:proofErr w:type="spellEnd"/>
          </w:p>
          <w:p w14:paraId="38D9215F" w14:textId="77777777" w:rsidR="001631D6" w:rsidRDefault="00000000">
            <w:pPr>
              <w:pStyle w:val="TableParagraph"/>
              <w:spacing w:line="298" w:lineRule="exact"/>
              <w:rPr>
                <w:b/>
                <w:sz w:val="26"/>
              </w:rPr>
            </w:pPr>
            <w:r>
              <w:rPr>
                <w:b/>
                <w:spacing w:val="-2"/>
                <w:sz w:val="26"/>
              </w:rPr>
              <w:t>_</w:t>
            </w:r>
            <w:proofErr w:type="spellStart"/>
            <w:r>
              <w:rPr>
                <w:b/>
                <w:spacing w:val="-2"/>
                <w:sz w:val="26"/>
              </w:rPr>
              <w:t>value</w:t>
            </w:r>
            <w:proofErr w:type="spellEnd"/>
          </w:p>
        </w:tc>
        <w:tc>
          <w:tcPr>
            <w:tcW w:w="2835" w:type="dxa"/>
            <w:shd w:val="clear" w:color="auto" w:fill="FDDAD3"/>
          </w:tcPr>
          <w:p w14:paraId="7CE21B71" w14:textId="77777777" w:rsidR="001631D6" w:rsidRDefault="00000000">
            <w:pPr>
              <w:pStyle w:val="TableParagraph"/>
              <w:spacing w:before="153"/>
              <w:rPr>
                <w:sz w:val="26"/>
              </w:rPr>
            </w:pPr>
            <w:r>
              <w:rPr>
                <w:sz w:val="26"/>
              </w:rPr>
              <w:t>DECIMAL</w:t>
            </w:r>
            <w:r>
              <w:rPr>
                <w:spacing w:val="-13"/>
                <w:sz w:val="26"/>
              </w:rPr>
              <w:t xml:space="preserve"> </w:t>
            </w:r>
            <w:r>
              <w:rPr>
                <w:sz w:val="26"/>
              </w:rPr>
              <w:t>(10,</w:t>
            </w:r>
            <w:r>
              <w:rPr>
                <w:spacing w:val="-14"/>
                <w:sz w:val="26"/>
              </w:rPr>
              <w:t xml:space="preserve"> </w:t>
            </w:r>
            <w:r>
              <w:rPr>
                <w:sz w:val="26"/>
              </w:rPr>
              <w:t>2)</w:t>
            </w:r>
            <w:r>
              <w:rPr>
                <w:spacing w:val="-11"/>
                <w:sz w:val="26"/>
              </w:rPr>
              <w:t xml:space="preserve"> </w:t>
            </w:r>
            <w:r>
              <w:rPr>
                <w:sz w:val="26"/>
              </w:rPr>
              <w:t xml:space="preserve">NOT </w:t>
            </w:r>
            <w:r>
              <w:rPr>
                <w:spacing w:val="-4"/>
                <w:sz w:val="26"/>
              </w:rPr>
              <w:t>NULL</w:t>
            </w:r>
          </w:p>
        </w:tc>
        <w:tc>
          <w:tcPr>
            <w:tcW w:w="2456" w:type="dxa"/>
            <w:shd w:val="clear" w:color="auto" w:fill="FDDAD3"/>
          </w:tcPr>
          <w:p w14:paraId="0943A767" w14:textId="77777777" w:rsidR="001631D6" w:rsidRDefault="00000000">
            <w:pPr>
              <w:pStyle w:val="TableParagraph"/>
              <w:spacing w:before="2"/>
              <w:rPr>
                <w:sz w:val="26"/>
              </w:rPr>
            </w:pPr>
            <w:r>
              <w:rPr>
                <w:sz w:val="26"/>
              </w:rPr>
              <w:t>Giá</w:t>
            </w:r>
            <w:r>
              <w:rPr>
                <w:spacing w:val="43"/>
                <w:sz w:val="26"/>
              </w:rPr>
              <w:t xml:space="preserve"> </w:t>
            </w:r>
            <w:r>
              <w:rPr>
                <w:sz w:val="26"/>
              </w:rPr>
              <w:t>trị</w:t>
            </w:r>
            <w:r>
              <w:rPr>
                <w:spacing w:val="43"/>
                <w:sz w:val="26"/>
              </w:rPr>
              <w:t xml:space="preserve"> </w:t>
            </w:r>
            <w:r>
              <w:rPr>
                <w:sz w:val="26"/>
              </w:rPr>
              <w:t>giảm</w:t>
            </w:r>
            <w:r>
              <w:rPr>
                <w:spacing w:val="43"/>
                <w:sz w:val="26"/>
              </w:rPr>
              <w:t xml:space="preserve"> </w:t>
            </w:r>
            <w:r>
              <w:rPr>
                <w:sz w:val="26"/>
              </w:rPr>
              <w:t>giá</w:t>
            </w:r>
            <w:r>
              <w:rPr>
                <w:spacing w:val="43"/>
                <w:sz w:val="26"/>
              </w:rPr>
              <w:t xml:space="preserve"> </w:t>
            </w:r>
            <w:r>
              <w:rPr>
                <w:spacing w:val="-5"/>
                <w:sz w:val="26"/>
              </w:rPr>
              <w:t>(Ví</w:t>
            </w:r>
          </w:p>
          <w:p w14:paraId="0379DCE2" w14:textId="77777777" w:rsidR="001631D6" w:rsidRDefault="00000000">
            <w:pPr>
              <w:pStyle w:val="TableParagraph"/>
              <w:spacing w:line="298" w:lineRule="exact"/>
              <w:rPr>
                <w:sz w:val="26"/>
              </w:rPr>
            </w:pPr>
            <w:r>
              <w:rPr>
                <w:sz w:val="26"/>
              </w:rPr>
              <w:t>dụ:</w:t>
            </w:r>
            <w:r>
              <w:rPr>
                <w:spacing w:val="-4"/>
                <w:sz w:val="26"/>
              </w:rPr>
              <w:t xml:space="preserve"> </w:t>
            </w:r>
            <w:r>
              <w:rPr>
                <w:sz w:val="26"/>
              </w:rPr>
              <w:t>10%</w:t>
            </w:r>
            <w:r>
              <w:rPr>
                <w:spacing w:val="-3"/>
                <w:sz w:val="26"/>
              </w:rPr>
              <w:t xml:space="preserve"> </w:t>
            </w:r>
            <w:r>
              <w:rPr>
                <w:sz w:val="26"/>
              </w:rPr>
              <w:t>hoặc</w:t>
            </w:r>
            <w:r>
              <w:rPr>
                <w:spacing w:val="-4"/>
                <w:sz w:val="26"/>
              </w:rPr>
              <w:t xml:space="preserve"> </w:t>
            </w:r>
            <w:r>
              <w:rPr>
                <w:sz w:val="26"/>
              </w:rPr>
              <w:t xml:space="preserve">50.000 </w:t>
            </w:r>
            <w:r>
              <w:rPr>
                <w:spacing w:val="-2"/>
                <w:sz w:val="26"/>
              </w:rPr>
              <w:t>VNĐ).</w:t>
            </w:r>
          </w:p>
        </w:tc>
      </w:tr>
      <w:tr w:rsidR="001631D6" w14:paraId="462E52EA" w14:textId="77777777">
        <w:trPr>
          <w:trHeight w:val="897"/>
        </w:trPr>
        <w:tc>
          <w:tcPr>
            <w:tcW w:w="1827" w:type="dxa"/>
            <w:vMerge/>
            <w:tcBorders>
              <w:top w:val="nil"/>
            </w:tcBorders>
          </w:tcPr>
          <w:p w14:paraId="3B5700CF" w14:textId="77777777" w:rsidR="001631D6" w:rsidRDefault="001631D6">
            <w:pPr>
              <w:rPr>
                <w:sz w:val="2"/>
                <w:szCs w:val="2"/>
              </w:rPr>
            </w:pPr>
          </w:p>
        </w:tc>
        <w:tc>
          <w:tcPr>
            <w:tcW w:w="1277" w:type="dxa"/>
          </w:tcPr>
          <w:p w14:paraId="13C6D1B4" w14:textId="77777777" w:rsidR="001631D6" w:rsidRDefault="00000000">
            <w:pPr>
              <w:pStyle w:val="TableParagraph"/>
              <w:spacing w:before="2"/>
              <w:rPr>
                <w:b/>
                <w:sz w:val="26"/>
              </w:rPr>
            </w:pPr>
            <w:r>
              <w:rPr>
                <w:b/>
                <w:spacing w:val="-5"/>
                <w:sz w:val="26"/>
              </w:rPr>
              <w:t>Min</w:t>
            </w:r>
          </w:p>
          <w:p w14:paraId="4D67AB53" w14:textId="77777777" w:rsidR="001631D6" w:rsidRDefault="00000000">
            <w:pPr>
              <w:pStyle w:val="TableParagraph"/>
              <w:spacing w:before="1" w:line="298" w:lineRule="exact"/>
              <w:rPr>
                <w:b/>
                <w:sz w:val="26"/>
              </w:rPr>
            </w:pPr>
            <w:r>
              <w:rPr>
                <w:b/>
                <w:spacing w:val="-2"/>
                <w:sz w:val="26"/>
              </w:rPr>
              <w:t>_</w:t>
            </w:r>
            <w:proofErr w:type="spellStart"/>
            <w:r>
              <w:rPr>
                <w:b/>
                <w:spacing w:val="-2"/>
                <w:sz w:val="26"/>
              </w:rPr>
              <w:t>order</w:t>
            </w:r>
            <w:proofErr w:type="spellEnd"/>
          </w:p>
          <w:p w14:paraId="1D246D31" w14:textId="77777777" w:rsidR="001631D6" w:rsidRDefault="00000000">
            <w:pPr>
              <w:pStyle w:val="TableParagraph"/>
              <w:spacing w:line="277" w:lineRule="exact"/>
              <w:rPr>
                <w:b/>
                <w:sz w:val="26"/>
              </w:rPr>
            </w:pPr>
            <w:r>
              <w:rPr>
                <w:b/>
                <w:spacing w:val="-2"/>
                <w:sz w:val="26"/>
              </w:rPr>
              <w:t>_</w:t>
            </w:r>
            <w:proofErr w:type="spellStart"/>
            <w:r>
              <w:rPr>
                <w:b/>
                <w:spacing w:val="-2"/>
                <w:sz w:val="26"/>
              </w:rPr>
              <w:t>value</w:t>
            </w:r>
            <w:proofErr w:type="spellEnd"/>
          </w:p>
        </w:tc>
        <w:tc>
          <w:tcPr>
            <w:tcW w:w="2835" w:type="dxa"/>
          </w:tcPr>
          <w:p w14:paraId="197DA2B5" w14:textId="77777777" w:rsidR="001631D6" w:rsidRDefault="00000000">
            <w:pPr>
              <w:pStyle w:val="TableParagraph"/>
              <w:spacing w:before="150"/>
              <w:rPr>
                <w:sz w:val="26"/>
              </w:rPr>
            </w:pPr>
            <w:r>
              <w:rPr>
                <w:sz w:val="26"/>
              </w:rPr>
              <w:t>DECIMAL</w:t>
            </w:r>
            <w:r>
              <w:rPr>
                <w:spacing w:val="-8"/>
                <w:sz w:val="26"/>
              </w:rPr>
              <w:t xml:space="preserve"> </w:t>
            </w:r>
            <w:r>
              <w:rPr>
                <w:sz w:val="26"/>
              </w:rPr>
              <w:t>(10,</w:t>
            </w:r>
            <w:r>
              <w:rPr>
                <w:spacing w:val="-7"/>
                <w:sz w:val="26"/>
              </w:rPr>
              <w:t xml:space="preserve"> </w:t>
            </w:r>
            <w:r>
              <w:rPr>
                <w:spacing w:val="-5"/>
                <w:sz w:val="26"/>
              </w:rPr>
              <w:t>2)</w:t>
            </w:r>
          </w:p>
          <w:p w14:paraId="03D7AC2F" w14:textId="77777777" w:rsidR="001631D6" w:rsidRDefault="00000000">
            <w:pPr>
              <w:pStyle w:val="TableParagraph"/>
              <w:spacing w:before="1"/>
              <w:rPr>
                <w:sz w:val="26"/>
              </w:rPr>
            </w:pPr>
            <w:r>
              <w:rPr>
                <w:sz w:val="26"/>
              </w:rPr>
              <w:t>DEFAULT</w:t>
            </w:r>
            <w:r>
              <w:rPr>
                <w:spacing w:val="-11"/>
                <w:sz w:val="26"/>
              </w:rPr>
              <w:t xml:space="preserve"> </w:t>
            </w:r>
            <w:r>
              <w:rPr>
                <w:spacing w:val="-4"/>
                <w:sz w:val="26"/>
              </w:rPr>
              <w:t>0.00</w:t>
            </w:r>
          </w:p>
        </w:tc>
        <w:tc>
          <w:tcPr>
            <w:tcW w:w="2456" w:type="dxa"/>
          </w:tcPr>
          <w:p w14:paraId="03F543EC" w14:textId="77777777" w:rsidR="001631D6" w:rsidRDefault="00000000">
            <w:pPr>
              <w:pStyle w:val="TableParagraph"/>
              <w:spacing w:before="2"/>
              <w:rPr>
                <w:sz w:val="26"/>
              </w:rPr>
            </w:pPr>
            <w:r>
              <w:rPr>
                <w:sz w:val="26"/>
              </w:rPr>
              <w:t>Giá</w:t>
            </w:r>
            <w:r>
              <w:rPr>
                <w:spacing w:val="43"/>
                <w:sz w:val="26"/>
              </w:rPr>
              <w:t xml:space="preserve"> </w:t>
            </w:r>
            <w:r>
              <w:rPr>
                <w:sz w:val="26"/>
              </w:rPr>
              <w:t>trị</w:t>
            </w:r>
            <w:r>
              <w:rPr>
                <w:spacing w:val="46"/>
                <w:sz w:val="26"/>
              </w:rPr>
              <w:t xml:space="preserve"> </w:t>
            </w:r>
            <w:r>
              <w:rPr>
                <w:sz w:val="26"/>
              </w:rPr>
              <w:t>đơn</w:t>
            </w:r>
            <w:r>
              <w:rPr>
                <w:spacing w:val="45"/>
                <w:sz w:val="26"/>
              </w:rPr>
              <w:t xml:space="preserve"> </w:t>
            </w:r>
            <w:r>
              <w:rPr>
                <w:sz w:val="26"/>
              </w:rPr>
              <w:t>hàng</w:t>
            </w:r>
            <w:r>
              <w:rPr>
                <w:spacing w:val="45"/>
                <w:sz w:val="26"/>
              </w:rPr>
              <w:t xml:space="preserve"> </w:t>
            </w:r>
            <w:r>
              <w:rPr>
                <w:spacing w:val="-5"/>
                <w:sz w:val="26"/>
              </w:rPr>
              <w:t>tối</w:t>
            </w:r>
          </w:p>
          <w:p w14:paraId="733B54BA" w14:textId="77777777" w:rsidR="001631D6" w:rsidRDefault="00000000">
            <w:pPr>
              <w:pStyle w:val="TableParagraph"/>
              <w:tabs>
                <w:tab w:val="left" w:pos="841"/>
                <w:tab w:val="left" w:pos="1376"/>
                <w:tab w:val="left" w:pos="2099"/>
              </w:tabs>
              <w:spacing w:line="298" w:lineRule="exact"/>
              <w:ind w:right="99"/>
              <w:rPr>
                <w:sz w:val="26"/>
              </w:rPr>
            </w:pPr>
            <w:r>
              <w:rPr>
                <w:spacing w:val="-2"/>
                <w:sz w:val="26"/>
              </w:rPr>
              <w:t>thiểu</w:t>
            </w:r>
            <w:r>
              <w:rPr>
                <w:sz w:val="26"/>
              </w:rPr>
              <w:tab/>
            </w:r>
            <w:r>
              <w:rPr>
                <w:spacing w:val="-4"/>
                <w:sz w:val="26"/>
              </w:rPr>
              <w:t>bắt</w:t>
            </w:r>
            <w:r>
              <w:rPr>
                <w:sz w:val="26"/>
              </w:rPr>
              <w:tab/>
            </w:r>
            <w:r>
              <w:rPr>
                <w:spacing w:val="-4"/>
                <w:sz w:val="26"/>
              </w:rPr>
              <w:t>buộc</w:t>
            </w:r>
            <w:r>
              <w:rPr>
                <w:sz w:val="26"/>
              </w:rPr>
              <w:tab/>
            </w:r>
            <w:r>
              <w:rPr>
                <w:spacing w:val="-6"/>
                <w:sz w:val="26"/>
              </w:rPr>
              <w:t xml:space="preserve">để </w:t>
            </w:r>
            <w:r>
              <w:rPr>
                <w:sz w:val="26"/>
              </w:rPr>
              <w:t>được áp dụng mã.</w:t>
            </w:r>
          </w:p>
        </w:tc>
      </w:tr>
      <w:tr w:rsidR="001631D6" w14:paraId="6CB97DC7" w14:textId="77777777">
        <w:trPr>
          <w:trHeight w:val="897"/>
        </w:trPr>
        <w:tc>
          <w:tcPr>
            <w:tcW w:w="1827" w:type="dxa"/>
            <w:vMerge/>
            <w:tcBorders>
              <w:top w:val="nil"/>
            </w:tcBorders>
          </w:tcPr>
          <w:p w14:paraId="7A2FB1D9" w14:textId="77777777" w:rsidR="001631D6" w:rsidRDefault="001631D6">
            <w:pPr>
              <w:rPr>
                <w:sz w:val="2"/>
                <w:szCs w:val="2"/>
              </w:rPr>
            </w:pPr>
          </w:p>
        </w:tc>
        <w:tc>
          <w:tcPr>
            <w:tcW w:w="1277" w:type="dxa"/>
            <w:shd w:val="clear" w:color="auto" w:fill="FDDAD3"/>
          </w:tcPr>
          <w:p w14:paraId="12C6BFAE" w14:textId="77777777" w:rsidR="001631D6" w:rsidRDefault="00000000">
            <w:pPr>
              <w:pStyle w:val="TableParagraph"/>
              <w:spacing w:before="150"/>
              <w:ind w:right="221"/>
              <w:rPr>
                <w:b/>
                <w:sz w:val="26"/>
              </w:rPr>
            </w:pPr>
            <w:proofErr w:type="spellStart"/>
            <w:r>
              <w:rPr>
                <w:b/>
                <w:spacing w:val="-4"/>
                <w:sz w:val="26"/>
              </w:rPr>
              <w:t>max</w:t>
            </w:r>
            <w:proofErr w:type="spellEnd"/>
            <w:r>
              <w:rPr>
                <w:b/>
                <w:spacing w:val="-4"/>
                <w:sz w:val="26"/>
              </w:rPr>
              <w:t xml:space="preserve">_ </w:t>
            </w:r>
            <w:proofErr w:type="spellStart"/>
            <w:r>
              <w:rPr>
                <w:b/>
                <w:spacing w:val="-2"/>
                <w:sz w:val="26"/>
              </w:rPr>
              <w:t>discount</w:t>
            </w:r>
            <w:proofErr w:type="spellEnd"/>
          </w:p>
        </w:tc>
        <w:tc>
          <w:tcPr>
            <w:tcW w:w="2835" w:type="dxa"/>
            <w:shd w:val="clear" w:color="auto" w:fill="FDDAD3"/>
          </w:tcPr>
          <w:p w14:paraId="6DB434C6" w14:textId="77777777" w:rsidR="001631D6" w:rsidRDefault="001631D6">
            <w:pPr>
              <w:pStyle w:val="TableParagraph"/>
              <w:spacing w:before="2"/>
              <w:ind w:left="0"/>
              <w:rPr>
                <w:sz w:val="26"/>
              </w:rPr>
            </w:pPr>
          </w:p>
          <w:p w14:paraId="35598378" w14:textId="77777777" w:rsidR="001631D6" w:rsidRDefault="00000000">
            <w:pPr>
              <w:pStyle w:val="TableParagraph"/>
              <w:spacing w:before="1"/>
              <w:rPr>
                <w:sz w:val="26"/>
              </w:rPr>
            </w:pPr>
            <w:r>
              <w:rPr>
                <w:sz w:val="26"/>
              </w:rPr>
              <w:t>DECIMAL</w:t>
            </w:r>
            <w:r>
              <w:rPr>
                <w:spacing w:val="-8"/>
                <w:sz w:val="26"/>
              </w:rPr>
              <w:t xml:space="preserve"> </w:t>
            </w:r>
            <w:r>
              <w:rPr>
                <w:sz w:val="26"/>
              </w:rPr>
              <w:t>(10,</w:t>
            </w:r>
            <w:r>
              <w:rPr>
                <w:spacing w:val="-7"/>
                <w:sz w:val="26"/>
              </w:rPr>
              <w:t xml:space="preserve"> </w:t>
            </w:r>
            <w:r>
              <w:rPr>
                <w:spacing w:val="-5"/>
                <w:sz w:val="26"/>
              </w:rPr>
              <w:t>2)</w:t>
            </w:r>
          </w:p>
        </w:tc>
        <w:tc>
          <w:tcPr>
            <w:tcW w:w="2456" w:type="dxa"/>
            <w:shd w:val="clear" w:color="auto" w:fill="FDDAD3"/>
          </w:tcPr>
          <w:p w14:paraId="46157007" w14:textId="77777777" w:rsidR="001631D6" w:rsidRDefault="00000000">
            <w:pPr>
              <w:pStyle w:val="TableParagraph"/>
              <w:spacing w:before="2"/>
              <w:rPr>
                <w:sz w:val="26"/>
              </w:rPr>
            </w:pPr>
            <w:r>
              <w:rPr>
                <w:sz w:val="26"/>
              </w:rPr>
              <w:t>Số</w:t>
            </w:r>
            <w:r>
              <w:rPr>
                <w:spacing w:val="-12"/>
                <w:sz w:val="26"/>
              </w:rPr>
              <w:t xml:space="preserve"> </w:t>
            </w:r>
            <w:r>
              <w:rPr>
                <w:sz w:val="26"/>
              </w:rPr>
              <w:t>tiền</w:t>
            </w:r>
            <w:r>
              <w:rPr>
                <w:spacing w:val="-11"/>
                <w:sz w:val="26"/>
              </w:rPr>
              <w:t xml:space="preserve"> </w:t>
            </w:r>
            <w:r>
              <w:rPr>
                <w:sz w:val="26"/>
              </w:rPr>
              <w:t>giảm</w:t>
            </w:r>
            <w:r>
              <w:rPr>
                <w:spacing w:val="-11"/>
                <w:sz w:val="26"/>
              </w:rPr>
              <w:t xml:space="preserve"> </w:t>
            </w:r>
            <w:r>
              <w:rPr>
                <w:sz w:val="26"/>
              </w:rPr>
              <w:t>tối</w:t>
            </w:r>
            <w:r>
              <w:rPr>
                <w:spacing w:val="-9"/>
                <w:sz w:val="26"/>
              </w:rPr>
              <w:t xml:space="preserve"> </w:t>
            </w:r>
            <w:r>
              <w:rPr>
                <w:sz w:val="26"/>
              </w:rPr>
              <w:t>đa</w:t>
            </w:r>
            <w:r>
              <w:rPr>
                <w:spacing w:val="-12"/>
                <w:sz w:val="26"/>
              </w:rPr>
              <w:t xml:space="preserve"> </w:t>
            </w:r>
            <w:r>
              <w:rPr>
                <w:spacing w:val="-5"/>
                <w:sz w:val="26"/>
              </w:rPr>
              <w:t>áp</w:t>
            </w:r>
          </w:p>
          <w:p w14:paraId="3F77A9CA" w14:textId="77777777" w:rsidR="001631D6" w:rsidRDefault="00000000">
            <w:pPr>
              <w:pStyle w:val="TableParagraph"/>
              <w:tabs>
                <w:tab w:val="left" w:pos="844"/>
                <w:tab w:val="left" w:pos="1396"/>
                <w:tab w:val="left" w:pos="1955"/>
              </w:tabs>
              <w:spacing w:line="298" w:lineRule="exact"/>
              <w:ind w:right="99"/>
              <w:rPr>
                <w:sz w:val="26"/>
              </w:rPr>
            </w:pPr>
            <w:r>
              <w:rPr>
                <w:spacing w:val="-4"/>
                <w:sz w:val="26"/>
              </w:rPr>
              <w:t>dụng</w:t>
            </w:r>
            <w:r>
              <w:rPr>
                <w:sz w:val="26"/>
              </w:rPr>
              <w:tab/>
            </w:r>
            <w:r>
              <w:rPr>
                <w:spacing w:val="-4"/>
                <w:sz w:val="26"/>
              </w:rPr>
              <w:t>đối</w:t>
            </w:r>
            <w:r>
              <w:rPr>
                <w:sz w:val="26"/>
              </w:rPr>
              <w:tab/>
            </w:r>
            <w:r>
              <w:rPr>
                <w:spacing w:val="-4"/>
                <w:sz w:val="26"/>
              </w:rPr>
              <w:t>với</w:t>
            </w:r>
            <w:r>
              <w:rPr>
                <w:sz w:val="26"/>
              </w:rPr>
              <w:tab/>
            </w:r>
            <w:r>
              <w:rPr>
                <w:spacing w:val="-4"/>
                <w:sz w:val="26"/>
              </w:rPr>
              <w:t xml:space="preserve">loại </w:t>
            </w:r>
            <w:r>
              <w:rPr>
                <w:sz w:val="26"/>
              </w:rPr>
              <w:t>giảm</w:t>
            </w:r>
            <w:r>
              <w:rPr>
                <w:spacing w:val="-6"/>
                <w:sz w:val="26"/>
              </w:rPr>
              <w:t xml:space="preserve"> </w:t>
            </w:r>
            <w:r>
              <w:rPr>
                <w:sz w:val="26"/>
              </w:rPr>
              <w:t>theo</w:t>
            </w:r>
            <w:r>
              <w:rPr>
                <w:spacing w:val="-4"/>
                <w:sz w:val="26"/>
              </w:rPr>
              <w:t xml:space="preserve"> </w:t>
            </w:r>
            <w:r>
              <w:rPr>
                <w:sz w:val="26"/>
              </w:rPr>
              <w:t>phần</w:t>
            </w:r>
            <w:r>
              <w:rPr>
                <w:spacing w:val="-6"/>
                <w:sz w:val="26"/>
              </w:rPr>
              <w:t xml:space="preserve"> </w:t>
            </w:r>
            <w:r>
              <w:rPr>
                <w:spacing w:val="-2"/>
                <w:sz w:val="26"/>
              </w:rPr>
              <w:t>trăm.</w:t>
            </w:r>
          </w:p>
        </w:tc>
      </w:tr>
      <w:tr w:rsidR="001631D6" w14:paraId="7977EF95" w14:textId="77777777">
        <w:trPr>
          <w:trHeight w:val="897"/>
        </w:trPr>
        <w:tc>
          <w:tcPr>
            <w:tcW w:w="1827" w:type="dxa"/>
            <w:vMerge/>
            <w:tcBorders>
              <w:top w:val="nil"/>
            </w:tcBorders>
          </w:tcPr>
          <w:p w14:paraId="231B1B81" w14:textId="77777777" w:rsidR="001631D6" w:rsidRDefault="001631D6">
            <w:pPr>
              <w:rPr>
                <w:sz w:val="2"/>
                <w:szCs w:val="2"/>
              </w:rPr>
            </w:pPr>
          </w:p>
        </w:tc>
        <w:tc>
          <w:tcPr>
            <w:tcW w:w="1277" w:type="dxa"/>
          </w:tcPr>
          <w:p w14:paraId="61FAE007" w14:textId="77777777" w:rsidR="001631D6" w:rsidRDefault="00000000">
            <w:pPr>
              <w:pStyle w:val="TableParagraph"/>
              <w:spacing w:before="150"/>
              <w:ind w:right="502"/>
              <w:rPr>
                <w:b/>
                <w:sz w:val="26"/>
              </w:rPr>
            </w:pPr>
            <w:proofErr w:type="spellStart"/>
            <w:r>
              <w:rPr>
                <w:b/>
                <w:spacing w:val="-2"/>
                <w:sz w:val="26"/>
              </w:rPr>
              <w:t>start</w:t>
            </w:r>
            <w:proofErr w:type="spellEnd"/>
            <w:r>
              <w:rPr>
                <w:b/>
                <w:spacing w:val="-2"/>
                <w:sz w:val="26"/>
              </w:rPr>
              <w:t xml:space="preserve">_ </w:t>
            </w:r>
            <w:proofErr w:type="spellStart"/>
            <w:r>
              <w:rPr>
                <w:b/>
                <w:spacing w:val="-4"/>
                <w:sz w:val="26"/>
              </w:rPr>
              <w:t>date</w:t>
            </w:r>
            <w:proofErr w:type="spellEnd"/>
          </w:p>
        </w:tc>
        <w:tc>
          <w:tcPr>
            <w:tcW w:w="2835" w:type="dxa"/>
          </w:tcPr>
          <w:p w14:paraId="70716746" w14:textId="77777777" w:rsidR="001631D6" w:rsidRDefault="001631D6">
            <w:pPr>
              <w:pStyle w:val="TableParagraph"/>
              <w:ind w:left="0"/>
              <w:rPr>
                <w:sz w:val="26"/>
              </w:rPr>
            </w:pPr>
          </w:p>
          <w:p w14:paraId="4993D680" w14:textId="77777777" w:rsidR="001631D6" w:rsidRDefault="00000000">
            <w:pPr>
              <w:pStyle w:val="TableParagraph"/>
              <w:rPr>
                <w:sz w:val="26"/>
              </w:rPr>
            </w:pPr>
            <w:r>
              <w:rPr>
                <w:spacing w:val="-2"/>
                <w:sz w:val="26"/>
              </w:rPr>
              <w:t>DATETIME</w:t>
            </w:r>
          </w:p>
        </w:tc>
        <w:tc>
          <w:tcPr>
            <w:tcW w:w="2456" w:type="dxa"/>
          </w:tcPr>
          <w:p w14:paraId="4798BFE5" w14:textId="77777777" w:rsidR="001631D6" w:rsidRDefault="00000000">
            <w:pPr>
              <w:pStyle w:val="TableParagraph"/>
              <w:spacing w:before="2"/>
              <w:rPr>
                <w:sz w:val="26"/>
              </w:rPr>
            </w:pPr>
            <w:r>
              <w:rPr>
                <w:sz w:val="26"/>
              </w:rPr>
              <w:t>Ngày giờ bắt</w:t>
            </w:r>
            <w:r>
              <w:rPr>
                <w:spacing w:val="25"/>
                <w:sz w:val="26"/>
              </w:rPr>
              <w:t xml:space="preserve"> </w:t>
            </w:r>
            <w:r>
              <w:rPr>
                <w:sz w:val="26"/>
              </w:rPr>
              <w:t>đầu</w:t>
            </w:r>
            <w:r>
              <w:rPr>
                <w:spacing w:val="25"/>
                <w:sz w:val="26"/>
              </w:rPr>
              <w:t xml:space="preserve"> </w:t>
            </w:r>
            <w:r>
              <w:rPr>
                <w:sz w:val="26"/>
              </w:rPr>
              <w:t>có hiệu</w:t>
            </w:r>
            <w:r>
              <w:rPr>
                <w:spacing w:val="14"/>
                <w:sz w:val="26"/>
              </w:rPr>
              <w:t xml:space="preserve"> </w:t>
            </w:r>
            <w:r>
              <w:rPr>
                <w:sz w:val="26"/>
              </w:rPr>
              <w:t>lực</w:t>
            </w:r>
            <w:r>
              <w:rPr>
                <w:spacing w:val="14"/>
                <w:sz w:val="26"/>
              </w:rPr>
              <w:t xml:space="preserve"> </w:t>
            </w:r>
            <w:r>
              <w:rPr>
                <w:sz w:val="26"/>
              </w:rPr>
              <w:t>sử</w:t>
            </w:r>
            <w:r>
              <w:rPr>
                <w:spacing w:val="19"/>
                <w:sz w:val="26"/>
              </w:rPr>
              <w:t xml:space="preserve"> </w:t>
            </w:r>
            <w:r>
              <w:rPr>
                <w:sz w:val="26"/>
              </w:rPr>
              <w:t>dụng</w:t>
            </w:r>
            <w:r>
              <w:rPr>
                <w:spacing w:val="16"/>
                <w:sz w:val="26"/>
              </w:rPr>
              <w:t xml:space="preserve"> </w:t>
            </w:r>
            <w:r>
              <w:rPr>
                <w:spacing w:val="-5"/>
                <w:sz w:val="26"/>
              </w:rPr>
              <w:t>của</w:t>
            </w:r>
          </w:p>
          <w:p w14:paraId="4A069466" w14:textId="77777777" w:rsidR="001631D6" w:rsidRDefault="00000000">
            <w:pPr>
              <w:pStyle w:val="TableParagraph"/>
              <w:spacing w:line="278" w:lineRule="exact"/>
              <w:rPr>
                <w:sz w:val="26"/>
              </w:rPr>
            </w:pPr>
            <w:r>
              <w:rPr>
                <w:sz w:val="26"/>
              </w:rPr>
              <w:t>mã</w:t>
            </w:r>
            <w:r>
              <w:rPr>
                <w:spacing w:val="-8"/>
                <w:sz w:val="26"/>
              </w:rPr>
              <w:t xml:space="preserve"> </w:t>
            </w:r>
            <w:r>
              <w:rPr>
                <w:sz w:val="26"/>
              </w:rPr>
              <w:t>khuyến</w:t>
            </w:r>
            <w:r>
              <w:rPr>
                <w:spacing w:val="-6"/>
                <w:sz w:val="26"/>
              </w:rPr>
              <w:t xml:space="preserve"> </w:t>
            </w:r>
            <w:r>
              <w:rPr>
                <w:spacing w:val="-4"/>
                <w:sz w:val="26"/>
              </w:rPr>
              <w:t>mãi.</w:t>
            </w:r>
          </w:p>
        </w:tc>
      </w:tr>
      <w:tr w:rsidR="001631D6" w14:paraId="0EB0D23F" w14:textId="77777777">
        <w:trPr>
          <w:trHeight w:val="897"/>
        </w:trPr>
        <w:tc>
          <w:tcPr>
            <w:tcW w:w="1827" w:type="dxa"/>
            <w:vMerge/>
            <w:tcBorders>
              <w:top w:val="nil"/>
            </w:tcBorders>
          </w:tcPr>
          <w:p w14:paraId="092F21DD" w14:textId="77777777" w:rsidR="001631D6" w:rsidRDefault="001631D6">
            <w:pPr>
              <w:rPr>
                <w:sz w:val="2"/>
                <w:szCs w:val="2"/>
              </w:rPr>
            </w:pPr>
          </w:p>
        </w:tc>
        <w:tc>
          <w:tcPr>
            <w:tcW w:w="1277" w:type="dxa"/>
            <w:shd w:val="clear" w:color="auto" w:fill="FDDAD3"/>
          </w:tcPr>
          <w:p w14:paraId="7032E324" w14:textId="77777777" w:rsidR="001631D6" w:rsidRDefault="001631D6">
            <w:pPr>
              <w:pStyle w:val="TableParagraph"/>
              <w:ind w:left="0"/>
              <w:rPr>
                <w:sz w:val="26"/>
              </w:rPr>
            </w:pPr>
          </w:p>
          <w:p w14:paraId="6B40BD55" w14:textId="77777777" w:rsidR="001631D6" w:rsidRDefault="00000000">
            <w:pPr>
              <w:pStyle w:val="TableParagraph"/>
              <w:rPr>
                <w:b/>
                <w:sz w:val="26"/>
              </w:rPr>
            </w:pPr>
            <w:proofErr w:type="spellStart"/>
            <w:r>
              <w:rPr>
                <w:b/>
                <w:spacing w:val="-2"/>
                <w:sz w:val="26"/>
              </w:rPr>
              <w:t>end_date</w:t>
            </w:r>
            <w:proofErr w:type="spellEnd"/>
          </w:p>
        </w:tc>
        <w:tc>
          <w:tcPr>
            <w:tcW w:w="2835" w:type="dxa"/>
            <w:shd w:val="clear" w:color="auto" w:fill="FDDAD3"/>
          </w:tcPr>
          <w:p w14:paraId="2DAC5D64" w14:textId="77777777" w:rsidR="001631D6" w:rsidRDefault="001631D6">
            <w:pPr>
              <w:pStyle w:val="TableParagraph"/>
              <w:ind w:left="0"/>
              <w:rPr>
                <w:sz w:val="26"/>
              </w:rPr>
            </w:pPr>
          </w:p>
          <w:p w14:paraId="48879461" w14:textId="77777777" w:rsidR="001631D6" w:rsidRDefault="00000000">
            <w:pPr>
              <w:pStyle w:val="TableParagraph"/>
              <w:rPr>
                <w:sz w:val="26"/>
              </w:rPr>
            </w:pPr>
            <w:r>
              <w:rPr>
                <w:spacing w:val="-2"/>
                <w:sz w:val="26"/>
              </w:rPr>
              <w:t>DATETIME</w:t>
            </w:r>
          </w:p>
        </w:tc>
        <w:tc>
          <w:tcPr>
            <w:tcW w:w="2456" w:type="dxa"/>
            <w:shd w:val="clear" w:color="auto" w:fill="FDDAD3"/>
          </w:tcPr>
          <w:p w14:paraId="145418EB" w14:textId="77777777" w:rsidR="001631D6" w:rsidRDefault="00000000">
            <w:pPr>
              <w:pStyle w:val="TableParagraph"/>
              <w:spacing w:before="2"/>
              <w:rPr>
                <w:sz w:val="26"/>
              </w:rPr>
            </w:pPr>
            <w:r>
              <w:rPr>
                <w:sz w:val="26"/>
              </w:rPr>
              <w:t>Ngày giờ hết hạn sử dụng</w:t>
            </w:r>
            <w:r>
              <w:rPr>
                <w:spacing w:val="21"/>
                <w:sz w:val="26"/>
              </w:rPr>
              <w:t xml:space="preserve"> </w:t>
            </w:r>
            <w:r>
              <w:rPr>
                <w:sz w:val="26"/>
              </w:rPr>
              <w:t>của</w:t>
            </w:r>
            <w:r>
              <w:rPr>
                <w:spacing w:val="23"/>
                <w:sz w:val="26"/>
              </w:rPr>
              <w:t xml:space="preserve"> </w:t>
            </w:r>
            <w:r>
              <w:rPr>
                <w:sz w:val="26"/>
              </w:rPr>
              <w:t>mã</w:t>
            </w:r>
            <w:r>
              <w:rPr>
                <w:spacing w:val="22"/>
                <w:sz w:val="26"/>
              </w:rPr>
              <w:t xml:space="preserve"> </w:t>
            </w:r>
            <w:r>
              <w:rPr>
                <w:spacing w:val="-2"/>
                <w:sz w:val="26"/>
              </w:rPr>
              <w:t>khuyến</w:t>
            </w:r>
          </w:p>
          <w:p w14:paraId="794CB460" w14:textId="77777777" w:rsidR="001631D6" w:rsidRDefault="00000000">
            <w:pPr>
              <w:pStyle w:val="TableParagraph"/>
              <w:spacing w:line="277" w:lineRule="exact"/>
              <w:rPr>
                <w:sz w:val="26"/>
              </w:rPr>
            </w:pPr>
            <w:r>
              <w:rPr>
                <w:spacing w:val="-4"/>
                <w:sz w:val="26"/>
              </w:rPr>
              <w:t>mãi.</w:t>
            </w:r>
          </w:p>
        </w:tc>
      </w:tr>
      <w:tr w:rsidR="001631D6" w14:paraId="0D4BA3CC" w14:textId="77777777">
        <w:trPr>
          <w:trHeight w:val="897"/>
        </w:trPr>
        <w:tc>
          <w:tcPr>
            <w:tcW w:w="1827" w:type="dxa"/>
            <w:vMerge/>
            <w:tcBorders>
              <w:top w:val="nil"/>
            </w:tcBorders>
          </w:tcPr>
          <w:p w14:paraId="307E68AB" w14:textId="77777777" w:rsidR="001631D6" w:rsidRDefault="001631D6">
            <w:pPr>
              <w:rPr>
                <w:sz w:val="2"/>
                <w:szCs w:val="2"/>
              </w:rPr>
            </w:pPr>
          </w:p>
        </w:tc>
        <w:tc>
          <w:tcPr>
            <w:tcW w:w="1277" w:type="dxa"/>
          </w:tcPr>
          <w:p w14:paraId="7C824148" w14:textId="77777777" w:rsidR="001631D6" w:rsidRDefault="00000000">
            <w:pPr>
              <w:pStyle w:val="TableParagraph"/>
              <w:spacing w:before="150"/>
              <w:ind w:right="400"/>
              <w:rPr>
                <w:b/>
                <w:sz w:val="26"/>
              </w:rPr>
            </w:pPr>
            <w:proofErr w:type="spellStart"/>
            <w:r>
              <w:rPr>
                <w:b/>
                <w:spacing w:val="-2"/>
                <w:sz w:val="26"/>
              </w:rPr>
              <w:t>usage</w:t>
            </w:r>
            <w:proofErr w:type="spellEnd"/>
            <w:r>
              <w:rPr>
                <w:b/>
                <w:spacing w:val="-2"/>
                <w:sz w:val="26"/>
              </w:rPr>
              <w:t xml:space="preserve">_ </w:t>
            </w:r>
            <w:proofErr w:type="spellStart"/>
            <w:r>
              <w:rPr>
                <w:b/>
                <w:spacing w:val="-2"/>
                <w:sz w:val="26"/>
              </w:rPr>
              <w:t>limit</w:t>
            </w:r>
            <w:proofErr w:type="spellEnd"/>
          </w:p>
        </w:tc>
        <w:tc>
          <w:tcPr>
            <w:tcW w:w="2835" w:type="dxa"/>
          </w:tcPr>
          <w:p w14:paraId="2C0F6D34" w14:textId="77777777" w:rsidR="001631D6" w:rsidRDefault="001631D6">
            <w:pPr>
              <w:pStyle w:val="TableParagraph"/>
              <w:ind w:left="0"/>
              <w:rPr>
                <w:sz w:val="26"/>
              </w:rPr>
            </w:pPr>
          </w:p>
          <w:p w14:paraId="66DD3C14" w14:textId="77777777" w:rsidR="001631D6" w:rsidRDefault="00000000">
            <w:pPr>
              <w:pStyle w:val="TableParagraph"/>
              <w:rPr>
                <w:sz w:val="26"/>
              </w:rPr>
            </w:pPr>
            <w:r>
              <w:rPr>
                <w:spacing w:val="-2"/>
                <w:sz w:val="26"/>
              </w:rPr>
              <w:t>INTEGER</w:t>
            </w:r>
          </w:p>
        </w:tc>
        <w:tc>
          <w:tcPr>
            <w:tcW w:w="2456" w:type="dxa"/>
          </w:tcPr>
          <w:p w14:paraId="5056C373" w14:textId="77777777" w:rsidR="001631D6" w:rsidRDefault="00000000">
            <w:pPr>
              <w:pStyle w:val="TableParagraph"/>
              <w:spacing w:before="2"/>
              <w:rPr>
                <w:sz w:val="26"/>
              </w:rPr>
            </w:pPr>
            <w:r>
              <w:rPr>
                <w:sz w:val="26"/>
              </w:rPr>
              <w:t>Tổng</w:t>
            </w:r>
            <w:r>
              <w:rPr>
                <w:spacing w:val="-8"/>
                <w:sz w:val="26"/>
              </w:rPr>
              <w:t xml:space="preserve"> </w:t>
            </w:r>
            <w:r>
              <w:rPr>
                <w:sz w:val="26"/>
              </w:rPr>
              <w:t>số</w:t>
            </w:r>
            <w:r>
              <w:rPr>
                <w:spacing w:val="-7"/>
                <w:sz w:val="26"/>
              </w:rPr>
              <w:t xml:space="preserve"> </w:t>
            </w:r>
            <w:r>
              <w:rPr>
                <w:sz w:val="26"/>
              </w:rPr>
              <w:t>lượt</w:t>
            </w:r>
            <w:r>
              <w:rPr>
                <w:spacing w:val="-5"/>
                <w:sz w:val="26"/>
              </w:rPr>
              <w:t xml:space="preserve"> </w:t>
            </w:r>
            <w:r>
              <w:rPr>
                <w:sz w:val="26"/>
              </w:rPr>
              <w:t>sử</w:t>
            </w:r>
            <w:r>
              <w:rPr>
                <w:spacing w:val="-6"/>
                <w:sz w:val="26"/>
              </w:rPr>
              <w:t xml:space="preserve"> </w:t>
            </w:r>
            <w:r>
              <w:rPr>
                <w:sz w:val="26"/>
              </w:rPr>
              <w:t>dụng tối</w:t>
            </w:r>
            <w:r>
              <w:rPr>
                <w:spacing w:val="12"/>
                <w:sz w:val="26"/>
              </w:rPr>
              <w:t xml:space="preserve"> </w:t>
            </w:r>
            <w:r>
              <w:rPr>
                <w:sz w:val="26"/>
              </w:rPr>
              <w:t>đa</w:t>
            </w:r>
            <w:r>
              <w:rPr>
                <w:spacing w:val="12"/>
                <w:sz w:val="26"/>
              </w:rPr>
              <w:t xml:space="preserve"> </w:t>
            </w:r>
            <w:r>
              <w:rPr>
                <w:sz w:val="26"/>
              </w:rPr>
              <w:t>được</w:t>
            </w:r>
            <w:r>
              <w:rPr>
                <w:spacing w:val="14"/>
                <w:sz w:val="26"/>
              </w:rPr>
              <w:t xml:space="preserve"> </w:t>
            </w:r>
            <w:r>
              <w:rPr>
                <w:sz w:val="26"/>
              </w:rPr>
              <w:t>phép</w:t>
            </w:r>
            <w:r>
              <w:rPr>
                <w:spacing w:val="14"/>
                <w:sz w:val="26"/>
              </w:rPr>
              <w:t xml:space="preserve"> </w:t>
            </w:r>
            <w:r>
              <w:rPr>
                <w:spacing w:val="-5"/>
                <w:sz w:val="26"/>
              </w:rPr>
              <w:t>của</w:t>
            </w:r>
          </w:p>
          <w:p w14:paraId="2B94FA1B" w14:textId="77777777" w:rsidR="001631D6" w:rsidRDefault="00000000">
            <w:pPr>
              <w:pStyle w:val="TableParagraph"/>
              <w:spacing w:line="277" w:lineRule="exact"/>
              <w:rPr>
                <w:sz w:val="26"/>
              </w:rPr>
            </w:pPr>
            <w:proofErr w:type="spellStart"/>
            <w:r>
              <w:rPr>
                <w:sz w:val="26"/>
              </w:rPr>
              <w:t>voucher</w:t>
            </w:r>
            <w:proofErr w:type="spellEnd"/>
            <w:r>
              <w:rPr>
                <w:spacing w:val="-10"/>
                <w:sz w:val="26"/>
              </w:rPr>
              <w:t xml:space="preserve"> </w:t>
            </w:r>
            <w:r>
              <w:rPr>
                <w:spacing w:val="-4"/>
                <w:sz w:val="26"/>
              </w:rPr>
              <w:t>này.</w:t>
            </w:r>
          </w:p>
        </w:tc>
      </w:tr>
      <w:tr w:rsidR="001631D6" w14:paraId="61282B0D" w14:textId="77777777">
        <w:trPr>
          <w:trHeight w:val="897"/>
        </w:trPr>
        <w:tc>
          <w:tcPr>
            <w:tcW w:w="1827" w:type="dxa"/>
            <w:vMerge/>
            <w:tcBorders>
              <w:top w:val="nil"/>
            </w:tcBorders>
          </w:tcPr>
          <w:p w14:paraId="29D76F40" w14:textId="77777777" w:rsidR="001631D6" w:rsidRDefault="001631D6">
            <w:pPr>
              <w:rPr>
                <w:sz w:val="2"/>
                <w:szCs w:val="2"/>
              </w:rPr>
            </w:pPr>
          </w:p>
        </w:tc>
        <w:tc>
          <w:tcPr>
            <w:tcW w:w="1277" w:type="dxa"/>
            <w:shd w:val="clear" w:color="auto" w:fill="FDDAD3"/>
          </w:tcPr>
          <w:p w14:paraId="48D3AF2F" w14:textId="77777777" w:rsidR="001631D6" w:rsidRDefault="00000000">
            <w:pPr>
              <w:pStyle w:val="TableParagraph"/>
              <w:spacing w:before="150"/>
              <w:ind w:right="514"/>
              <w:rPr>
                <w:b/>
                <w:sz w:val="26"/>
              </w:rPr>
            </w:pPr>
            <w:proofErr w:type="spellStart"/>
            <w:r>
              <w:rPr>
                <w:b/>
                <w:spacing w:val="-2"/>
                <w:sz w:val="26"/>
              </w:rPr>
              <w:t>used</w:t>
            </w:r>
            <w:proofErr w:type="spellEnd"/>
            <w:r>
              <w:rPr>
                <w:b/>
                <w:spacing w:val="-2"/>
                <w:sz w:val="26"/>
              </w:rPr>
              <w:t xml:space="preserve">_ </w:t>
            </w:r>
            <w:proofErr w:type="spellStart"/>
            <w:r>
              <w:rPr>
                <w:b/>
                <w:spacing w:val="-2"/>
                <w:sz w:val="26"/>
              </w:rPr>
              <w:t>count</w:t>
            </w:r>
            <w:proofErr w:type="spellEnd"/>
          </w:p>
        </w:tc>
        <w:tc>
          <w:tcPr>
            <w:tcW w:w="2835" w:type="dxa"/>
            <w:shd w:val="clear" w:color="auto" w:fill="FDDAD3"/>
          </w:tcPr>
          <w:p w14:paraId="7BF47C1B" w14:textId="77777777" w:rsidR="001631D6" w:rsidRDefault="001631D6">
            <w:pPr>
              <w:pStyle w:val="TableParagraph"/>
              <w:ind w:left="0"/>
              <w:rPr>
                <w:sz w:val="26"/>
              </w:rPr>
            </w:pPr>
          </w:p>
          <w:p w14:paraId="6D4A166F" w14:textId="77777777" w:rsidR="001631D6" w:rsidRDefault="00000000">
            <w:pPr>
              <w:pStyle w:val="TableParagraph"/>
              <w:rPr>
                <w:sz w:val="26"/>
              </w:rPr>
            </w:pPr>
            <w:r>
              <w:rPr>
                <w:sz w:val="26"/>
              </w:rPr>
              <w:t>INTEGER</w:t>
            </w:r>
            <w:r>
              <w:rPr>
                <w:spacing w:val="-10"/>
                <w:sz w:val="26"/>
              </w:rPr>
              <w:t xml:space="preserve"> </w:t>
            </w:r>
            <w:r>
              <w:rPr>
                <w:sz w:val="26"/>
              </w:rPr>
              <w:t>DEFAULT</w:t>
            </w:r>
            <w:r>
              <w:rPr>
                <w:spacing w:val="-8"/>
                <w:sz w:val="26"/>
              </w:rPr>
              <w:t xml:space="preserve"> </w:t>
            </w:r>
            <w:r>
              <w:rPr>
                <w:spacing w:val="-10"/>
                <w:sz w:val="26"/>
              </w:rPr>
              <w:t>0</w:t>
            </w:r>
          </w:p>
        </w:tc>
        <w:tc>
          <w:tcPr>
            <w:tcW w:w="2456" w:type="dxa"/>
            <w:shd w:val="clear" w:color="auto" w:fill="FDDAD3"/>
          </w:tcPr>
          <w:p w14:paraId="4E4B9FA0" w14:textId="77777777" w:rsidR="001631D6" w:rsidRDefault="00000000">
            <w:pPr>
              <w:pStyle w:val="TableParagraph"/>
              <w:spacing w:before="2"/>
              <w:rPr>
                <w:sz w:val="26"/>
              </w:rPr>
            </w:pPr>
            <w:r>
              <w:rPr>
                <w:sz w:val="26"/>
              </w:rPr>
              <w:t>Số</w:t>
            </w:r>
            <w:r>
              <w:rPr>
                <w:spacing w:val="-6"/>
                <w:sz w:val="26"/>
              </w:rPr>
              <w:t xml:space="preserve"> </w:t>
            </w:r>
            <w:r>
              <w:rPr>
                <w:sz w:val="26"/>
              </w:rPr>
              <w:t>lượt</w:t>
            </w:r>
            <w:r>
              <w:rPr>
                <w:spacing w:val="-7"/>
                <w:sz w:val="26"/>
              </w:rPr>
              <w:t xml:space="preserve"> </w:t>
            </w:r>
            <w:r>
              <w:rPr>
                <w:sz w:val="26"/>
              </w:rPr>
              <w:t>thực</w:t>
            </w:r>
            <w:r>
              <w:rPr>
                <w:spacing w:val="-6"/>
                <w:sz w:val="26"/>
              </w:rPr>
              <w:t xml:space="preserve"> </w:t>
            </w:r>
            <w:r>
              <w:rPr>
                <w:sz w:val="26"/>
              </w:rPr>
              <w:t>tế</w:t>
            </w:r>
            <w:r>
              <w:rPr>
                <w:spacing w:val="-6"/>
                <w:sz w:val="26"/>
              </w:rPr>
              <w:t xml:space="preserve"> </w:t>
            </w:r>
            <w:r>
              <w:rPr>
                <w:sz w:val="26"/>
              </w:rPr>
              <w:t>mà</w:t>
            </w:r>
            <w:r>
              <w:rPr>
                <w:spacing w:val="-7"/>
                <w:sz w:val="26"/>
              </w:rPr>
              <w:t xml:space="preserve"> </w:t>
            </w:r>
            <w:r>
              <w:rPr>
                <w:sz w:val="26"/>
              </w:rPr>
              <w:t>hệ thống</w:t>
            </w:r>
            <w:r>
              <w:rPr>
                <w:spacing w:val="10"/>
                <w:sz w:val="26"/>
              </w:rPr>
              <w:t xml:space="preserve"> </w:t>
            </w:r>
            <w:r>
              <w:rPr>
                <w:sz w:val="26"/>
              </w:rPr>
              <w:t>đã</w:t>
            </w:r>
            <w:r>
              <w:rPr>
                <w:spacing w:val="11"/>
                <w:sz w:val="26"/>
              </w:rPr>
              <w:t xml:space="preserve"> </w:t>
            </w:r>
            <w:r>
              <w:rPr>
                <w:sz w:val="26"/>
              </w:rPr>
              <w:t>ghi</w:t>
            </w:r>
            <w:r>
              <w:rPr>
                <w:spacing w:val="13"/>
                <w:sz w:val="26"/>
              </w:rPr>
              <w:t xml:space="preserve"> </w:t>
            </w:r>
            <w:r>
              <w:rPr>
                <w:sz w:val="26"/>
              </w:rPr>
              <w:t>nhận</w:t>
            </w:r>
            <w:r>
              <w:rPr>
                <w:spacing w:val="11"/>
                <w:sz w:val="26"/>
              </w:rPr>
              <w:t xml:space="preserve"> </w:t>
            </w:r>
            <w:r>
              <w:rPr>
                <w:spacing w:val="-5"/>
                <w:sz w:val="26"/>
              </w:rPr>
              <w:t>sử</w:t>
            </w:r>
          </w:p>
          <w:p w14:paraId="4637AE57" w14:textId="77777777" w:rsidR="001631D6" w:rsidRDefault="00000000">
            <w:pPr>
              <w:pStyle w:val="TableParagraph"/>
              <w:spacing w:line="277" w:lineRule="exact"/>
              <w:rPr>
                <w:sz w:val="26"/>
              </w:rPr>
            </w:pPr>
            <w:r>
              <w:rPr>
                <w:sz w:val="26"/>
              </w:rPr>
              <w:t>dụng</w:t>
            </w:r>
            <w:r>
              <w:rPr>
                <w:spacing w:val="-6"/>
                <w:sz w:val="26"/>
              </w:rPr>
              <w:t xml:space="preserve"> </w:t>
            </w:r>
            <w:r>
              <w:rPr>
                <w:sz w:val="26"/>
              </w:rPr>
              <w:t>mã</w:t>
            </w:r>
            <w:r>
              <w:rPr>
                <w:spacing w:val="-5"/>
                <w:sz w:val="26"/>
              </w:rPr>
              <w:t xml:space="preserve"> </w:t>
            </w:r>
            <w:r>
              <w:rPr>
                <w:spacing w:val="-4"/>
                <w:sz w:val="26"/>
              </w:rPr>
              <w:t>này.</w:t>
            </w:r>
          </w:p>
        </w:tc>
      </w:tr>
      <w:tr w:rsidR="001631D6" w14:paraId="7586A68E" w14:textId="77777777">
        <w:trPr>
          <w:trHeight w:val="897"/>
        </w:trPr>
        <w:tc>
          <w:tcPr>
            <w:tcW w:w="1827" w:type="dxa"/>
            <w:vMerge w:val="restart"/>
          </w:tcPr>
          <w:p w14:paraId="5D087DB1" w14:textId="77777777" w:rsidR="001631D6" w:rsidRDefault="00000000">
            <w:pPr>
              <w:pStyle w:val="TableParagraph"/>
              <w:ind w:right="232"/>
              <w:rPr>
                <w:b/>
                <w:sz w:val="26"/>
              </w:rPr>
            </w:pPr>
            <w:r>
              <w:rPr>
                <w:b/>
                <w:spacing w:val="-2"/>
                <w:sz w:val="26"/>
              </w:rPr>
              <w:t>USER_ VOUCHERS</w:t>
            </w:r>
          </w:p>
        </w:tc>
        <w:tc>
          <w:tcPr>
            <w:tcW w:w="1277" w:type="dxa"/>
          </w:tcPr>
          <w:p w14:paraId="29CAE5B0" w14:textId="77777777" w:rsidR="001631D6" w:rsidRDefault="00000000">
            <w:pPr>
              <w:pStyle w:val="TableParagraph"/>
              <w:spacing w:line="298" w:lineRule="exact"/>
              <w:rPr>
                <w:b/>
                <w:sz w:val="26"/>
              </w:rPr>
            </w:pPr>
            <w:proofErr w:type="spellStart"/>
            <w:r>
              <w:rPr>
                <w:b/>
                <w:spacing w:val="-5"/>
                <w:sz w:val="26"/>
              </w:rPr>
              <w:t>id</w:t>
            </w:r>
            <w:proofErr w:type="spellEnd"/>
          </w:p>
        </w:tc>
        <w:tc>
          <w:tcPr>
            <w:tcW w:w="2835" w:type="dxa"/>
          </w:tcPr>
          <w:p w14:paraId="67DA6A7A" w14:textId="77777777" w:rsidR="001631D6" w:rsidRDefault="00000000">
            <w:pPr>
              <w:pStyle w:val="TableParagraph"/>
              <w:spacing w:line="300" w:lineRule="exact"/>
              <w:ind w:right="223"/>
              <w:rPr>
                <w:sz w:val="26"/>
              </w:rPr>
            </w:pPr>
            <w:r>
              <w:rPr>
                <w:sz w:val="26"/>
              </w:rPr>
              <w:t xml:space="preserve">BIGINT PRIMARY </w:t>
            </w:r>
            <w:r>
              <w:rPr>
                <w:spacing w:val="-4"/>
                <w:sz w:val="26"/>
              </w:rPr>
              <w:t xml:space="preserve">KEY </w:t>
            </w:r>
            <w:r>
              <w:rPr>
                <w:spacing w:val="-2"/>
                <w:sz w:val="26"/>
              </w:rPr>
              <w:t>AUTO_INCREMENT</w:t>
            </w:r>
          </w:p>
        </w:tc>
        <w:tc>
          <w:tcPr>
            <w:tcW w:w="2456" w:type="dxa"/>
          </w:tcPr>
          <w:p w14:paraId="4133A67B" w14:textId="77777777" w:rsidR="001631D6" w:rsidRDefault="00000000">
            <w:pPr>
              <w:pStyle w:val="TableParagraph"/>
              <w:spacing w:line="300" w:lineRule="exact"/>
              <w:ind w:right="99"/>
              <w:jc w:val="both"/>
              <w:rPr>
                <w:sz w:val="26"/>
              </w:rPr>
            </w:pPr>
            <w:r>
              <w:rPr>
                <w:sz w:val="26"/>
              </w:rPr>
              <w:t>Khóa chính, mã định danh</w:t>
            </w:r>
            <w:r>
              <w:rPr>
                <w:spacing w:val="-3"/>
                <w:sz w:val="26"/>
              </w:rPr>
              <w:t xml:space="preserve"> </w:t>
            </w:r>
            <w:r>
              <w:rPr>
                <w:sz w:val="26"/>
              </w:rPr>
              <w:t>bản</w:t>
            </w:r>
            <w:r>
              <w:rPr>
                <w:spacing w:val="-3"/>
                <w:sz w:val="26"/>
              </w:rPr>
              <w:t xml:space="preserve"> </w:t>
            </w:r>
            <w:r>
              <w:rPr>
                <w:sz w:val="26"/>
              </w:rPr>
              <w:t>ghi</w:t>
            </w:r>
            <w:r>
              <w:rPr>
                <w:spacing w:val="-1"/>
                <w:sz w:val="26"/>
              </w:rPr>
              <w:t xml:space="preserve"> </w:t>
            </w:r>
            <w:r>
              <w:rPr>
                <w:sz w:val="26"/>
              </w:rPr>
              <w:t>tự</w:t>
            </w:r>
            <w:r>
              <w:rPr>
                <w:spacing w:val="-1"/>
                <w:sz w:val="26"/>
              </w:rPr>
              <w:t xml:space="preserve"> </w:t>
            </w:r>
            <w:r>
              <w:rPr>
                <w:sz w:val="26"/>
              </w:rPr>
              <w:t xml:space="preserve">động </w:t>
            </w:r>
            <w:r>
              <w:rPr>
                <w:spacing w:val="-2"/>
                <w:sz w:val="26"/>
              </w:rPr>
              <w:t>tăng.</w:t>
            </w:r>
          </w:p>
        </w:tc>
      </w:tr>
      <w:tr w:rsidR="001631D6" w14:paraId="5F3B3C62" w14:textId="77777777">
        <w:trPr>
          <w:trHeight w:val="892"/>
        </w:trPr>
        <w:tc>
          <w:tcPr>
            <w:tcW w:w="1827" w:type="dxa"/>
            <w:vMerge/>
            <w:tcBorders>
              <w:top w:val="nil"/>
            </w:tcBorders>
          </w:tcPr>
          <w:p w14:paraId="49B088AD" w14:textId="77777777" w:rsidR="001631D6" w:rsidRDefault="001631D6">
            <w:pPr>
              <w:rPr>
                <w:sz w:val="2"/>
                <w:szCs w:val="2"/>
              </w:rPr>
            </w:pPr>
          </w:p>
        </w:tc>
        <w:tc>
          <w:tcPr>
            <w:tcW w:w="1277" w:type="dxa"/>
            <w:shd w:val="clear" w:color="auto" w:fill="FDDAD3"/>
          </w:tcPr>
          <w:p w14:paraId="14782EB1" w14:textId="77777777" w:rsidR="001631D6" w:rsidRDefault="00000000">
            <w:pPr>
              <w:pStyle w:val="TableParagraph"/>
              <w:spacing w:line="296" w:lineRule="exact"/>
              <w:rPr>
                <w:b/>
                <w:sz w:val="26"/>
              </w:rPr>
            </w:pPr>
            <w:proofErr w:type="spellStart"/>
            <w:r>
              <w:rPr>
                <w:b/>
                <w:spacing w:val="-2"/>
                <w:sz w:val="26"/>
              </w:rPr>
              <w:t>user_id</w:t>
            </w:r>
            <w:proofErr w:type="spellEnd"/>
          </w:p>
        </w:tc>
        <w:tc>
          <w:tcPr>
            <w:tcW w:w="2835" w:type="dxa"/>
            <w:shd w:val="clear" w:color="auto" w:fill="FDDAD3"/>
          </w:tcPr>
          <w:p w14:paraId="61A3E79C" w14:textId="77777777" w:rsidR="001631D6" w:rsidRDefault="00000000">
            <w:pPr>
              <w:pStyle w:val="TableParagraph"/>
              <w:spacing w:line="296" w:lineRule="exact"/>
              <w:rPr>
                <w:sz w:val="26"/>
              </w:rPr>
            </w:pPr>
            <w:r>
              <w:rPr>
                <w:spacing w:val="-2"/>
                <w:sz w:val="26"/>
              </w:rPr>
              <w:t>BIGINT</w:t>
            </w:r>
          </w:p>
        </w:tc>
        <w:tc>
          <w:tcPr>
            <w:tcW w:w="2456" w:type="dxa"/>
            <w:shd w:val="clear" w:color="auto" w:fill="FDDAD3"/>
          </w:tcPr>
          <w:p w14:paraId="67F9250F" w14:textId="77777777" w:rsidR="001631D6" w:rsidRDefault="00000000">
            <w:pPr>
              <w:pStyle w:val="TableParagraph"/>
              <w:spacing w:line="296" w:lineRule="exact"/>
              <w:rPr>
                <w:sz w:val="26"/>
              </w:rPr>
            </w:pPr>
            <w:r>
              <w:rPr>
                <w:sz w:val="26"/>
              </w:rPr>
              <w:t>Khóa</w:t>
            </w:r>
            <w:r>
              <w:rPr>
                <w:spacing w:val="59"/>
                <w:sz w:val="26"/>
              </w:rPr>
              <w:t xml:space="preserve"> </w:t>
            </w:r>
            <w:r>
              <w:rPr>
                <w:sz w:val="26"/>
              </w:rPr>
              <w:t>ngoại</w:t>
            </w:r>
            <w:r>
              <w:rPr>
                <w:spacing w:val="60"/>
                <w:sz w:val="26"/>
              </w:rPr>
              <w:t xml:space="preserve"> </w:t>
            </w:r>
            <w:r>
              <w:rPr>
                <w:sz w:val="26"/>
              </w:rPr>
              <w:t>liên</w:t>
            </w:r>
            <w:r>
              <w:rPr>
                <w:spacing w:val="62"/>
                <w:sz w:val="26"/>
              </w:rPr>
              <w:t xml:space="preserve"> </w:t>
            </w:r>
            <w:r>
              <w:rPr>
                <w:spacing w:val="-5"/>
                <w:sz w:val="26"/>
              </w:rPr>
              <w:t>kết</w:t>
            </w:r>
          </w:p>
          <w:p w14:paraId="5C0FA509" w14:textId="77777777" w:rsidR="001631D6" w:rsidRDefault="00000000">
            <w:pPr>
              <w:pStyle w:val="TableParagraph"/>
              <w:spacing w:line="298" w:lineRule="exact"/>
              <w:rPr>
                <w:sz w:val="26"/>
              </w:rPr>
            </w:pPr>
            <w:r>
              <w:rPr>
                <w:sz w:val="26"/>
              </w:rPr>
              <w:t>với</w:t>
            </w:r>
            <w:r>
              <w:rPr>
                <w:spacing w:val="40"/>
                <w:sz w:val="26"/>
              </w:rPr>
              <w:t xml:space="preserve"> </w:t>
            </w:r>
            <w:r>
              <w:rPr>
                <w:sz w:val="26"/>
              </w:rPr>
              <w:t>tài</w:t>
            </w:r>
            <w:r>
              <w:rPr>
                <w:spacing w:val="40"/>
                <w:sz w:val="26"/>
              </w:rPr>
              <w:t xml:space="preserve"> </w:t>
            </w:r>
            <w:r>
              <w:rPr>
                <w:sz w:val="26"/>
              </w:rPr>
              <w:t>khoản</w:t>
            </w:r>
            <w:r>
              <w:rPr>
                <w:spacing w:val="40"/>
                <w:sz w:val="26"/>
              </w:rPr>
              <w:t xml:space="preserve"> </w:t>
            </w:r>
            <w:r>
              <w:rPr>
                <w:sz w:val="26"/>
              </w:rPr>
              <w:t xml:space="preserve">khách hàng </w:t>
            </w:r>
            <w:proofErr w:type="spellStart"/>
            <w:r>
              <w:rPr>
                <w:sz w:val="26"/>
              </w:rPr>
              <w:t>users</w:t>
            </w:r>
            <w:proofErr w:type="spellEnd"/>
            <w:r>
              <w:rPr>
                <w:sz w:val="26"/>
              </w:rPr>
              <w:t>.</w:t>
            </w:r>
          </w:p>
        </w:tc>
      </w:tr>
      <w:tr w:rsidR="001631D6" w14:paraId="620BD13A" w14:textId="77777777">
        <w:trPr>
          <w:trHeight w:val="897"/>
        </w:trPr>
        <w:tc>
          <w:tcPr>
            <w:tcW w:w="1827" w:type="dxa"/>
            <w:vMerge/>
            <w:tcBorders>
              <w:top w:val="nil"/>
            </w:tcBorders>
          </w:tcPr>
          <w:p w14:paraId="7E886DF0" w14:textId="77777777" w:rsidR="001631D6" w:rsidRDefault="001631D6">
            <w:pPr>
              <w:rPr>
                <w:sz w:val="2"/>
                <w:szCs w:val="2"/>
              </w:rPr>
            </w:pPr>
          </w:p>
        </w:tc>
        <w:tc>
          <w:tcPr>
            <w:tcW w:w="1277" w:type="dxa"/>
          </w:tcPr>
          <w:p w14:paraId="52EE976F" w14:textId="77777777" w:rsidR="001631D6" w:rsidRDefault="00000000">
            <w:pPr>
              <w:pStyle w:val="TableParagraph"/>
              <w:spacing w:before="2"/>
              <w:ind w:right="130"/>
              <w:rPr>
                <w:b/>
                <w:sz w:val="26"/>
              </w:rPr>
            </w:pPr>
            <w:proofErr w:type="spellStart"/>
            <w:r>
              <w:rPr>
                <w:b/>
                <w:spacing w:val="-2"/>
                <w:sz w:val="26"/>
              </w:rPr>
              <w:t>voucher</w:t>
            </w:r>
            <w:proofErr w:type="spellEnd"/>
            <w:r>
              <w:rPr>
                <w:b/>
                <w:spacing w:val="-2"/>
                <w:sz w:val="26"/>
              </w:rPr>
              <w:t xml:space="preserve">_ </w:t>
            </w:r>
            <w:proofErr w:type="spellStart"/>
            <w:r>
              <w:rPr>
                <w:b/>
                <w:spacing w:val="-6"/>
                <w:sz w:val="26"/>
              </w:rPr>
              <w:t>id</w:t>
            </w:r>
            <w:proofErr w:type="spellEnd"/>
          </w:p>
        </w:tc>
        <w:tc>
          <w:tcPr>
            <w:tcW w:w="2835" w:type="dxa"/>
          </w:tcPr>
          <w:p w14:paraId="263451EC" w14:textId="77777777" w:rsidR="001631D6" w:rsidRDefault="00000000">
            <w:pPr>
              <w:pStyle w:val="TableParagraph"/>
              <w:spacing w:before="2"/>
              <w:rPr>
                <w:sz w:val="26"/>
              </w:rPr>
            </w:pPr>
            <w:r>
              <w:rPr>
                <w:spacing w:val="-2"/>
                <w:sz w:val="26"/>
              </w:rPr>
              <w:t>BIGINT</w:t>
            </w:r>
          </w:p>
        </w:tc>
        <w:tc>
          <w:tcPr>
            <w:tcW w:w="2456" w:type="dxa"/>
          </w:tcPr>
          <w:p w14:paraId="403780FC" w14:textId="77777777" w:rsidR="001631D6" w:rsidRDefault="00000000">
            <w:pPr>
              <w:pStyle w:val="TableParagraph"/>
              <w:spacing w:before="2"/>
              <w:rPr>
                <w:sz w:val="26"/>
              </w:rPr>
            </w:pPr>
            <w:r>
              <w:rPr>
                <w:sz w:val="26"/>
              </w:rPr>
              <w:t>Khóa</w:t>
            </w:r>
            <w:r>
              <w:rPr>
                <w:spacing w:val="59"/>
                <w:sz w:val="26"/>
              </w:rPr>
              <w:t xml:space="preserve"> </w:t>
            </w:r>
            <w:r>
              <w:rPr>
                <w:sz w:val="26"/>
              </w:rPr>
              <w:t>ngoại</w:t>
            </w:r>
            <w:r>
              <w:rPr>
                <w:spacing w:val="60"/>
                <w:sz w:val="26"/>
              </w:rPr>
              <w:t xml:space="preserve"> </w:t>
            </w:r>
            <w:r>
              <w:rPr>
                <w:sz w:val="26"/>
              </w:rPr>
              <w:t>liên</w:t>
            </w:r>
            <w:r>
              <w:rPr>
                <w:spacing w:val="62"/>
                <w:sz w:val="26"/>
              </w:rPr>
              <w:t xml:space="preserve"> </w:t>
            </w:r>
            <w:r>
              <w:rPr>
                <w:spacing w:val="-5"/>
                <w:sz w:val="26"/>
              </w:rPr>
              <w:t>kết</w:t>
            </w:r>
          </w:p>
          <w:p w14:paraId="2C5C0A81" w14:textId="77777777" w:rsidR="001631D6" w:rsidRDefault="00000000">
            <w:pPr>
              <w:pStyle w:val="TableParagraph"/>
              <w:spacing w:line="298" w:lineRule="exact"/>
              <w:rPr>
                <w:sz w:val="26"/>
              </w:rPr>
            </w:pPr>
            <w:r>
              <w:rPr>
                <w:sz w:val="26"/>
              </w:rPr>
              <w:t>với</w:t>
            </w:r>
            <w:r>
              <w:rPr>
                <w:spacing w:val="40"/>
                <w:sz w:val="26"/>
              </w:rPr>
              <w:t xml:space="preserve"> </w:t>
            </w:r>
            <w:r>
              <w:rPr>
                <w:sz w:val="26"/>
              </w:rPr>
              <w:t>mã</w:t>
            </w:r>
            <w:r>
              <w:rPr>
                <w:spacing w:val="40"/>
                <w:sz w:val="26"/>
              </w:rPr>
              <w:t xml:space="preserve"> </w:t>
            </w:r>
            <w:r>
              <w:rPr>
                <w:sz w:val="26"/>
              </w:rPr>
              <w:t>khuyến</w:t>
            </w:r>
            <w:r>
              <w:rPr>
                <w:spacing w:val="40"/>
                <w:sz w:val="26"/>
              </w:rPr>
              <w:t xml:space="preserve"> </w:t>
            </w:r>
            <w:r>
              <w:rPr>
                <w:sz w:val="26"/>
              </w:rPr>
              <w:t xml:space="preserve">mãi </w:t>
            </w:r>
            <w:proofErr w:type="spellStart"/>
            <w:r>
              <w:rPr>
                <w:spacing w:val="-2"/>
                <w:sz w:val="26"/>
              </w:rPr>
              <w:t>vouchers</w:t>
            </w:r>
            <w:proofErr w:type="spellEnd"/>
            <w:r>
              <w:rPr>
                <w:spacing w:val="-2"/>
                <w:sz w:val="26"/>
              </w:rPr>
              <w:t>.</w:t>
            </w:r>
          </w:p>
        </w:tc>
      </w:tr>
      <w:tr w:rsidR="001631D6" w14:paraId="13A1EAFC" w14:textId="77777777">
        <w:trPr>
          <w:trHeight w:val="897"/>
        </w:trPr>
        <w:tc>
          <w:tcPr>
            <w:tcW w:w="1827" w:type="dxa"/>
            <w:vMerge/>
            <w:tcBorders>
              <w:top w:val="nil"/>
            </w:tcBorders>
          </w:tcPr>
          <w:p w14:paraId="7A667A27" w14:textId="77777777" w:rsidR="001631D6" w:rsidRDefault="001631D6">
            <w:pPr>
              <w:rPr>
                <w:sz w:val="2"/>
                <w:szCs w:val="2"/>
              </w:rPr>
            </w:pPr>
          </w:p>
        </w:tc>
        <w:tc>
          <w:tcPr>
            <w:tcW w:w="1277" w:type="dxa"/>
            <w:shd w:val="clear" w:color="auto" w:fill="FDDAD3"/>
          </w:tcPr>
          <w:p w14:paraId="48693370" w14:textId="77777777" w:rsidR="001631D6" w:rsidRDefault="00000000">
            <w:pPr>
              <w:pStyle w:val="TableParagraph"/>
              <w:spacing w:before="2"/>
              <w:rPr>
                <w:b/>
                <w:sz w:val="26"/>
              </w:rPr>
            </w:pPr>
            <w:proofErr w:type="spellStart"/>
            <w:r>
              <w:rPr>
                <w:b/>
                <w:spacing w:val="-2"/>
                <w:sz w:val="26"/>
              </w:rPr>
              <w:t>is_used</w:t>
            </w:r>
            <w:proofErr w:type="spellEnd"/>
          </w:p>
        </w:tc>
        <w:tc>
          <w:tcPr>
            <w:tcW w:w="2835" w:type="dxa"/>
            <w:shd w:val="clear" w:color="auto" w:fill="FDDAD3"/>
          </w:tcPr>
          <w:p w14:paraId="06E7208A" w14:textId="77777777" w:rsidR="001631D6" w:rsidRDefault="00000000">
            <w:pPr>
              <w:pStyle w:val="TableParagraph"/>
              <w:spacing w:before="2"/>
              <w:ind w:right="223"/>
              <w:rPr>
                <w:sz w:val="26"/>
              </w:rPr>
            </w:pPr>
            <w:r>
              <w:rPr>
                <w:sz w:val="26"/>
              </w:rPr>
              <w:t>BOOLEAN</w:t>
            </w:r>
            <w:r>
              <w:rPr>
                <w:spacing w:val="-17"/>
                <w:sz w:val="26"/>
              </w:rPr>
              <w:t xml:space="preserve"> </w:t>
            </w:r>
            <w:r>
              <w:rPr>
                <w:sz w:val="26"/>
              </w:rPr>
              <w:t xml:space="preserve">DEFAULT </w:t>
            </w:r>
            <w:r>
              <w:rPr>
                <w:spacing w:val="-2"/>
                <w:sz w:val="26"/>
              </w:rPr>
              <w:t>FALSE</w:t>
            </w:r>
          </w:p>
        </w:tc>
        <w:tc>
          <w:tcPr>
            <w:tcW w:w="2456" w:type="dxa"/>
            <w:shd w:val="clear" w:color="auto" w:fill="FDDAD3"/>
          </w:tcPr>
          <w:p w14:paraId="6BD8013B" w14:textId="77777777" w:rsidR="001631D6" w:rsidRDefault="00000000">
            <w:pPr>
              <w:pStyle w:val="TableParagraph"/>
              <w:spacing w:before="2"/>
              <w:rPr>
                <w:sz w:val="26"/>
              </w:rPr>
            </w:pPr>
            <w:r>
              <w:rPr>
                <w:sz w:val="26"/>
              </w:rPr>
              <w:t>Trạng</w:t>
            </w:r>
            <w:r>
              <w:rPr>
                <w:spacing w:val="53"/>
                <w:w w:val="150"/>
                <w:sz w:val="26"/>
              </w:rPr>
              <w:t xml:space="preserve"> </w:t>
            </w:r>
            <w:r>
              <w:rPr>
                <w:sz w:val="26"/>
              </w:rPr>
              <w:t>thái</w:t>
            </w:r>
            <w:r>
              <w:rPr>
                <w:spacing w:val="53"/>
                <w:w w:val="150"/>
                <w:sz w:val="26"/>
              </w:rPr>
              <w:t xml:space="preserve"> </w:t>
            </w:r>
            <w:r>
              <w:rPr>
                <w:sz w:val="26"/>
              </w:rPr>
              <w:t>sử</w:t>
            </w:r>
            <w:r>
              <w:rPr>
                <w:spacing w:val="55"/>
                <w:w w:val="150"/>
                <w:sz w:val="26"/>
              </w:rPr>
              <w:t xml:space="preserve"> </w:t>
            </w:r>
            <w:r>
              <w:rPr>
                <w:spacing w:val="-4"/>
                <w:sz w:val="26"/>
              </w:rPr>
              <w:t>dụng</w:t>
            </w:r>
          </w:p>
          <w:p w14:paraId="58B42FFD" w14:textId="77777777" w:rsidR="001631D6" w:rsidRDefault="00000000">
            <w:pPr>
              <w:pStyle w:val="TableParagraph"/>
              <w:tabs>
                <w:tab w:val="left" w:pos="733"/>
                <w:tab w:val="left" w:pos="1214"/>
                <w:tab w:val="left" w:pos="1970"/>
              </w:tabs>
              <w:spacing w:line="298" w:lineRule="exact"/>
              <w:ind w:right="99"/>
              <w:rPr>
                <w:sz w:val="26"/>
              </w:rPr>
            </w:pPr>
            <w:r>
              <w:rPr>
                <w:spacing w:val="-4"/>
                <w:sz w:val="26"/>
              </w:rPr>
              <w:t>(Đã</w:t>
            </w:r>
            <w:r>
              <w:rPr>
                <w:sz w:val="26"/>
              </w:rPr>
              <w:tab/>
            </w:r>
            <w:r>
              <w:rPr>
                <w:spacing w:val="-6"/>
                <w:sz w:val="26"/>
              </w:rPr>
              <w:t>sử</w:t>
            </w:r>
            <w:r>
              <w:rPr>
                <w:sz w:val="26"/>
              </w:rPr>
              <w:tab/>
            </w:r>
            <w:r>
              <w:rPr>
                <w:spacing w:val="-4"/>
                <w:sz w:val="26"/>
              </w:rPr>
              <w:t>dụng</w:t>
            </w:r>
            <w:r>
              <w:rPr>
                <w:sz w:val="26"/>
              </w:rPr>
              <w:tab/>
            </w:r>
            <w:r>
              <w:rPr>
                <w:spacing w:val="-4"/>
                <w:sz w:val="26"/>
              </w:rPr>
              <w:t xml:space="preserve">hay </w:t>
            </w:r>
            <w:r>
              <w:rPr>
                <w:sz w:val="26"/>
              </w:rPr>
              <w:t>Chưa sử dụng).</w:t>
            </w:r>
          </w:p>
        </w:tc>
      </w:tr>
      <w:tr w:rsidR="001631D6" w14:paraId="7A322311" w14:textId="77777777">
        <w:trPr>
          <w:trHeight w:val="1197"/>
        </w:trPr>
        <w:tc>
          <w:tcPr>
            <w:tcW w:w="1827" w:type="dxa"/>
            <w:vMerge/>
            <w:tcBorders>
              <w:top w:val="nil"/>
            </w:tcBorders>
          </w:tcPr>
          <w:p w14:paraId="45C07281" w14:textId="77777777" w:rsidR="001631D6" w:rsidRDefault="001631D6">
            <w:pPr>
              <w:rPr>
                <w:sz w:val="2"/>
                <w:szCs w:val="2"/>
              </w:rPr>
            </w:pPr>
          </w:p>
        </w:tc>
        <w:tc>
          <w:tcPr>
            <w:tcW w:w="1277" w:type="dxa"/>
          </w:tcPr>
          <w:p w14:paraId="02F5981B" w14:textId="77777777" w:rsidR="001631D6" w:rsidRDefault="00000000">
            <w:pPr>
              <w:pStyle w:val="TableParagraph"/>
              <w:spacing w:before="2"/>
              <w:rPr>
                <w:b/>
                <w:sz w:val="26"/>
              </w:rPr>
            </w:pPr>
            <w:proofErr w:type="spellStart"/>
            <w:r>
              <w:rPr>
                <w:b/>
                <w:spacing w:val="-2"/>
                <w:sz w:val="26"/>
              </w:rPr>
              <w:t>used_at</w:t>
            </w:r>
            <w:proofErr w:type="spellEnd"/>
          </w:p>
        </w:tc>
        <w:tc>
          <w:tcPr>
            <w:tcW w:w="2835" w:type="dxa"/>
          </w:tcPr>
          <w:p w14:paraId="22D90419" w14:textId="77777777" w:rsidR="001631D6" w:rsidRDefault="00000000">
            <w:pPr>
              <w:pStyle w:val="TableParagraph"/>
              <w:spacing w:before="2"/>
              <w:rPr>
                <w:sz w:val="26"/>
              </w:rPr>
            </w:pPr>
            <w:r>
              <w:rPr>
                <w:spacing w:val="-2"/>
                <w:sz w:val="26"/>
              </w:rPr>
              <w:t>DATETIME</w:t>
            </w:r>
          </w:p>
        </w:tc>
        <w:tc>
          <w:tcPr>
            <w:tcW w:w="2456" w:type="dxa"/>
          </w:tcPr>
          <w:p w14:paraId="7A7F0713" w14:textId="77777777" w:rsidR="001631D6" w:rsidRDefault="00000000">
            <w:pPr>
              <w:pStyle w:val="TableParagraph"/>
              <w:spacing w:before="2"/>
              <w:ind w:right="99"/>
              <w:jc w:val="both"/>
              <w:rPr>
                <w:sz w:val="26"/>
              </w:rPr>
            </w:pPr>
            <w:r>
              <w:rPr>
                <w:sz w:val="26"/>
              </w:rPr>
              <w:t>Ngày giờ chính xác khách</w:t>
            </w:r>
            <w:r>
              <w:rPr>
                <w:spacing w:val="-7"/>
                <w:sz w:val="26"/>
              </w:rPr>
              <w:t xml:space="preserve"> </w:t>
            </w:r>
            <w:r>
              <w:rPr>
                <w:sz w:val="26"/>
              </w:rPr>
              <w:t>hàng</w:t>
            </w:r>
            <w:r>
              <w:rPr>
                <w:spacing w:val="-6"/>
                <w:sz w:val="26"/>
              </w:rPr>
              <w:t xml:space="preserve"> </w:t>
            </w:r>
            <w:r>
              <w:rPr>
                <w:sz w:val="26"/>
              </w:rPr>
              <w:t>tiến</w:t>
            </w:r>
            <w:r>
              <w:rPr>
                <w:spacing w:val="-6"/>
                <w:sz w:val="26"/>
              </w:rPr>
              <w:t xml:space="preserve"> </w:t>
            </w:r>
            <w:r>
              <w:rPr>
                <w:sz w:val="26"/>
              </w:rPr>
              <w:t>hành áp</w:t>
            </w:r>
            <w:r>
              <w:rPr>
                <w:spacing w:val="31"/>
                <w:sz w:val="26"/>
              </w:rPr>
              <w:t xml:space="preserve"> </w:t>
            </w:r>
            <w:r>
              <w:rPr>
                <w:sz w:val="26"/>
              </w:rPr>
              <w:t>dụng</w:t>
            </w:r>
            <w:r>
              <w:rPr>
                <w:spacing w:val="33"/>
                <w:sz w:val="26"/>
              </w:rPr>
              <w:t xml:space="preserve"> </w:t>
            </w:r>
            <w:r>
              <w:rPr>
                <w:sz w:val="26"/>
              </w:rPr>
              <w:t>mã</w:t>
            </w:r>
            <w:r>
              <w:rPr>
                <w:spacing w:val="32"/>
                <w:sz w:val="26"/>
              </w:rPr>
              <w:t xml:space="preserve"> </w:t>
            </w:r>
            <w:r>
              <w:rPr>
                <w:sz w:val="26"/>
              </w:rPr>
              <w:t>này</w:t>
            </w:r>
            <w:r>
              <w:rPr>
                <w:spacing w:val="33"/>
                <w:sz w:val="26"/>
              </w:rPr>
              <w:t xml:space="preserve"> </w:t>
            </w:r>
            <w:r>
              <w:rPr>
                <w:spacing w:val="-5"/>
                <w:sz w:val="26"/>
              </w:rPr>
              <w:t>vào</w:t>
            </w:r>
          </w:p>
          <w:p w14:paraId="763F6C7E" w14:textId="77777777" w:rsidR="001631D6" w:rsidRDefault="00000000">
            <w:pPr>
              <w:pStyle w:val="TableParagraph"/>
              <w:spacing w:line="278" w:lineRule="exact"/>
              <w:jc w:val="both"/>
              <w:rPr>
                <w:sz w:val="26"/>
              </w:rPr>
            </w:pPr>
            <w:r>
              <w:rPr>
                <w:sz w:val="26"/>
              </w:rPr>
              <w:t>hóa</w:t>
            </w:r>
            <w:r>
              <w:rPr>
                <w:spacing w:val="-5"/>
                <w:sz w:val="26"/>
              </w:rPr>
              <w:t xml:space="preserve"> </w:t>
            </w:r>
            <w:r>
              <w:rPr>
                <w:spacing w:val="-4"/>
                <w:sz w:val="26"/>
              </w:rPr>
              <w:t>đơn.</w:t>
            </w:r>
          </w:p>
        </w:tc>
      </w:tr>
    </w:tbl>
    <w:p w14:paraId="707848C5" w14:textId="77777777" w:rsidR="001631D6" w:rsidRDefault="001631D6">
      <w:pPr>
        <w:pStyle w:val="BodyText"/>
        <w:spacing w:before="222"/>
      </w:pPr>
    </w:p>
    <w:p w14:paraId="518CA8AC" w14:textId="77777777" w:rsidR="001631D6" w:rsidRDefault="00000000">
      <w:pPr>
        <w:pStyle w:val="ListParagraph"/>
        <w:numPr>
          <w:ilvl w:val="3"/>
          <w:numId w:val="13"/>
        </w:numPr>
        <w:tabs>
          <w:tab w:val="left" w:pos="721"/>
        </w:tabs>
        <w:spacing w:before="0" w:line="278" w:lineRule="auto"/>
        <w:ind w:left="721" w:right="422"/>
        <w:rPr>
          <w:sz w:val="26"/>
        </w:rPr>
      </w:pPr>
      <w:r>
        <w:rPr>
          <w:b/>
          <w:sz w:val="26"/>
        </w:rPr>
        <w:t xml:space="preserve">Bảng </w:t>
      </w:r>
      <w:proofErr w:type="spellStart"/>
      <w:r>
        <w:rPr>
          <w:b/>
          <w:sz w:val="26"/>
        </w:rPr>
        <w:t>point_histories</w:t>
      </w:r>
      <w:proofErr w:type="spellEnd"/>
      <w:r>
        <w:rPr>
          <w:b/>
          <w:sz w:val="26"/>
        </w:rPr>
        <w:t xml:space="preserve"> (Lịch sử tích điểm): </w:t>
      </w:r>
      <w:r>
        <w:rPr>
          <w:sz w:val="26"/>
        </w:rPr>
        <w:t>Ghi nhận quá trình tích lũy điểm thưởng hoặc tiêu điểm đổi quà của tài khoản người dùng (EARN, SPEND, REFUND) sau mỗi lần hoàn tất hóa đơn ăn uống.</w:t>
      </w:r>
    </w:p>
    <w:p w14:paraId="1C2FB91C" w14:textId="77777777" w:rsidR="001631D6" w:rsidRDefault="001631D6">
      <w:pPr>
        <w:pStyle w:val="BodyText"/>
        <w:spacing w:before="8"/>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52"/>
        <w:gridCol w:w="3649"/>
        <w:gridCol w:w="2795"/>
      </w:tblGrid>
      <w:tr w:rsidR="001631D6" w14:paraId="189571FD" w14:textId="77777777">
        <w:trPr>
          <w:trHeight w:val="300"/>
        </w:trPr>
        <w:tc>
          <w:tcPr>
            <w:tcW w:w="1952" w:type="dxa"/>
            <w:shd w:val="clear" w:color="auto" w:fill="C00000"/>
          </w:tcPr>
          <w:p w14:paraId="6DDD2CDA" w14:textId="77777777" w:rsidR="001631D6" w:rsidRDefault="00000000">
            <w:pPr>
              <w:pStyle w:val="TableParagraph"/>
              <w:spacing w:before="2" w:line="278" w:lineRule="exact"/>
              <w:ind w:left="116"/>
              <w:jc w:val="center"/>
              <w:rPr>
                <w:b/>
                <w:sz w:val="26"/>
              </w:rPr>
            </w:pPr>
            <w:r>
              <w:rPr>
                <w:b/>
                <w:color w:val="FFFFFF"/>
                <w:spacing w:val="-5"/>
                <w:sz w:val="26"/>
              </w:rPr>
              <w:t>Cột</w:t>
            </w:r>
          </w:p>
        </w:tc>
        <w:tc>
          <w:tcPr>
            <w:tcW w:w="3649" w:type="dxa"/>
            <w:shd w:val="clear" w:color="auto" w:fill="C00000"/>
          </w:tcPr>
          <w:p w14:paraId="590EA48D" w14:textId="77777777" w:rsidR="001631D6" w:rsidRDefault="00000000">
            <w:pPr>
              <w:pStyle w:val="TableParagraph"/>
              <w:spacing w:before="2" w:line="278" w:lineRule="exact"/>
              <w:ind w:left="105"/>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795" w:type="dxa"/>
            <w:shd w:val="clear" w:color="auto" w:fill="C00000"/>
          </w:tcPr>
          <w:p w14:paraId="21CB8AB8" w14:textId="77777777" w:rsidR="001631D6" w:rsidRDefault="00000000">
            <w:pPr>
              <w:pStyle w:val="TableParagraph"/>
              <w:spacing w:before="2" w:line="278" w:lineRule="exact"/>
              <w:rPr>
                <w:b/>
                <w:sz w:val="26"/>
              </w:rPr>
            </w:pPr>
            <w:r>
              <w:rPr>
                <w:b/>
                <w:color w:val="FFFFFF"/>
                <w:sz w:val="26"/>
              </w:rPr>
              <w:t>Ý</w:t>
            </w:r>
            <w:r>
              <w:rPr>
                <w:b/>
                <w:color w:val="FFFFFF"/>
                <w:spacing w:val="-3"/>
                <w:sz w:val="26"/>
              </w:rPr>
              <w:t xml:space="preserve"> </w:t>
            </w:r>
            <w:r>
              <w:rPr>
                <w:b/>
                <w:color w:val="FFFFFF"/>
                <w:spacing w:val="-2"/>
                <w:sz w:val="26"/>
              </w:rPr>
              <w:t>nghĩa</w:t>
            </w:r>
          </w:p>
        </w:tc>
      </w:tr>
    </w:tbl>
    <w:p w14:paraId="3842B2C7" w14:textId="77777777" w:rsidR="001631D6" w:rsidRDefault="001631D6">
      <w:pPr>
        <w:pStyle w:val="TableParagraph"/>
        <w:spacing w:line="278" w:lineRule="exact"/>
        <w:rPr>
          <w:b/>
          <w:sz w:val="26"/>
        </w:rPr>
        <w:sectPr w:rsidR="001631D6">
          <w:type w:val="continuous"/>
          <w:pgSz w:w="12250" w:h="15850"/>
          <w:pgMar w:top="1120" w:right="992" w:bottom="1260" w:left="1700" w:header="0" w:footer="1010" w:gutter="0"/>
          <w:cols w:space="720"/>
        </w:sect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52"/>
        <w:gridCol w:w="3649"/>
        <w:gridCol w:w="2795"/>
      </w:tblGrid>
      <w:tr w:rsidR="001631D6" w14:paraId="75821611" w14:textId="77777777">
        <w:trPr>
          <w:trHeight w:val="897"/>
        </w:trPr>
        <w:tc>
          <w:tcPr>
            <w:tcW w:w="1952" w:type="dxa"/>
          </w:tcPr>
          <w:p w14:paraId="71D15B26" w14:textId="77777777" w:rsidR="001631D6" w:rsidRDefault="00000000">
            <w:pPr>
              <w:pStyle w:val="TableParagraph"/>
              <w:spacing w:before="2"/>
              <w:rPr>
                <w:b/>
                <w:sz w:val="26"/>
              </w:rPr>
            </w:pPr>
            <w:proofErr w:type="spellStart"/>
            <w:r>
              <w:rPr>
                <w:b/>
                <w:spacing w:val="-5"/>
                <w:sz w:val="26"/>
              </w:rPr>
              <w:lastRenderedPageBreak/>
              <w:t>id</w:t>
            </w:r>
            <w:proofErr w:type="spellEnd"/>
          </w:p>
        </w:tc>
        <w:tc>
          <w:tcPr>
            <w:tcW w:w="3649" w:type="dxa"/>
          </w:tcPr>
          <w:p w14:paraId="07A2BF5D" w14:textId="77777777" w:rsidR="001631D6" w:rsidRDefault="00000000">
            <w:pPr>
              <w:pStyle w:val="TableParagraph"/>
              <w:spacing w:before="2"/>
              <w:ind w:left="105"/>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795" w:type="dxa"/>
          </w:tcPr>
          <w:p w14:paraId="0993FE52" w14:textId="77777777" w:rsidR="001631D6" w:rsidRDefault="00000000">
            <w:pPr>
              <w:pStyle w:val="TableParagraph"/>
              <w:spacing w:before="2"/>
              <w:rPr>
                <w:sz w:val="26"/>
              </w:rPr>
            </w:pPr>
            <w:r>
              <w:rPr>
                <w:sz w:val="26"/>
              </w:rPr>
              <w:t>Khóa</w:t>
            </w:r>
            <w:r>
              <w:rPr>
                <w:spacing w:val="30"/>
                <w:sz w:val="26"/>
              </w:rPr>
              <w:t xml:space="preserve">  </w:t>
            </w:r>
            <w:r>
              <w:rPr>
                <w:sz w:val="26"/>
              </w:rPr>
              <w:t>chính,</w:t>
            </w:r>
            <w:r>
              <w:rPr>
                <w:spacing w:val="31"/>
                <w:sz w:val="26"/>
              </w:rPr>
              <w:t xml:space="preserve">  </w:t>
            </w:r>
            <w:r>
              <w:rPr>
                <w:sz w:val="26"/>
              </w:rPr>
              <w:t>mã</w:t>
            </w:r>
            <w:r>
              <w:rPr>
                <w:spacing w:val="31"/>
                <w:sz w:val="26"/>
              </w:rPr>
              <w:t xml:space="preserve">  </w:t>
            </w:r>
            <w:r>
              <w:rPr>
                <w:spacing w:val="-4"/>
                <w:sz w:val="26"/>
              </w:rPr>
              <w:t>định</w:t>
            </w:r>
          </w:p>
          <w:p w14:paraId="0D9057B9" w14:textId="77777777" w:rsidR="001631D6" w:rsidRDefault="00000000">
            <w:pPr>
              <w:pStyle w:val="TableParagraph"/>
              <w:spacing w:line="298" w:lineRule="exact"/>
              <w:rPr>
                <w:sz w:val="26"/>
              </w:rPr>
            </w:pPr>
            <w:r>
              <w:rPr>
                <w:sz w:val="26"/>
              </w:rPr>
              <w:t>danh</w:t>
            </w:r>
            <w:r>
              <w:rPr>
                <w:spacing w:val="80"/>
                <w:sz w:val="26"/>
              </w:rPr>
              <w:t xml:space="preserve"> </w:t>
            </w:r>
            <w:r>
              <w:rPr>
                <w:sz w:val="26"/>
              </w:rPr>
              <w:t>lịch</w:t>
            </w:r>
            <w:r>
              <w:rPr>
                <w:spacing w:val="80"/>
                <w:sz w:val="26"/>
              </w:rPr>
              <w:t xml:space="preserve"> </w:t>
            </w:r>
            <w:r>
              <w:rPr>
                <w:sz w:val="26"/>
              </w:rPr>
              <w:t>sử</w:t>
            </w:r>
            <w:r>
              <w:rPr>
                <w:spacing w:val="80"/>
                <w:sz w:val="26"/>
              </w:rPr>
              <w:t xml:space="preserve"> </w:t>
            </w:r>
            <w:r>
              <w:rPr>
                <w:sz w:val="26"/>
              </w:rPr>
              <w:t>điểm</w:t>
            </w:r>
            <w:r>
              <w:rPr>
                <w:spacing w:val="80"/>
                <w:sz w:val="26"/>
              </w:rPr>
              <w:t xml:space="preserve"> </w:t>
            </w:r>
            <w:r>
              <w:rPr>
                <w:sz w:val="26"/>
              </w:rPr>
              <w:t>tự động tăng.</w:t>
            </w:r>
          </w:p>
        </w:tc>
      </w:tr>
      <w:tr w:rsidR="001631D6" w14:paraId="1FA42434" w14:textId="77777777">
        <w:trPr>
          <w:trHeight w:val="897"/>
        </w:trPr>
        <w:tc>
          <w:tcPr>
            <w:tcW w:w="1952" w:type="dxa"/>
            <w:shd w:val="clear" w:color="auto" w:fill="FDDAD3"/>
          </w:tcPr>
          <w:p w14:paraId="1A957D6B" w14:textId="77777777" w:rsidR="001631D6" w:rsidRDefault="00000000">
            <w:pPr>
              <w:pStyle w:val="TableParagraph"/>
              <w:spacing w:before="2"/>
              <w:rPr>
                <w:b/>
                <w:sz w:val="26"/>
              </w:rPr>
            </w:pPr>
            <w:proofErr w:type="spellStart"/>
            <w:r>
              <w:rPr>
                <w:b/>
                <w:spacing w:val="-2"/>
                <w:sz w:val="26"/>
              </w:rPr>
              <w:t>user_id</w:t>
            </w:r>
            <w:proofErr w:type="spellEnd"/>
          </w:p>
        </w:tc>
        <w:tc>
          <w:tcPr>
            <w:tcW w:w="3649" w:type="dxa"/>
            <w:shd w:val="clear" w:color="auto" w:fill="FDDAD3"/>
          </w:tcPr>
          <w:p w14:paraId="73F9336E" w14:textId="77777777" w:rsidR="001631D6" w:rsidRDefault="00000000">
            <w:pPr>
              <w:pStyle w:val="TableParagraph"/>
              <w:spacing w:before="2"/>
              <w:ind w:left="105"/>
              <w:rPr>
                <w:sz w:val="26"/>
              </w:rPr>
            </w:pPr>
            <w:r>
              <w:rPr>
                <w:spacing w:val="-2"/>
                <w:sz w:val="26"/>
              </w:rPr>
              <w:t>BIGINT</w:t>
            </w:r>
          </w:p>
        </w:tc>
        <w:tc>
          <w:tcPr>
            <w:tcW w:w="2795" w:type="dxa"/>
            <w:shd w:val="clear" w:color="auto" w:fill="FDDAD3"/>
          </w:tcPr>
          <w:p w14:paraId="3A3700B1" w14:textId="77777777" w:rsidR="001631D6" w:rsidRDefault="00000000">
            <w:pPr>
              <w:pStyle w:val="TableParagraph"/>
              <w:spacing w:before="2"/>
              <w:rPr>
                <w:sz w:val="26"/>
              </w:rPr>
            </w:pPr>
            <w:r>
              <w:rPr>
                <w:sz w:val="26"/>
              </w:rPr>
              <w:t>Khóa</w:t>
            </w:r>
            <w:r>
              <w:rPr>
                <w:spacing w:val="26"/>
                <w:sz w:val="26"/>
              </w:rPr>
              <w:t xml:space="preserve"> </w:t>
            </w:r>
            <w:r>
              <w:rPr>
                <w:sz w:val="26"/>
              </w:rPr>
              <w:t>ngoại</w:t>
            </w:r>
            <w:r>
              <w:rPr>
                <w:spacing w:val="28"/>
                <w:sz w:val="26"/>
              </w:rPr>
              <w:t xml:space="preserve"> </w:t>
            </w:r>
            <w:r>
              <w:rPr>
                <w:sz w:val="26"/>
              </w:rPr>
              <w:t>liên</w:t>
            </w:r>
            <w:r>
              <w:rPr>
                <w:spacing w:val="29"/>
                <w:sz w:val="26"/>
              </w:rPr>
              <w:t xml:space="preserve"> </w:t>
            </w:r>
            <w:r>
              <w:rPr>
                <w:sz w:val="26"/>
              </w:rPr>
              <w:t>kết</w:t>
            </w:r>
            <w:r>
              <w:rPr>
                <w:spacing w:val="26"/>
                <w:sz w:val="26"/>
              </w:rPr>
              <w:t xml:space="preserve"> </w:t>
            </w:r>
            <w:r>
              <w:rPr>
                <w:spacing w:val="-5"/>
                <w:sz w:val="26"/>
              </w:rPr>
              <w:t>với</w:t>
            </w:r>
          </w:p>
          <w:p w14:paraId="6B225858" w14:textId="77777777" w:rsidR="001631D6" w:rsidRDefault="00000000">
            <w:pPr>
              <w:pStyle w:val="TableParagraph"/>
              <w:spacing w:line="298" w:lineRule="exact"/>
              <w:rPr>
                <w:sz w:val="26"/>
              </w:rPr>
            </w:pPr>
            <w:r>
              <w:rPr>
                <w:sz w:val="26"/>
              </w:rPr>
              <w:t>tài</w:t>
            </w:r>
            <w:r>
              <w:rPr>
                <w:spacing w:val="38"/>
                <w:sz w:val="26"/>
              </w:rPr>
              <w:t xml:space="preserve"> </w:t>
            </w:r>
            <w:r>
              <w:rPr>
                <w:sz w:val="26"/>
              </w:rPr>
              <w:t>khoản</w:t>
            </w:r>
            <w:r>
              <w:rPr>
                <w:spacing w:val="40"/>
                <w:sz w:val="26"/>
              </w:rPr>
              <w:t xml:space="preserve"> </w:t>
            </w:r>
            <w:proofErr w:type="spellStart"/>
            <w:r>
              <w:rPr>
                <w:sz w:val="26"/>
              </w:rPr>
              <w:t>users</w:t>
            </w:r>
            <w:proofErr w:type="spellEnd"/>
            <w:r>
              <w:rPr>
                <w:spacing w:val="40"/>
                <w:sz w:val="26"/>
              </w:rPr>
              <w:t xml:space="preserve"> </w:t>
            </w:r>
            <w:r>
              <w:rPr>
                <w:sz w:val="26"/>
              </w:rPr>
              <w:t>để</w:t>
            </w:r>
            <w:r>
              <w:rPr>
                <w:spacing w:val="38"/>
                <w:sz w:val="26"/>
              </w:rPr>
              <w:t xml:space="preserve"> </w:t>
            </w:r>
            <w:r>
              <w:rPr>
                <w:sz w:val="26"/>
              </w:rPr>
              <w:t>theo dõi biến động điểm.</w:t>
            </w:r>
          </w:p>
        </w:tc>
      </w:tr>
      <w:tr w:rsidR="001631D6" w14:paraId="1C601E38" w14:textId="77777777">
        <w:trPr>
          <w:trHeight w:val="897"/>
        </w:trPr>
        <w:tc>
          <w:tcPr>
            <w:tcW w:w="1952" w:type="dxa"/>
          </w:tcPr>
          <w:p w14:paraId="770D98A8" w14:textId="77777777" w:rsidR="001631D6" w:rsidRDefault="00000000">
            <w:pPr>
              <w:pStyle w:val="TableParagraph"/>
              <w:spacing w:before="2"/>
              <w:rPr>
                <w:b/>
                <w:sz w:val="26"/>
              </w:rPr>
            </w:pPr>
            <w:proofErr w:type="spellStart"/>
            <w:r>
              <w:rPr>
                <w:b/>
                <w:spacing w:val="-2"/>
                <w:sz w:val="26"/>
              </w:rPr>
              <w:t>order_id</w:t>
            </w:r>
            <w:proofErr w:type="spellEnd"/>
          </w:p>
        </w:tc>
        <w:tc>
          <w:tcPr>
            <w:tcW w:w="3649" w:type="dxa"/>
          </w:tcPr>
          <w:p w14:paraId="5FA666F5" w14:textId="77777777" w:rsidR="001631D6" w:rsidRDefault="00000000">
            <w:pPr>
              <w:pStyle w:val="TableParagraph"/>
              <w:spacing w:before="2"/>
              <w:ind w:left="105"/>
              <w:rPr>
                <w:sz w:val="26"/>
              </w:rPr>
            </w:pPr>
            <w:r>
              <w:rPr>
                <w:spacing w:val="-2"/>
                <w:sz w:val="26"/>
              </w:rPr>
              <w:t>BIGINT</w:t>
            </w:r>
          </w:p>
        </w:tc>
        <w:tc>
          <w:tcPr>
            <w:tcW w:w="2795" w:type="dxa"/>
          </w:tcPr>
          <w:p w14:paraId="0DC89DA6" w14:textId="77777777" w:rsidR="001631D6" w:rsidRDefault="00000000">
            <w:pPr>
              <w:pStyle w:val="TableParagraph"/>
              <w:spacing w:before="2"/>
              <w:rPr>
                <w:sz w:val="26"/>
              </w:rPr>
            </w:pPr>
            <w:r>
              <w:rPr>
                <w:sz w:val="26"/>
              </w:rPr>
              <w:t>Khóa</w:t>
            </w:r>
            <w:r>
              <w:rPr>
                <w:spacing w:val="26"/>
                <w:sz w:val="26"/>
              </w:rPr>
              <w:t xml:space="preserve"> </w:t>
            </w:r>
            <w:r>
              <w:rPr>
                <w:sz w:val="26"/>
              </w:rPr>
              <w:t>ngoại</w:t>
            </w:r>
            <w:r>
              <w:rPr>
                <w:spacing w:val="28"/>
                <w:sz w:val="26"/>
              </w:rPr>
              <w:t xml:space="preserve"> </w:t>
            </w:r>
            <w:r>
              <w:rPr>
                <w:sz w:val="26"/>
              </w:rPr>
              <w:t>liên</w:t>
            </w:r>
            <w:r>
              <w:rPr>
                <w:spacing w:val="29"/>
                <w:sz w:val="26"/>
              </w:rPr>
              <w:t xml:space="preserve"> </w:t>
            </w:r>
            <w:r>
              <w:rPr>
                <w:sz w:val="26"/>
              </w:rPr>
              <w:t>kết</w:t>
            </w:r>
            <w:r>
              <w:rPr>
                <w:spacing w:val="26"/>
                <w:sz w:val="26"/>
              </w:rPr>
              <w:t xml:space="preserve"> </w:t>
            </w:r>
            <w:r>
              <w:rPr>
                <w:spacing w:val="-5"/>
                <w:sz w:val="26"/>
              </w:rPr>
              <w:t>với</w:t>
            </w:r>
          </w:p>
          <w:p w14:paraId="64549835" w14:textId="77777777" w:rsidR="001631D6" w:rsidRDefault="00000000">
            <w:pPr>
              <w:pStyle w:val="TableParagraph"/>
              <w:spacing w:line="298" w:lineRule="exact"/>
              <w:rPr>
                <w:sz w:val="26"/>
              </w:rPr>
            </w:pPr>
            <w:r>
              <w:rPr>
                <w:sz w:val="26"/>
              </w:rPr>
              <w:t>đơn</w:t>
            </w:r>
            <w:r>
              <w:rPr>
                <w:spacing w:val="80"/>
                <w:sz w:val="26"/>
              </w:rPr>
              <w:t xml:space="preserve"> </w:t>
            </w:r>
            <w:r>
              <w:rPr>
                <w:sz w:val="26"/>
              </w:rPr>
              <w:t>hàng</w:t>
            </w:r>
            <w:r>
              <w:rPr>
                <w:spacing w:val="80"/>
                <w:sz w:val="26"/>
              </w:rPr>
              <w:t xml:space="preserve"> </w:t>
            </w:r>
            <w:proofErr w:type="spellStart"/>
            <w:r>
              <w:rPr>
                <w:sz w:val="26"/>
              </w:rPr>
              <w:t>orders</w:t>
            </w:r>
            <w:proofErr w:type="spellEnd"/>
            <w:r>
              <w:rPr>
                <w:spacing w:val="80"/>
                <w:sz w:val="26"/>
              </w:rPr>
              <w:t xml:space="preserve"> </w:t>
            </w:r>
            <w:r>
              <w:rPr>
                <w:sz w:val="26"/>
              </w:rPr>
              <w:t>phát sinh biến động điểm.</w:t>
            </w:r>
          </w:p>
        </w:tc>
      </w:tr>
      <w:tr w:rsidR="001631D6" w14:paraId="376F0E5B" w14:textId="77777777">
        <w:trPr>
          <w:trHeight w:val="897"/>
        </w:trPr>
        <w:tc>
          <w:tcPr>
            <w:tcW w:w="1952" w:type="dxa"/>
            <w:shd w:val="clear" w:color="auto" w:fill="FDDAD3"/>
          </w:tcPr>
          <w:p w14:paraId="2E741293" w14:textId="77777777" w:rsidR="001631D6" w:rsidRDefault="00000000">
            <w:pPr>
              <w:pStyle w:val="TableParagraph"/>
              <w:spacing w:before="2"/>
              <w:rPr>
                <w:b/>
                <w:sz w:val="26"/>
              </w:rPr>
            </w:pPr>
            <w:proofErr w:type="spellStart"/>
            <w:r>
              <w:rPr>
                <w:b/>
                <w:spacing w:val="-2"/>
                <w:sz w:val="26"/>
              </w:rPr>
              <w:t>points_changed</w:t>
            </w:r>
            <w:proofErr w:type="spellEnd"/>
          </w:p>
        </w:tc>
        <w:tc>
          <w:tcPr>
            <w:tcW w:w="3649" w:type="dxa"/>
            <w:shd w:val="clear" w:color="auto" w:fill="FDDAD3"/>
          </w:tcPr>
          <w:p w14:paraId="35F96F23" w14:textId="77777777" w:rsidR="001631D6" w:rsidRDefault="00000000">
            <w:pPr>
              <w:pStyle w:val="TableParagraph"/>
              <w:spacing w:before="2"/>
              <w:ind w:left="105"/>
              <w:rPr>
                <w:sz w:val="26"/>
              </w:rPr>
            </w:pPr>
            <w:r>
              <w:rPr>
                <w:sz w:val="26"/>
              </w:rPr>
              <w:t>INTEGER</w:t>
            </w:r>
            <w:r>
              <w:rPr>
                <w:spacing w:val="-8"/>
                <w:sz w:val="26"/>
              </w:rPr>
              <w:t xml:space="preserve"> </w:t>
            </w:r>
            <w:r>
              <w:rPr>
                <w:sz w:val="26"/>
              </w:rPr>
              <w:t>NOT</w:t>
            </w:r>
            <w:r>
              <w:rPr>
                <w:spacing w:val="-9"/>
                <w:sz w:val="26"/>
              </w:rPr>
              <w:t xml:space="preserve"> </w:t>
            </w:r>
            <w:r>
              <w:rPr>
                <w:spacing w:val="-4"/>
                <w:sz w:val="26"/>
              </w:rPr>
              <w:t>NULL</w:t>
            </w:r>
          </w:p>
        </w:tc>
        <w:tc>
          <w:tcPr>
            <w:tcW w:w="2795" w:type="dxa"/>
            <w:shd w:val="clear" w:color="auto" w:fill="FDDAD3"/>
          </w:tcPr>
          <w:p w14:paraId="3D297479" w14:textId="77777777" w:rsidR="001631D6" w:rsidRDefault="00000000">
            <w:pPr>
              <w:pStyle w:val="TableParagraph"/>
              <w:spacing w:before="2"/>
              <w:rPr>
                <w:sz w:val="26"/>
              </w:rPr>
            </w:pPr>
            <w:r>
              <w:rPr>
                <w:sz w:val="26"/>
              </w:rPr>
              <w:t>Số lượng điểm thay đổi (Có</w:t>
            </w:r>
            <w:r>
              <w:rPr>
                <w:spacing w:val="14"/>
                <w:sz w:val="26"/>
              </w:rPr>
              <w:t xml:space="preserve"> </w:t>
            </w:r>
            <w:r>
              <w:rPr>
                <w:sz w:val="26"/>
              </w:rPr>
              <w:t>thể</w:t>
            </w:r>
            <w:r>
              <w:rPr>
                <w:spacing w:val="18"/>
                <w:sz w:val="26"/>
              </w:rPr>
              <w:t xml:space="preserve"> </w:t>
            </w:r>
            <w:r>
              <w:rPr>
                <w:sz w:val="26"/>
              </w:rPr>
              <w:t>mang</w:t>
            </w:r>
            <w:r>
              <w:rPr>
                <w:spacing w:val="16"/>
                <w:sz w:val="26"/>
              </w:rPr>
              <w:t xml:space="preserve"> </w:t>
            </w:r>
            <w:r>
              <w:rPr>
                <w:sz w:val="26"/>
              </w:rPr>
              <w:t>giá</w:t>
            </w:r>
            <w:r>
              <w:rPr>
                <w:spacing w:val="17"/>
                <w:sz w:val="26"/>
              </w:rPr>
              <w:t xml:space="preserve"> </w:t>
            </w:r>
            <w:r>
              <w:rPr>
                <w:sz w:val="26"/>
              </w:rPr>
              <w:t>trị</w:t>
            </w:r>
            <w:r>
              <w:rPr>
                <w:spacing w:val="17"/>
                <w:sz w:val="26"/>
              </w:rPr>
              <w:t xml:space="preserve"> </w:t>
            </w:r>
            <w:r>
              <w:rPr>
                <w:spacing w:val="-5"/>
                <w:sz w:val="26"/>
              </w:rPr>
              <w:t>âm</w:t>
            </w:r>
          </w:p>
          <w:p w14:paraId="7A6608DD" w14:textId="77777777" w:rsidR="001631D6" w:rsidRDefault="00000000">
            <w:pPr>
              <w:pStyle w:val="TableParagraph"/>
              <w:spacing w:line="278" w:lineRule="exact"/>
              <w:rPr>
                <w:sz w:val="26"/>
              </w:rPr>
            </w:pPr>
            <w:r>
              <w:rPr>
                <w:sz w:val="26"/>
              </w:rPr>
              <w:t>hoặc</w:t>
            </w:r>
            <w:r>
              <w:rPr>
                <w:spacing w:val="-6"/>
                <w:sz w:val="26"/>
              </w:rPr>
              <w:t xml:space="preserve"> </w:t>
            </w:r>
            <w:r>
              <w:rPr>
                <w:spacing w:val="-2"/>
                <w:sz w:val="26"/>
              </w:rPr>
              <w:t>dương).</w:t>
            </w:r>
          </w:p>
        </w:tc>
      </w:tr>
      <w:tr w:rsidR="001631D6" w14:paraId="0FD033E8" w14:textId="77777777">
        <w:trPr>
          <w:trHeight w:val="897"/>
        </w:trPr>
        <w:tc>
          <w:tcPr>
            <w:tcW w:w="1952" w:type="dxa"/>
          </w:tcPr>
          <w:p w14:paraId="3A868D81" w14:textId="77777777" w:rsidR="001631D6" w:rsidRDefault="00000000">
            <w:pPr>
              <w:pStyle w:val="TableParagraph"/>
              <w:spacing w:before="2"/>
              <w:rPr>
                <w:b/>
                <w:sz w:val="26"/>
              </w:rPr>
            </w:pPr>
            <w:proofErr w:type="spellStart"/>
            <w:r>
              <w:rPr>
                <w:b/>
                <w:spacing w:val="-4"/>
                <w:sz w:val="26"/>
              </w:rPr>
              <w:t>type</w:t>
            </w:r>
            <w:proofErr w:type="spellEnd"/>
          </w:p>
        </w:tc>
        <w:tc>
          <w:tcPr>
            <w:tcW w:w="3649" w:type="dxa"/>
          </w:tcPr>
          <w:p w14:paraId="56EF5C89" w14:textId="77777777" w:rsidR="001631D6" w:rsidRDefault="00000000">
            <w:pPr>
              <w:pStyle w:val="TableParagraph"/>
              <w:spacing w:before="2"/>
              <w:ind w:left="105" w:right="765"/>
              <w:rPr>
                <w:sz w:val="26"/>
              </w:rPr>
            </w:pPr>
            <w:r>
              <w:rPr>
                <w:sz w:val="26"/>
              </w:rPr>
              <w:t>ENUM('EARN',</w:t>
            </w:r>
            <w:r>
              <w:rPr>
                <w:spacing w:val="-17"/>
                <w:sz w:val="26"/>
              </w:rPr>
              <w:t xml:space="preserve"> </w:t>
            </w:r>
            <w:r>
              <w:rPr>
                <w:sz w:val="26"/>
              </w:rPr>
              <w:t xml:space="preserve">'SPEND', </w:t>
            </w:r>
            <w:r>
              <w:rPr>
                <w:spacing w:val="-2"/>
                <w:sz w:val="26"/>
              </w:rPr>
              <w:t>'REFUND')</w:t>
            </w:r>
          </w:p>
        </w:tc>
        <w:tc>
          <w:tcPr>
            <w:tcW w:w="2795" w:type="dxa"/>
          </w:tcPr>
          <w:p w14:paraId="37BDE955" w14:textId="77777777" w:rsidR="001631D6" w:rsidRDefault="00000000">
            <w:pPr>
              <w:pStyle w:val="TableParagraph"/>
              <w:tabs>
                <w:tab w:val="left" w:pos="800"/>
                <w:tab w:val="left" w:pos="1439"/>
                <w:tab w:val="left" w:pos="2089"/>
              </w:tabs>
              <w:spacing w:before="2"/>
              <w:ind w:right="97"/>
              <w:rPr>
                <w:sz w:val="26"/>
              </w:rPr>
            </w:pPr>
            <w:r>
              <w:rPr>
                <w:spacing w:val="-4"/>
                <w:sz w:val="26"/>
              </w:rPr>
              <w:t>Tính</w:t>
            </w:r>
            <w:r>
              <w:rPr>
                <w:sz w:val="26"/>
              </w:rPr>
              <w:tab/>
            </w:r>
            <w:r>
              <w:rPr>
                <w:spacing w:val="-4"/>
                <w:sz w:val="26"/>
              </w:rPr>
              <w:t>chất</w:t>
            </w:r>
            <w:r>
              <w:rPr>
                <w:sz w:val="26"/>
              </w:rPr>
              <w:tab/>
            </w:r>
            <w:r>
              <w:rPr>
                <w:spacing w:val="-4"/>
                <w:sz w:val="26"/>
              </w:rPr>
              <w:t>biến</w:t>
            </w:r>
            <w:r>
              <w:rPr>
                <w:sz w:val="26"/>
              </w:rPr>
              <w:tab/>
            </w:r>
            <w:r>
              <w:rPr>
                <w:spacing w:val="-2"/>
                <w:sz w:val="26"/>
              </w:rPr>
              <w:t xml:space="preserve">động: </w:t>
            </w:r>
            <w:r>
              <w:rPr>
                <w:sz w:val="26"/>
              </w:rPr>
              <w:t>Tích</w:t>
            </w:r>
            <w:r>
              <w:rPr>
                <w:spacing w:val="4"/>
                <w:sz w:val="26"/>
              </w:rPr>
              <w:t xml:space="preserve"> </w:t>
            </w:r>
            <w:r>
              <w:rPr>
                <w:sz w:val="26"/>
              </w:rPr>
              <w:t>điểm</w:t>
            </w:r>
            <w:r>
              <w:rPr>
                <w:spacing w:val="5"/>
                <w:sz w:val="26"/>
              </w:rPr>
              <w:t xml:space="preserve"> </w:t>
            </w:r>
            <w:r>
              <w:rPr>
                <w:sz w:val="26"/>
              </w:rPr>
              <w:t>mới,</w:t>
            </w:r>
            <w:r>
              <w:rPr>
                <w:spacing w:val="4"/>
                <w:sz w:val="26"/>
              </w:rPr>
              <w:t xml:space="preserve"> </w:t>
            </w:r>
            <w:r>
              <w:rPr>
                <w:sz w:val="26"/>
              </w:rPr>
              <w:t>Tiêu</w:t>
            </w:r>
            <w:r>
              <w:rPr>
                <w:spacing w:val="5"/>
                <w:sz w:val="26"/>
              </w:rPr>
              <w:t xml:space="preserve"> </w:t>
            </w:r>
            <w:r>
              <w:rPr>
                <w:spacing w:val="-5"/>
                <w:sz w:val="26"/>
              </w:rPr>
              <w:t>đổi</w:t>
            </w:r>
          </w:p>
          <w:p w14:paraId="0BAD3B7F" w14:textId="77777777" w:rsidR="001631D6" w:rsidRDefault="00000000">
            <w:pPr>
              <w:pStyle w:val="TableParagraph"/>
              <w:spacing w:line="277" w:lineRule="exact"/>
              <w:rPr>
                <w:sz w:val="26"/>
              </w:rPr>
            </w:pPr>
            <w:r>
              <w:rPr>
                <w:sz w:val="26"/>
              </w:rPr>
              <w:t>quà,</w:t>
            </w:r>
            <w:r>
              <w:rPr>
                <w:spacing w:val="-5"/>
                <w:sz w:val="26"/>
              </w:rPr>
              <w:t xml:space="preserve"> </w:t>
            </w:r>
            <w:r>
              <w:rPr>
                <w:sz w:val="26"/>
              </w:rPr>
              <w:t>Hoàn</w:t>
            </w:r>
            <w:r>
              <w:rPr>
                <w:spacing w:val="-4"/>
                <w:sz w:val="26"/>
              </w:rPr>
              <w:t xml:space="preserve"> </w:t>
            </w:r>
            <w:r>
              <w:rPr>
                <w:sz w:val="26"/>
              </w:rPr>
              <w:t>trả</w:t>
            </w:r>
            <w:r>
              <w:rPr>
                <w:spacing w:val="-4"/>
                <w:sz w:val="26"/>
              </w:rPr>
              <w:t xml:space="preserve"> điểm.</w:t>
            </w:r>
          </w:p>
        </w:tc>
      </w:tr>
      <w:tr w:rsidR="001631D6" w14:paraId="459D1CC0" w14:textId="77777777">
        <w:trPr>
          <w:trHeight w:val="897"/>
        </w:trPr>
        <w:tc>
          <w:tcPr>
            <w:tcW w:w="1952" w:type="dxa"/>
            <w:shd w:val="clear" w:color="auto" w:fill="FDDAD3"/>
          </w:tcPr>
          <w:p w14:paraId="41640AAC" w14:textId="77777777" w:rsidR="001631D6" w:rsidRDefault="00000000">
            <w:pPr>
              <w:pStyle w:val="TableParagraph"/>
              <w:spacing w:before="2"/>
              <w:rPr>
                <w:b/>
                <w:sz w:val="26"/>
              </w:rPr>
            </w:pPr>
            <w:proofErr w:type="spellStart"/>
            <w:r>
              <w:rPr>
                <w:b/>
                <w:spacing w:val="-2"/>
                <w:sz w:val="26"/>
              </w:rPr>
              <w:t>created_at</w:t>
            </w:r>
            <w:proofErr w:type="spellEnd"/>
          </w:p>
        </w:tc>
        <w:tc>
          <w:tcPr>
            <w:tcW w:w="3649" w:type="dxa"/>
            <w:shd w:val="clear" w:color="auto" w:fill="FDDAD3"/>
          </w:tcPr>
          <w:p w14:paraId="35FA3596" w14:textId="77777777" w:rsidR="001631D6" w:rsidRDefault="00000000">
            <w:pPr>
              <w:pStyle w:val="TableParagraph"/>
              <w:spacing w:before="2"/>
              <w:ind w:left="105"/>
              <w:rPr>
                <w:sz w:val="26"/>
              </w:rPr>
            </w:pPr>
            <w:r>
              <w:rPr>
                <w:sz w:val="26"/>
              </w:rPr>
              <w:t xml:space="preserve">TIMESTAMP DEFAULT </w:t>
            </w:r>
            <w:r>
              <w:rPr>
                <w:spacing w:val="-2"/>
                <w:sz w:val="26"/>
              </w:rPr>
              <w:t>CURRENT_TIMESTAMP</w:t>
            </w:r>
          </w:p>
        </w:tc>
        <w:tc>
          <w:tcPr>
            <w:tcW w:w="2795" w:type="dxa"/>
            <w:shd w:val="clear" w:color="auto" w:fill="FDDAD3"/>
          </w:tcPr>
          <w:p w14:paraId="5AE691CF" w14:textId="77777777" w:rsidR="001631D6" w:rsidRDefault="00000000">
            <w:pPr>
              <w:pStyle w:val="TableParagraph"/>
              <w:tabs>
                <w:tab w:val="left" w:pos="828"/>
                <w:tab w:val="left" w:pos="1553"/>
                <w:tab w:val="left" w:pos="2161"/>
              </w:tabs>
              <w:spacing w:before="2"/>
              <w:ind w:right="97"/>
              <w:rPr>
                <w:sz w:val="26"/>
              </w:rPr>
            </w:pPr>
            <w:r>
              <w:rPr>
                <w:sz w:val="26"/>
              </w:rPr>
              <w:t xml:space="preserve">Thời gian phát sinh giao </w:t>
            </w:r>
            <w:r>
              <w:rPr>
                <w:spacing w:val="-4"/>
                <w:sz w:val="26"/>
              </w:rPr>
              <w:t>dịch</w:t>
            </w:r>
            <w:r>
              <w:rPr>
                <w:sz w:val="26"/>
              </w:rPr>
              <w:tab/>
            </w:r>
            <w:r>
              <w:rPr>
                <w:spacing w:val="-4"/>
                <w:sz w:val="26"/>
              </w:rPr>
              <w:t>thay</w:t>
            </w:r>
            <w:r>
              <w:rPr>
                <w:sz w:val="26"/>
              </w:rPr>
              <w:tab/>
            </w:r>
            <w:r>
              <w:rPr>
                <w:spacing w:val="-5"/>
                <w:sz w:val="26"/>
              </w:rPr>
              <w:t>đổi</w:t>
            </w:r>
            <w:r>
              <w:rPr>
                <w:sz w:val="26"/>
              </w:rPr>
              <w:tab/>
            </w:r>
            <w:r>
              <w:rPr>
                <w:spacing w:val="-4"/>
                <w:sz w:val="26"/>
              </w:rPr>
              <w:t>điểm</w:t>
            </w:r>
          </w:p>
          <w:p w14:paraId="5A7495A1" w14:textId="77777777" w:rsidR="001631D6" w:rsidRDefault="00000000">
            <w:pPr>
              <w:pStyle w:val="TableParagraph"/>
              <w:spacing w:line="277" w:lineRule="exact"/>
              <w:rPr>
                <w:sz w:val="26"/>
              </w:rPr>
            </w:pPr>
            <w:r>
              <w:rPr>
                <w:spacing w:val="-2"/>
                <w:sz w:val="26"/>
              </w:rPr>
              <w:t>thưởng.</w:t>
            </w:r>
          </w:p>
        </w:tc>
      </w:tr>
    </w:tbl>
    <w:p w14:paraId="3764D4BB" w14:textId="77777777" w:rsidR="001631D6" w:rsidRDefault="001631D6">
      <w:pPr>
        <w:pStyle w:val="BodyText"/>
        <w:spacing w:before="219"/>
      </w:pPr>
    </w:p>
    <w:p w14:paraId="3241E1C0" w14:textId="77777777" w:rsidR="001631D6" w:rsidRDefault="00000000">
      <w:pPr>
        <w:pStyle w:val="ListParagraph"/>
        <w:numPr>
          <w:ilvl w:val="3"/>
          <w:numId w:val="13"/>
        </w:numPr>
        <w:tabs>
          <w:tab w:val="left" w:pos="721"/>
        </w:tabs>
        <w:spacing w:before="0" w:line="278" w:lineRule="auto"/>
        <w:ind w:left="721" w:right="422"/>
        <w:rPr>
          <w:sz w:val="26"/>
        </w:rPr>
      </w:pPr>
      <w:r>
        <w:rPr>
          <w:b/>
          <w:sz w:val="26"/>
        </w:rPr>
        <w:t>Bảng</w:t>
      </w:r>
      <w:r>
        <w:rPr>
          <w:b/>
          <w:spacing w:val="-10"/>
          <w:sz w:val="26"/>
        </w:rPr>
        <w:t xml:space="preserve"> </w:t>
      </w:r>
      <w:proofErr w:type="spellStart"/>
      <w:r>
        <w:rPr>
          <w:b/>
          <w:sz w:val="26"/>
        </w:rPr>
        <w:t>reviews</w:t>
      </w:r>
      <w:proofErr w:type="spellEnd"/>
      <w:r>
        <w:rPr>
          <w:b/>
          <w:spacing w:val="-6"/>
          <w:sz w:val="26"/>
        </w:rPr>
        <w:t xml:space="preserve"> </w:t>
      </w:r>
      <w:r>
        <w:rPr>
          <w:b/>
          <w:sz w:val="26"/>
        </w:rPr>
        <w:t>(Đánh</w:t>
      </w:r>
      <w:r>
        <w:rPr>
          <w:b/>
          <w:spacing w:val="-10"/>
          <w:sz w:val="26"/>
        </w:rPr>
        <w:t xml:space="preserve"> </w:t>
      </w:r>
      <w:r>
        <w:rPr>
          <w:b/>
          <w:sz w:val="26"/>
        </w:rPr>
        <w:t>giá</w:t>
      </w:r>
      <w:r>
        <w:rPr>
          <w:b/>
          <w:spacing w:val="-10"/>
          <w:sz w:val="26"/>
        </w:rPr>
        <w:t xml:space="preserve"> </w:t>
      </w:r>
      <w:r>
        <w:rPr>
          <w:b/>
          <w:sz w:val="26"/>
        </w:rPr>
        <w:t>chất</w:t>
      </w:r>
      <w:r>
        <w:rPr>
          <w:b/>
          <w:spacing w:val="-8"/>
          <w:sz w:val="26"/>
        </w:rPr>
        <w:t xml:space="preserve"> </w:t>
      </w:r>
      <w:r>
        <w:rPr>
          <w:b/>
          <w:sz w:val="26"/>
        </w:rPr>
        <w:t>lượng):</w:t>
      </w:r>
      <w:r>
        <w:rPr>
          <w:b/>
          <w:spacing w:val="-7"/>
          <w:sz w:val="26"/>
        </w:rPr>
        <w:t xml:space="preserve"> </w:t>
      </w:r>
      <w:r>
        <w:rPr>
          <w:sz w:val="26"/>
        </w:rPr>
        <w:t>Lưu</w:t>
      </w:r>
      <w:r>
        <w:rPr>
          <w:spacing w:val="-10"/>
          <w:sz w:val="26"/>
        </w:rPr>
        <w:t xml:space="preserve"> </w:t>
      </w:r>
      <w:r>
        <w:rPr>
          <w:sz w:val="26"/>
        </w:rPr>
        <w:t>trữ</w:t>
      </w:r>
      <w:r>
        <w:rPr>
          <w:spacing w:val="-9"/>
          <w:sz w:val="26"/>
        </w:rPr>
        <w:t xml:space="preserve"> </w:t>
      </w:r>
      <w:r>
        <w:rPr>
          <w:sz w:val="26"/>
        </w:rPr>
        <w:t>số</w:t>
      </w:r>
      <w:r>
        <w:rPr>
          <w:spacing w:val="-10"/>
          <w:sz w:val="26"/>
        </w:rPr>
        <w:t xml:space="preserve"> </w:t>
      </w:r>
      <w:r>
        <w:rPr>
          <w:sz w:val="26"/>
        </w:rPr>
        <w:t>sao</w:t>
      </w:r>
      <w:r>
        <w:rPr>
          <w:spacing w:val="-8"/>
          <w:sz w:val="26"/>
        </w:rPr>
        <w:t xml:space="preserve"> </w:t>
      </w:r>
      <w:r>
        <w:rPr>
          <w:sz w:val="26"/>
        </w:rPr>
        <w:t>xếp</w:t>
      </w:r>
      <w:r>
        <w:rPr>
          <w:spacing w:val="-8"/>
          <w:sz w:val="26"/>
        </w:rPr>
        <w:t xml:space="preserve"> </w:t>
      </w:r>
      <w:r>
        <w:rPr>
          <w:sz w:val="26"/>
        </w:rPr>
        <w:t>hạng</w:t>
      </w:r>
      <w:r>
        <w:rPr>
          <w:spacing w:val="-8"/>
          <w:sz w:val="26"/>
        </w:rPr>
        <w:t xml:space="preserve"> </w:t>
      </w:r>
      <w:r>
        <w:rPr>
          <w:sz w:val="26"/>
        </w:rPr>
        <w:t>(</w:t>
      </w:r>
      <w:proofErr w:type="spellStart"/>
      <w:r>
        <w:rPr>
          <w:sz w:val="26"/>
        </w:rPr>
        <w:t>rating</w:t>
      </w:r>
      <w:proofErr w:type="spellEnd"/>
      <w:r>
        <w:rPr>
          <w:sz w:val="26"/>
        </w:rPr>
        <w:t>)</w:t>
      </w:r>
      <w:r>
        <w:rPr>
          <w:spacing w:val="-10"/>
          <w:sz w:val="26"/>
        </w:rPr>
        <w:t xml:space="preserve"> </w:t>
      </w:r>
      <w:r>
        <w:rPr>
          <w:sz w:val="26"/>
        </w:rPr>
        <w:t>và</w:t>
      </w:r>
      <w:r>
        <w:rPr>
          <w:spacing w:val="-7"/>
          <w:sz w:val="26"/>
        </w:rPr>
        <w:t xml:space="preserve"> </w:t>
      </w:r>
      <w:r>
        <w:rPr>
          <w:sz w:val="26"/>
        </w:rPr>
        <w:t>ý</w:t>
      </w:r>
      <w:r>
        <w:rPr>
          <w:spacing w:val="-10"/>
          <w:sz w:val="26"/>
        </w:rPr>
        <w:t xml:space="preserve"> </w:t>
      </w:r>
      <w:r>
        <w:rPr>
          <w:sz w:val="26"/>
        </w:rPr>
        <w:t>kiến phản hồi (</w:t>
      </w:r>
      <w:proofErr w:type="spellStart"/>
      <w:r>
        <w:rPr>
          <w:sz w:val="26"/>
        </w:rPr>
        <w:t>comment</w:t>
      </w:r>
      <w:proofErr w:type="spellEnd"/>
      <w:r>
        <w:rPr>
          <w:sz w:val="26"/>
        </w:rPr>
        <w:t>) của khách hàng dành cho từng món ăn cụ thể sau khi trải nghiệm dịch vụ.</w:t>
      </w:r>
    </w:p>
    <w:p w14:paraId="247E5818" w14:textId="77777777" w:rsidR="001631D6" w:rsidRDefault="001631D6">
      <w:pPr>
        <w:pStyle w:val="BodyText"/>
        <w:spacing w:before="8"/>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668"/>
        <w:gridCol w:w="2843"/>
      </w:tblGrid>
      <w:tr w:rsidR="001631D6" w14:paraId="3B6C2CD6" w14:textId="77777777">
        <w:trPr>
          <w:trHeight w:val="299"/>
        </w:trPr>
        <w:tc>
          <w:tcPr>
            <w:tcW w:w="1885" w:type="dxa"/>
            <w:shd w:val="clear" w:color="auto" w:fill="C00000"/>
          </w:tcPr>
          <w:p w14:paraId="1E06664A" w14:textId="77777777" w:rsidR="001631D6" w:rsidRDefault="00000000">
            <w:pPr>
              <w:pStyle w:val="TableParagraph"/>
              <w:spacing w:before="2" w:line="278" w:lineRule="exact"/>
              <w:ind w:left="6"/>
              <w:jc w:val="center"/>
              <w:rPr>
                <w:b/>
                <w:sz w:val="26"/>
              </w:rPr>
            </w:pPr>
            <w:r>
              <w:rPr>
                <w:b/>
                <w:color w:val="FFFFFF"/>
                <w:spacing w:val="-5"/>
                <w:sz w:val="26"/>
              </w:rPr>
              <w:t>Cột</w:t>
            </w:r>
          </w:p>
        </w:tc>
        <w:tc>
          <w:tcPr>
            <w:tcW w:w="3668" w:type="dxa"/>
            <w:shd w:val="clear" w:color="auto" w:fill="C00000"/>
          </w:tcPr>
          <w:p w14:paraId="768EE8FD" w14:textId="77777777" w:rsidR="001631D6" w:rsidRDefault="00000000">
            <w:pPr>
              <w:pStyle w:val="TableParagraph"/>
              <w:spacing w:before="2" w:line="278" w:lineRule="exact"/>
              <w:ind w:left="1144"/>
              <w:rPr>
                <w:b/>
                <w:sz w:val="26"/>
              </w:rPr>
            </w:pPr>
            <w:r>
              <w:rPr>
                <w:b/>
                <w:color w:val="FFFFFF"/>
                <w:sz w:val="26"/>
              </w:rPr>
              <w:t>Kiểu</w:t>
            </w:r>
            <w:r>
              <w:rPr>
                <w:b/>
                <w:color w:val="FFFFFF"/>
                <w:spacing w:val="-6"/>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843" w:type="dxa"/>
            <w:shd w:val="clear" w:color="auto" w:fill="C00000"/>
          </w:tcPr>
          <w:p w14:paraId="638D3662" w14:textId="77777777" w:rsidR="001631D6" w:rsidRDefault="00000000">
            <w:pPr>
              <w:pStyle w:val="TableParagraph"/>
              <w:spacing w:before="2" w:line="278" w:lineRule="exact"/>
              <w:ind w:left="1"/>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2A0445E2" w14:textId="77777777">
        <w:trPr>
          <w:trHeight w:val="897"/>
        </w:trPr>
        <w:tc>
          <w:tcPr>
            <w:tcW w:w="1885" w:type="dxa"/>
          </w:tcPr>
          <w:p w14:paraId="4000E269" w14:textId="77777777" w:rsidR="001631D6" w:rsidRDefault="00000000">
            <w:pPr>
              <w:pStyle w:val="TableParagraph"/>
              <w:spacing w:before="2"/>
              <w:rPr>
                <w:b/>
                <w:sz w:val="26"/>
              </w:rPr>
            </w:pPr>
            <w:proofErr w:type="spellStart"/>
            <w:r>
              <w:rPr>
                <w:b/>
                <w:spacing w:val="-5"/>
                <w:sz w:val="26"/>
              </w:rPr>
              <w:t>id</w:t>
            </w:r>
            <w:proofErr w:type="spellEnd"/>
          </w:p>
        </w:tc>
        <w:tc>
          <w:tcPr>
            <w:tcW w:w="3668" w:type="dxa"/>
          </w:tcPr>
          <w:p w14:paraId="7CFAB9B9" w14:textId="77777777" w:rsidR="001631D6" w:rsidRDefault="00000000">
            <w:pPr>
              <w:pStyle w:val="TableParagraph"/>
              <w:spacing w:before="2"/>
              <w:ind w:left="105"/>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843" w:type="dxa"/>
          </w:tcPr>
          <w:p w14:paraId="39B3D768" w14:textId="77777777" w:rsidR="001631D6" w:rsidRDefault="00000000">
            <w:pPr>
              <w:pStyle w:val="TableParagraph"/>
              <w:tabs>
                <w:tab w:val="left" w:pos="879"/>
                <w:tab w:val="left" w:pos="1735"/>
                <w:tab w:val="left" w:pos="2265"/>
              </w:tabs>
              <w:spacing w:before="2"/>
              <w:ind w:left="104"/>
              <w:rPr>
                <w:sz w:val="26"/>
              </w:rPr>
            </w:pPr>
            <w:r>
              <w:rPr>
                <w:spacing w:val="-4"/>
                <w:sz w:val="26"/>
              </w:rPr>
              <w:t>Khóa</w:t>
            </w:r>
            <w:r>
              <w:rPr>
                <w:sz w:val="26"/>
              </w:rPr>
              <w:tab/>
            </w:r>
            <w:r>
              <w:rPr>
                <w:spacing w:val="-2"/>
                <w:sz w:val="26"/>
              </w:rPr>
              <w:t>chính,</w:t>
            </w:r>
            <w:r>
              <w:rPr>
                <w:sz w:val="26"/>
              </w:rPr>
              <w:tab/>
            </w:r>
            <w:r>
              <w:rPr>
                <w:spacing w:val="-5"/>
                <w:sz w:val="26"/>
              </w:rPr>
              <w:t>mã</w:t>
            </w:r>
            <w:r>
              <w:rPr>
                <w:sz w:val="26"/>
              </w:rPr>
              <w:tab/>
            </w:r>
            <w:r>
              <w:rPr>
                <w:spacing w:val="-4"/>
                <w:sz w:val="26"/>
              </w:rPr>
              <w:t>định</w:t>
            </w:r>
          </w:p>
          <w:p w14:paraId="435B8B85" w14:textId="77777777" w:rsidR="001631D6" w:rsidRDefault="00000000">
            <w:pPr>
              <w:pStyle w:val="TableParagraph"/>
              <w:spacing w:line="298" w:lineRule="exact"/>
              <w:ind w:left="104"/>
              <w:rPr>
                <w:sz w:val="26"/>
              </w:rPr>
            </w:pPr>
            <w:r>
              <w:rPr>
                <w:spacing w:val="-2"/>
                <w:sz w:val="26"/>
              </w:rPr>
              <w:t>danh</w:t>
            </w:r>
            <w:r>
              <w:rPr>
                <w:spacing w:val="-15"/>
                <w:sz w:val="26"/>
              </w:rPr>
              <w:t xml:space="preserve"> </w:t>
            </w:r>
            <w:r>
              <w:rPr>
                <w:spacing w:val="-2"/>
                <w:sz w:val="26"/>
              </w:rPr>
              <w:t>bài</w:t>
            </w:r>
            <w:r>
              <w:rPr>
                <w:spacing w:val="-15"/>
                <w:sz w:val="26"/>
              </w:rPr>
              <w:t xml:space="preserve"> </w:t>
            </w:r>
            <w:r>
              <w:rPr>
                <w:spacing w:val="-2"/>
                <w:sz w:val="26"/>
              </w:rPr>
              <w:t>đánh</w:t>
            </w:r>
            <w:r>
              <w:rPr>
                <w:spacing w:val="-15"/>
                <w:sz w:val="26"/>
              </w:rPr>
              <w:t xml:space="preserve"> </w:t>
            </w:r>
            <w:r>
              <w:rPr>
                <w:spacing w:val="-2"/>
                <w:sz w:val="26"/>
              </w:rPr>
              <w:t>giá</w:t>
            </w:r>
            <w:r>
              <w:rPr>
                <w:spacing w:val="-15"/>
                <w:sz w:val="26"/>
              </w:rPr>
              <w:t xml:space="preserve"> </w:t>
            </w:r>
            <w:r>
              <w:rPr>
                <w:spacing w:val="-2"/>
                <w:sz w:val="26"/>
              </w:rPr>
              <w:t>tự</w:t>
            </w:r>
            <w:r>
              <w:rPr>
                <w:spacing w:val="-15"/>
                <w:sz w:val="26"/>
              </w:rPr>
              <w:t xml:space="preserve"> </w:t>
            </w:r>
            <w:r>
              <w:rPr>
                <w:spacing w:val="-2"/>
                <w:sz w:val="26"/>
              </w:rPr>
              <w:t>động tăng.</w:t>
            </w:r>
          </w:p>
        </w:tc>
      </w:tr>
      <w:tr w:rsidR="001631D6" w14:paraId="1FB1FFBD" w14:textId="77777777">
        <w:trPr>
          <w:trHeight w:val="897"/>
        </w:trPr>
        <w:tc>
          <w:tcPr>
            <w:tcW w:w="1885" w:type="dxa"/>
            <w:shd w:val="clear" w:color="auto" w:fill="FDDAD3"/>
          </w:tcPr>
          <w:p w14:paraId="00F9BD68" w14:textId="77777777" w:rsidR="001631D6" w:rsidRDefault="00000000">
            <w:pPr>
              <w:pStyle w:val="TableParagraph"/>
              <w:spacing w:before="2"/>
              <w:rPr>
                <w:b/>
                <w:sz w:val="26"/>
              </w:rPr>
            </w:pPr>
            <w:proofErr w:type="spellStart"/>
            <w:r>
              <w:rPr>
                <w:b/>
                <w:spacing w:val="-2"/>
                <w:sz w:val="26"/>
              </w:rPr>
              <w:t>user_id</w:t>
            </w:r>
            <w:proofErr w:type="spellEnd"/>
          </w:p>
        </w:tc>
        <w:tc>
          <w:tcPr>
            <w:tcW w:w="3668" w:type="dxa"/>
            <w:shd w:val="clear" w:color="auto" w:fill="FDDAD3"/>
          </w:tcPr>
          <w:p w14:paraId="07E3EB24" w14:textId="77777777" w:rsidR="001631D6" w:rsidRDefault="00000000">
            <w:pPr>
              <w:pStyle w:val="TableParagraph"/>
              <w:spacing w:before="2"/>
              <w:ind w:left="105"/>
              <w:rPr>
                <w:sz w:val="26"/>
              </w:rPr>
            </w:pPr>
            <w:r>
              <w:rPr>
                <w:spacing w:val="-2"/>
                <w:sz w:val="26"/>
              </w:rPr>
              <w:t>BIGINT</w:t>
            </w:r>
          </w:p>
        </w:tc>
        <w:tc>
          <w:tcPr>
            <w:tcW w:w="2843" w:type="dxa"/>
            <w:shd w:val="clear" w:color="auto" w:fill="FDDAD3"/>
          </w:tcPr>
          <w:p w14:paraId="4DC08BEF" w14:textId="77777777" w:rsidR="001631D6" w:rsidRDefault="00000000">
            <w:pPr>
              <w:pStyle w:val="TableParagraph"/>
              <w:spacing w:before="2"/>
              <w:ind w:left="104"/>
              <w:rPr>
                <w:sz w:val="26"/>
              </w:rPr>
            </w:pPr>
            <w:r>
              <w:rPr>
                <w:sz w:val="26"/>
              </w:rPr>
              <w:t>Khóa</w:t>
            </w:r>
            <w:r>
              <w:rPr>
                <w:spacing w:val="35"/>
                <w:sz w:val="26"/>
              </w:rPr>
              <w:t xml:space="preserve"> </w:t>
            </w:r>
            <w:r>
              <w:rPr>
                <w:sz w:val="26"/>
              </w:rPr>
              <w:t>ngoại</w:t>
            </w:r>
            <w:r>
              <w:rPr>
                <w:spacing w:val="35"/>
                <w:sz w:val="26"/>
              </w:rPr>
              <w:t xml:space="preserve"> </w:t>
            </w:r>
            <w:r>
              <w:rPr>
                <w:sz w:val="26"/>
              </w:rPr>
              <w:t>liên</w:t>
            </w:r>
            <w:r>
              <w:rPr>
                <w:spacing w:val="35"/>
                <w:sz w:val="26"/>
              </w:rPr>
              <w:t xml:space="preserve"> </w:t>
            </w:r>
            <w:r>
              <w:rPr>
                <w:sz w:val="26"/>
              </w:rPr>
              <w:t>kết</w:t>
            </w:r>
            <w:r>
              <w:rPr>
                <w:spacing w:val="35"/>
                <w:sz w:val="26"/>
              </w:rPr>
              <w:t xml:space="preserve"> </w:t>
            </w:r>
            <w:r>
              <w:rPr>
                <w:sz w:val="26"/>
              </w:rPr>
              <w:t>với người</w:t>
            </w:r>
            <w:r>
              <w:rPr>
                <w:spacing w:val="64"/>
                <w:w w:val="150"/>
                <w:sz w:val="26"/>
              </w:rPr>
              <w:t xml:space="preserve"> </w:t>
            </w:r>
            <w:r>
              <w:rPr>
                <w:sz w:val="26"/>
              </w:rPr>
              <w:t>dùng</w:t>
            </w:r>
            <w:r>
              <w:rPr>
                <w:spacing w:val="65"/>
                <w:w w:val="150"/>
                <w:sz w:val="26"/>
              </w:rPr>
              <w:t xml:space="preserve"> </w:t>
            </w:r>
            <w:proofErr w:type="spellStart"/>
            <w:r>
              <w:rPr>
                <w:sz w:val="26"/>
              </w:rPr>
              <w:t>users</w:t>
            </w:r>
            <w:proofErr w:type="spellEnd"/>
            <w:r>
              <w:rPr>
                <w:spacing w:val="65"/>
                <w:w w:val="150"/>
                <w:sz w:val="26"/>
              </w:rPr>
              <w:t xml:space="preserve"> </w:t>
            </w:r>
            <w:r>
              <w:rPr>
                <w:spacing w:val="-4"/>
                <w:sz w:val="26"/>
              </w:rPr>
              <w:t>thực</w:t>
            </w:r>
          </w:p>
          <w:p w14:paraId="6EC53C95" w14:textId="77777777" w:rsidR="001631D6" w:rsidRDefault="00000000">
            <w:pPr>
              <w:pStyle w:val="TableParagraph"/>
              <w:spacing w:line="277" w:lineRule="exact"/>
              <w:ind w:left="104"/>
              <w:rPr>
                <w:sz w:val="26"/>
              </w:rPr>
            </w:pPr>
            <w:r>
              <w:rPr>
                <w:sz w:val="26"/>
              </w:rPr>
              <w:t>hiện</w:t>
            </w:r>
            <w:r>
              <w:rPr>
                <w:spacing w:val="-7"/>
                <w:sz w:val="26"/>
              </w:rPr>
              <w:t xml:space="preserve"> </w:t>
            </w:r>
            <w:r>
              <w:rPr>
                <w:sz w:val="26"/>
              </w:rPr>
              <w:t>đánh</w:t>
            </w:r>
            <w:r>
              <w:rPr>
                <w:spacing w:val="-6"/>
                <w:sz w:val="26"/>
              </w:rPr>
              <w:t xml:space="preserve"> </w:t>
            </w:r>
            <w:r>
              <w:rPr>
                <w:spacing w:val="-4"/>
                <w:sz w:val="26"/>
              </w:rPr>
              <w:t>giá.</w:t>
            </w:r>
          </w:p>
        </w:tc>
      </w:tr>
      <w:tr w:rsidR="001631D6" w14:paraId="0E049F66" w14:textId="77777777">
        <w:trPr>
          <w:trHeight w:val="897"/>
        </w:trPr>
        <w:tc>
          <w:tcPr>
            <w:tcW w:w="1885" w:type="dxa"/>
          </w:tcPr>
          <w:p w14:paraId="0AACC6D0" w14:textId="77777777" w:rsidR="001631D6" w:rsidRDefault="00000000">
            <w:pPr>
              <w:pStyle w:val="TableParagraph"/>
              <w:spacing w:before="2"/>
              <w:rPr>
                <w:b/>
                <w:sz w:val="26"/>
              </w:rPr>
            </w:pPr>
            <w:proofErr w:type="spellStart"/>
            <w:r>
              <w:rPr>
                <w:b/>
                <w:spacing w:val="-2"/>
                <w:sz w:val="26"/>
              </w:rPr>
              <w:t>product_id</w:t>
            </w:r>
            <w:proofErr w:type="spellEnd"/>
          </w:p>
        </w:tc>
        <w:tc>
          <w:tcPr>
            <w:tcW w:w="3668" w:type="dxa"/>
          </w:tcPr>
          <w:p w14:paraId="2153C22D" w14:textId="77777777" w:rsidR="001631D6" w:rsidRDefault="00000000">
            <w:pPr>
              <w:pStyle w:val="TableParagraph"/>
              <w:spacing w:before="2"/>
              <w:ind w:left="105"/>
              <w:rPr>
                <w:sz w:val="26"/>
              </w:rPr>
            </w:pPr>
            <w:r>
              <w:rPr>
                <w:spacing w:val="-2"/>
                <w:sz w:val="26"/>
              </w:rPr>
              <w:t>BIGINT</w:t>
            </w:r>
          </w:p>
        </w:tc>
        <w:tc>
          <w:tcPr>
            <w:tcW w:w="2843" w:type="dxa"/>
          </w:tcPr>
          <w:p w14:paraId="254CFD0F" w14:textId="77777777" w:rsidR="001631D6" w:rsidRDefault="00000000">
            <w:pPr>
              <w:pStyle w:val="TableParagraph"/>
              <w:spacing w:before="2"/>
              <w:ind w:left="104"/>
              <w:rPr>
                <w:sz w:val="26"/>
              </w:rPr>
            </w:pPr>
            <w:r>
              <w:rPr>
                <w:sz w:val="26"/>
              </w:rPr>
              <w:t>Khóa</w:t>
            </w:r>
            <w:r>
              <w:rPr>
                <w:spacing w:val="35"/>
                <w:sz w:val="26"/>
              </w:rPr>
              <w:t xml:space="preserve"> </w:t>
            </w:r>
            <w:r>
              <w:rPr>
                <w:sz w:val="26"/>
              </w:rPr>
              <w:t>ngoại</w:t>
            </w:r>
            <w:r>
              <w:rPr>
                <w:spacing w:val="35"/>
                <w:sz w:val="26"/>
              </w:rPr>
              <w:t xml:space="preserve"> </w:t>
            </w:r>
            <w:r>
              <w:rPr>
                <w:sz w:val="26"/>
              </w:rPr>
              <w:t>liên</w:t>
            </w:r>
            <w:r>
              <w:rPr>
                <w:spacing w:val="35"/>
                <w:sz w:val="26"/>
              </w:rPr>
              <w:t xml:space="preserve"> </w:t>
            </w:r>
            <w:r>
              <w:rPr>
                <w:sz w:val="26"/>
              </w:rPr>
              <w:t>kết</w:t>
            </w:r>
            <w:r>
              <w:rPr>
                <w:spacing w:val="35"/>
                <w:sz w:val="26"/>
              </w:rPr>
              <w:t xml:space="preserve"> </w:t>
            </w:r>
            <w:r>
              <w:rPr>
                <w:sz w:val="26"/>
              </w:rPr>
              <w:t>với món</w:t>
            </w:r>
            <w:r>
              <w:rPr>
                <w:spacing w:val="61"/>
                <w:w w:val="150"/>
                <w:sz w:val="26"/>
              </w:rPr>
              <w:t xml:space="preserve"> </w:t>
            </w:r>
            <w:r>
              <w:rPr>
                <w:sz w:val="26"/>
              </w:rPr>
              <w:t>ăn</w:t>
            </w:r>
            <w:r>
              <w:rPr>
                <w:spacing w:val="64"/>
                <w:w w:val="150"/>
                <w:sz w:val="26"/>
              </w:rPr>
              <w:t xml:space="preserve"> </w:t>
            </w:r>
            <w:proofErr w:type="spellStart"/>
            <w:r>
              <w:rPr>
                <w:sz w:val="26"/>
              </w:rPr>
              <w:t>products</w:t>
            </w:r>
            <w:proofErr w:type="spellEnd"/>
            <w:r>
              <w:rPr>
                <w:spacing w:val="64"/>
                <w:w w:val="150"/>
                <w:sz w:val="26"/>
              </w:rPr>
              <w:t xml:space="preserve"> </w:t>
            </w:r>
            <w:r>
              <w:rPr>
                <w:spacing w:val="-4"/>
                <w:sz w:val="26"/>
              </w:rPr>
              <w:t>được</w:t>
            </w:r>
          </w:p>
          <w:p w14:paraId="1594F195" w14:textId="77777777" w:rsidR="001631D6" w:rsidRDefault="00000000">
            <w:pPr>
              <w:pStyle w:val="TableParagraph"/>
              <w:spacing w:line="278" w:lineRule="exact"/>
              <w:ind w:left="104"/>
              <w:rPr>
                <w:sz w:val="26"/>
              </w:rPr>
            </w:pPr>
            <w:r>
              <w:rPr>
                <w:sz w:val="26"/>
              </w:rPr>
              <w:t>nhận</w:t>
            </w:r>
            <w:r>
              <w:rPr>
                <w:spacing w:val="-7"/>
                <w:sz w:val="26"/>
              </w:rPr>
              <w:t xml:space="preserve"> </w:t>
            </w:r>
            <w:r>
              <w:rPr>
                <w:spacing w:val="-4"/>
                <w:sz w:val="26"/>
              </w:rPr>
              <w:t>xét.</w:t>
            </w:r>
          </w:p>
        </w:tc>
      </w:tr>
      <w:tr w:rsidR="001631D6" w14:paraId="4A9AFF07" w14:textId="77777777">
        <w:trPr>
          <w:trHeight w:val="897"/>
        </w:trPr>
        <w:tc>
          <w:tcPr>
            <w:tcW w:w="1885" w:type="dxa"/>
            <w:shd w:val="clear" w:color="auto" w:fill="FDDAD3"/>
          </w:tcPr>
          <w:p w14:paraId="6263BD5B" w14:textId="77777777" w:rsidR="001631D6" w:rsidRDefault="00000000">
            <w:pPr>
              <w:pStyle w:val="TableParagraph"/>
              <w:spacing w:before="2"/>
              <w:rPr>
                <w:b/>
                <w:sz w:val="26"/>
              </w:rPr>
            </w:pPr>
            <w:proofErr w:type="spellStart"/>
            <w:r>
              <w:rPr>
                <w:b/>
                <w:spacing w:val="-2"/>
                <w:sz w:val="26"/>
              </w:rPr>
              <w:t>rating</w:t>
            </w:r>
            <w:proofErr w:type="spellEnd"/>
          </w:p>
        </w:tc>
        <w:tc>
          <w:tcPr>
            <w:tcW w:w="3668" w:type="dxa"/>
            <w:shd w:val="clear" w:color="auto" w:fill="FDDAD3"/>
          </w:tcPr>
          <w:p w14:paraId="276439D5" w14:textId="77777777" w:rsidR="001631D6" w:rsidRDefault="00000000">
            <w:pPr>
              <w:pStyle w:val="TableParagraph"/>
              <w:spacing w:before="2"/>
              <w:ind w:left="105"/>
              <w:rPr>
                <w:sz w:val="26"/>
              </w:rPr>
            </w:pPr>
            <w:r>
              <w:rPr>
                <w:sz w:val="26"/>
              </w:rPr>
              <w:t>INTEGER</w:t>
            </w:r>
            <w:r>
              <w:rPr>
                <w:spacing w:val="-8"/>
                <w:sz w:val="26"/>
              </w:rPr>
              <w:t xml:space="preserve"> </w:t>
            </w:r>
            <w:r>
              <w:rPr>
                <w:sz w:val="26"/>
              </w:rPr>
              <w:t>NOT</w:t>
            </w:r>
            <w:r>
              <w:rPr>
                <w:spacing w:val="-9"/>
                <w:sz w:val="26"/>
              </w:rPr>
              <w:t xml:space="preserve"> </w:t>
            </w:r>
            <w:r>
              <w:rPr>
                <w:spacing w:val="-4"/>
                <w:sz w:val="26"/>
              </w:rPr>
              <w:t>NULL</w:t>
            </w:r>
          </w:p>
        </w:tc>
        <w:tc>
          <w:tcPr>
            <w:tcW w:w="2843" w:type="dxa"/>
            <w:shd w:val="clear" w:color="auto" w:fill="FDDAD3"/>
          </w:tcPr>
          <w:p w14:paraId="4B0B57D3" w14:textId="77777777" w:rsidR="001631D6" w:rsidRDefault="00000000">
            <w:pPr>
              <w:pStyle w:val="TableParagraph"/>
              <w:spacing w:before="2"/>
              <w:ind w:left="104"/>
              <w:rPr>
                <w:sz w:val="26"/>
              </w:rPr>
            </w:pPr>
            <w:r>
              <w:rPr>
                <w:sz w:val="26"/>
              </w:rPr>
              <w:t>Số</w:t>
            </w:r>
            <w:r>
              <w:rPr>
                <w:spacing w:val="-13"/>
                <w:sz w:val="26"/>
              </w:rPr>
              <w:t xml:space="preserve"> </w:t>
            </w:r>
            <w:r>
              <w:rPr>
                <w:sz w:val="26"/>
              </w:rPr>
              <w:t>sao</w:t>
            </w:r>
            <w:r>
              <w:rPr>
                <w:spacing w:val="-13"/>
                <w:sz w:val="26"/>
              </w:rPr>
              <w:t xml:space="preserve"> </w:t>
            </w:r>
            <w:r>
              <w:rPr>
                <w:sz w:val="26"/>
              </w:rPr>
              <w:t>xếp</w:t>
            </w:r>
            <w:r>
              <w:rPr>
                <w:spacing w:val="-14"/>
                <w:sz w:val="26"/>
              </w:rPr>
              <w:t xml:space="preserve"> </w:t>
            </w:r>
            <w:r>
              <w:rPr>
                <w:sz w:val="26"/>
              </w:rPr>
              <w:t>hạng</w:t>
            </w:r>
            <w:r>
              <w:rPr>
                <w:spacing w:val="-12"/>
                <w:sz w:val="26"/>
              </w:rPr>
              <w:t xml:space="preserve"> </w:t>
            </w:r>
            <w:r>
              <w:rPr>
                <w:sz w:val="26"/>
              </w:rPr>
              <w:t>đánh</w:t>
            </w:r>
            <w:r>
              <w:rPr>
                <w:spacing w:val="-13"/>
                <w:sz w:val="26"/>
              </w:rPr>
              <w:t xml:space="preserve"> </w:t>
            </w:r>
            <w:r>
              <w:rPr>
                <w:sz w:val="26"/>
              </w:rPr>
              <w:t>giá chất</w:t>
            </w:r>
            <w:r>
              <w:rPr>
                <w:spacing w:val="12"/>
                <w:sz w:val="26"/>
              </w:rPr>
              <w:t xml:space="preserve"> </w:t>
            </w:r>
            <w:r>
              <w:rPr>
                <w:sz w:val="26"/>
              </w:rPr>
              <w:t>lượng</w:t>
            </w:r>
            <w:r>
              <w:rPr>
                <w:spacing w:val="15"/>
                <w:sz w:val="26"/>
              </w:rPr>
              <w:t xml:space="preserve"> </w:t>
            </w:r>
            <w:r>
              <w:rPr>
                <w:sz w:val="26"/>
              </w:rPr>
              <w:t>(Thuộc</w:t>
            </w:r>
            <w:r>
              <w:rPr>
                <w:spacing w:val="13"/>
                <w:sz w:val="26"/>
              </w:rPr>
              <w:t xml:space="preserve"> </w:t>
            </w:r>
            <w:r>
              <w:rPr>
                <w:spacing w:val="-4"/>
                <w:sz w:val="26"/>
              </w:rPr>
              <w:t>phạm</w:t>
            </w:r>
          </w:p>
          <w:p w14:paraId="0D352361" w14:textId="77777777" w:rsidR="001631D6" w:rsidRDefault="00000000">
            <w:pPr>
              <w:pStyle w:val="TableParagraph"/>
              <w:spacing w:line="277" w:lineRule="exact"/>
              <w:ind w:left="104"/>
              <w:rPr>
                <w:sz w:val="26"/>
              </w:rPr>
            </w:pPr>
            <w:r>
              <w:rPr>
                <w:sz w:val="26"/>
              </w:rPr>
              <w:t>vi</w:t>
            </w:r>
            <w:r>
              <w:rPr>
                <w:spacing w:val="-4"/>
                <w:sz w:val="26"/>
              </w:rPr>
              <w:t xml:space="preserve"> </w:t>
            </w:r>
            <w:r>
              <w:rPr>
                <w:sz w:val="26"/>
              </w:rPr>
              <w:t>từ</w:t>
            </w:r>
            <w:r>
              <w:rPr>
                <w:spacing w:val="-1"/>
                <w:sz w:val="26"/>
              </w:rPr>
              <w:t xml:space="preserve"> </w:t>
            </w:r>
            <w:r>
              <w:rPr>
                <w:sz w:val="26"/>
              </w:rPr>
              <w:t>1</w:t>
            </w:r>
            <w:r>
              <w:rPr>
                <w:spacing w:val="-3"/>
                <w:sz w:val="26"/>
              </w:rPr>
              <w:t xml:space="preserve"> </w:t>
            </w:r>
            <w:r>
              <w:rPr>
                <w:sz w:val="26"/>
              </w:rPr>
              <w:t>đến</w:t>
            </w:r>
            <w:r>
              <w:rPr>
                <w:spacing w:val="-4"/>
                <w:sz w:val="26"/>
              </w:rPr>
              <w:t xml:space="preserve"> </w:t>
            </w:r>
            <w:r>
              <w:rPr>
                <w:sz w:val="26"/>
              </w:rPr>
              <w:t>5</w:t>
            </w:r>
            <w:r>
              <w:rPr>
                <w:spacing w:val="-3"/>
                <w:sz w:val="26"/>
              </w:rPr>
              <w:t xml:space="preserve"> </w:t>
            </w:r>
            <w:r>
              <w:rPr>
                <w:spacing w:val="-2"/>
                <w:sz w:val="26"/>
              </w:rPr>
              <w:t>sao).</w:t>
            </w:r>
          </w:p>
        </w:tc>
      </w:tr>
      <w:tr w:rsidR="001631D6" w14:paraId="0B7D704C" w14:textId="77777777">
        <w:trPr>
          <w:trHeight w:val="897"/>
        </w:trPr>
        <w:tc>
          <w:tcPr>
            <w:tcW w:w="1885" w:type="dxa"/>
          </w:tcPr>
          <w:p w14:paraId="373691A0" w14:textId="77777777" w:rsidR="001631D6" w:rsidRDefault="00000000">
            <w:pPr>
              <w:pStyle w:val="TableParagraph"/>
              <w:spacing w:before="2"/>
              <w:rPr>
                <w:b/>
                <w:sz w:val="26"/>
              </w:rPr>
            </w:pPr>
            <w:proofErr w:type="spellStart"/>
            <w:r>
              <w:rPr>
                <w:b/>
                <w:spacing w:val="-2"/>
                <w:sz w:val="26"/>
              </w:rPr>
              <w:t>comment</w:t>
            </w:r>
            <w:proofErr w:type="spellEnd"/>
          </w:p>
        </w:tc>
        <w:tc>
          <w:tcPr>
            <w:tcW w:w="3668" w:type="dxa"/>
          </w:tcPr>
          <w:p w14:paraId="437D780C" w14:textId="77777777" w:rsidR="001631D6" w:rsidRDefault="00000000">
            <w:pPr>
              <w:pStyle w:val="TableParagraph"/>
              <w:spacing w:before="2"/>
              <w:ind w:left="105"/>
              <w:rPr>
                <w:sz w:val="26"/>
              </w:rPr>
            </w:pPr>
            <w:r>
              <w:rPr>
                <w:spacing w:val="-4"/>
                <w:sz w:val="26"/>
              </w:rPr>
              <w:t>TEXT</w:t>
            </w:r>
          </w:p>
        </w:tc>
        <w:tc>
          <w:tcPr>
            <w:tcW w:w="2843" w:type="dxa"/>
          </w:tcPr>
          <w:p w14:paraId="3F7344CB" w14:textId="77777777" w:rsidR="001631D6" w:rsidRDefault="00000000">
            <w:pPr>
              <w:pStyle w:val="TableParagraph"/>
              <w:spacing w:before="2"/>
              <w:ind w:left="104"/>
              <w:rPr>
                <w:sz w:val="26"/>
              </w:rPr>
            </w:pPr>
            <w:r>
              <w:rPr>
                <w:sz w:val="26"/>
              </w:rPr>
              <w:t>Ý</w:t>
            </w:r>
            <w:r>
              <w:rPr>
                <w:spacing w:val="-17"/>
                <w:sz w:val="26"/>
              </w:rPr>
              <w:t xml:space="preserve"> </w:t>
            </w:r>
            <w:r>
              <w:rPr>
                <w:sz w:val="26"/>
              </w:rPr>
              <w:t>kiến</w:t>
            </w:r>
            <w:r>
              <w:rPr>
                <w:spacing w:val="-16"/>
                <w:sz w:val="26"/>
              </w:rPr>
              <w:t xml:space="preserve"> </w:t>
            </w:r>
            <w:r>
              <w:rPr>
                <w:sz w:val="26"/>
              </w:rPr>
              <w:t>phản</w:t>
            </w:r>
            <w:r>
              <w:rPr>
                <w:spacing w:val="-16"/>
                <w:sz w:val="26"/>
              </w:rPr>
              <w:t xml:space="preserve"> </w:t>
            </w:r>
            <w:r>
              <w:rPr>
                <w:sz w:val="26"/>
              </w:rPr>
              <w:t>hồi</w:t>
            </w:r>
            <w:r>
              <w:rPr>
                <w:spacing w:val="-16"/>
                <w:sz w:val="26"/>
              </w:rPr>
              <w:t xml:space="preserve"> </w:t>
            </w:r>
            <w:r>
              <w:rPr>
                <w:sz w:val="26"/>
              </w:rPr>
              <w:t>bằng</w:t>
            </w:r>
            <w:r>
              <w:rPr>
                <w:spacing w:val="-17"/>
                <w:sz w:val="26"/>
              </w:rPr>
              <w:t xml:space="preserve"> </w:t>
            </w:r>
            <w:r>
              <w:rPr>
                <w:sz w:val="26"/>
              </w:rPr>
              <w:t>văn bản</w:t>
            </w:r>
            <w:r>
              <w:rPr>
                <w:spacing w:val="54"/>
                <w:w w:val="150"/>
                <w:sz w:val="26"/>
              </w:rPr>
              <w:t xml:space="preserve"> </w:t>
            </w:r>
            <w:r>
              <w:rPr>
                <w:sz w:val="26"/>
              </w:rPr>
              <w:t>chi</w:t>
            </w:r>
            <w:r>
              <w:rPr>
                <w:spacing w:val="54"/>
                <w:w w:val="150"/>
                <w:sz w:val="26"/>
              </w:rPr>
              <w:t xml:space="preserve"> </w:t>
            </w:r>
            <w:r>
              <w:rPr>
                <w:sz w:val="26"/>
              </w:rPr>
              <w:t>tiết</w:t>
            </w:r>
            <w:r>
              <w:rPr>
                <w:spacing w:val="54"/>
                <w:w w:val="150"/>
                <w:sz w:val="26"/>
              </w:rPr>
              <w:t xml:space="preserve"> </w:t>
            </w:r>
            <w:r>
              <w:rPr>
                <w:sz w:val="26"/>
              </w:rPr>
              <w:t>của</w:t>
            </w:r>
            <w:r>
              <w:rPr>
                <w:spacing w:val="55"/>
                <w:w w:val="150"/>
                <w:sz w:val="26"/>
              </w:rPr>
              <w:t xml:space="preserve"> </w:t>
            </w:r>
            <w:r>
              <w:rPr>
                <w:spacing w:val="-4"/>
                <w:sz w:val="26"/>
              </w:rPr>
              <w:t>khách</w:t>
            </w:r>
          </w:p>
          <w:p w14:paraId="4422F0D2" w14:textId="77777777" w:rsidR="001631D6" w:rsidRDefault="00000000">
            <w:pPr>
              <w:pStyle w:val="TableParagraph"/>
              <w:spacing w:line="277" w:lineRule="exact"/>
              <w:ind w:left="104"/>
              <w:rPr>
                <w:sz w:val="26"/>
              </w:rPr>
            </w:pPr>
            <w:r>
              <w:rPr>
                <w:spacing w:val="-2"/>
                <w:sz w:val="26"/>
              </w:rPr>
              <w:t>hàng.</w:t>
            </w:r>
          </w:p>
        </w:tc>
      </w:tr>
      <w:tr w:rsidR="001631D6" w14:paraId="443E98D1" w14:textId="77777777">
        <w:trPr>
          <w:trHeight w:val="897"/>
        </w:trPr>
        <w:tc>
          <w:tcPr>
            <w:tcW w:w="1885" w:type="dxa"/>
            <w:shd w:val="clear" w:color="auto" w:fill="FDDAD3"/>
          </w:tcPr>
          <w:p w14:paraId="6649DC70" w14:textId="77777777" w:rsidR="001631D6" w:rsidRDefault="00000000">
            <w:pPr>
              <w:pStyle w:val="TableParagraph"/>
              <w:spacing w:line="298" w:lineRule="exact"/>
              <w:rPr>
                <w:b/>
                <w:sz w:val="26"/>
              </w:rPr>
            </w:pPr>
            <w:proofErr w:type="spellStart"/>
            <w:r>
              <w:rPr>
                <w:b/>
                <w:spacing w:val="-2"/>
                <w:sz w:val="26"/>
              </w:rPr>
              <w:t>created_at</w:t>
            </w:r>
            <w:proofErr w:type="spellEnd"/>
          </w:p>
        </w:tc>
        <w:tc>
          <w:tcPr>
            <w:tcW w:w="3668" w:type="dxa"/>
            <w:shd w:val="clear" w:color="auto" w:fill="FDDAD3"/>
          </w:tcPr>
          <w:p w14:paraId="3A9AA3CF" w14:textId="77777777" w:rsidR="001631D6" w:rsidRDefault="00000000">
            <w:pPr>
              <w:pStyle w:val="TableParagraph"/>
              <w:ind w:left="105"/>
              <w:rPr>
                <w:sz w:val="26"/>
              </w:rPr>
            </w:pPr>
            <w:r>
              <w:rPr>
                <w:sz w:val="26"/>
              </w:rPr>
              <w:t xml:space="preserve">TIMESTAMP DEFAULT </w:t>
            </w:r>
            <w:r>
              <w:rPr>
                <w:spacing w:val="-2"/>
                <w:sz w:val="26"/>
              </w:rPr>
              <w:t>CURRENT_TIMESTAMP</w:t>
            </w:r>
          </w:p>
        </w:tc>
        <w:tc>
          <w:tcPr>
            <w:tcW w:w="2843" w:type="dxa"/>
            <w:shd w:val="clear" w:color="auto" w:fill="FDDAD3"/>
          </w:tcPr>
          <w:p w14:paraId="598AFDFC" w14:textId="77777777" w:rsidR="001631D6" w:rsidRDefault="00000000">
            <w:pPr>
              <w:pStyle w:val="TableParagraph"/>
              <w:spacing w:line="300" w:lineRule="exact"/>
              <w:ind w:left="104" w:right="100"/>
              <w:jc w:val="both"/>
              <w:rPr>
                <w:sz w:val="26"/>
              </w:rPr>
            </w:pPr>
            <w:r>
              <w:rPr>
                <w:sz w:val="26"/>
              </w:rPr>
              <w:t>Thời gian bài đánh giá chất</w:t>
            </w:r>
            <w:r>
              <w:rPr>
                <w:spacing w:val="-1"/>
                <w:sz w:val="26"/>
              </w:rPr>
              <w:t xml:space="preserve"> </w:t>
            </w:r>
            <w:r>
              <w:rPr>
                <w:sz w:val="26"/>
              </w:rPr>
              <w:t>lượng</w:t>
            </w:r>
            <w:r>
              <w:rPr>
                <w:spacing w:val="-1"/>
                <w:sz w:val="26"/>
              </w:rPr>
              <w:t xml:space="preserve"> </w:t>
            </w:r>
            <w:r>
              <w:rPr>
                <w:sz w:val="26"/>
              </w:rPr>
              <w:t>được</w:t>
            </w:r>
            <w:r>
              <w:rPr>
                <w:spacing w:val="-1"/>
                <w:sz w:val="26"/>
              </w:rPr>
              <w:t xml:space="preserve"> </w:t>
            </w:r>
            <w:r>
              <w:rPr>
                <w:sz w:val="26"/>
              </w:rPr>
              <w:t>đăng</w:t>
            </w:r>
            <w:r>
              <w:rPr>
                <w:spacing w:val="-1"/>
                <w:sz w:val="26"/>
              </w:rPr>
              <w:t xml:space="preserve"> </w:t>
            </w:r>
            <w:r>
              <w:rPr>
                <w:sz w:val="26"/>
              </w:rPr>
              <w:t>tải lên hệ thống.</w:t>
            </w:r>
          </w:p>
        </w:tc>
      </w:tr>
    </w:tbl>
    <w:p w14:paraId="307975D3" w14:textId="77777777" w:rsidR="001631D6" w:rsidRDefault="001631D6">
      <w:pPr>
        <w:pStyle w:val="TableParagraph"/>
        <w:spacing w:line="300" w:lineRule="exact"/>
        <w:jc w:val="both"/>
        <w:rPr>
          <w:sz w:val="26"/>
        </w:rPr>
        <w:sectPr w:rsidR="001631D6">
          <w:type w:val="continuous"/>
          <w:pgSz w:w="12250" w:h="15850"/>
          <w:pgMar w:top="1120" w:right="992" w:bottom="1260" w:left="1700" w:header="0" w:footer="1010" w:gutter="0"/>
          <w:cols w:space="720"/>
        </w:sectPr>
      </w:pPr>
    </w:p>
    <w:p w14:paraId="3EA9E8B5" w14:textId="77777777" w:rsidR="001631D6" w:rsidRDefault="00000000">
      <w:pPr>
        <w:pStyle w:val="ListParagraph"/>
        <w:numPr>
          <w:ilvl w:val="3"/>
          <w:numId w:val="13"/>
        </w:numPr>
        <w:tabs>
          <w:tab w:val="left" w:pos="721"/>
        </w:tabs>
        <w:spacing w:before="70" w:line="278" w:lineRule="auto"/>
        <w:ind w:left="721" w:right="422"/>
        <w:rPr>
          <w:sz w:val="26"/>
        </w:rPr>
      </w:pPr>
      <w:r>
        <w:rPr>
          <w:b/>
          <w:sz w:val="26"/>
        </w:rPr>
        <w:lastRenderedPageBreak/>
        <w:t xml:space="preserve">Bảng </w:t>
      </w:r>
      <w:proofErr w:type="spellStart"/>
      <w:r>
        <w:rPr>
          <w:b/>
          <w:sz w:val="26"/>
        </w:rPr>
        <w:t>notifications</w:t>
      </w:r>
      <w:proofErr w:type="spellEnd"/>
      <w:r>
        <w:rPr>
          <w:b/>
          <w:sz w:val="26"/>
        </w:rPr>
        <w:t xml:space="preserve"> (Hệ thống thông báo đồng bộ): </w:t>
      </w:r>
      <w:r>
        <w:rPr>
          <w:sz w:val="26"/>
        </w:rPr>
        <w:t xml:space="preserve">Lưu trữ và đẩy các thông báo thời gian thực về thiết bị người dùng (như thông báo có đơn hàng mới cho </w:t>
      </w:r>
      <w:proofErr w:type="spellStart"/>
      <w:r>
        <w:rPr>
          <w:sz w:val="26"/>
        </w:rPr>
        <w:t>Staff</w:t>
      </w:r>
      <w:proofErr w:type="spellEnd"/>
      <w:r>
        <w:rPr>
          <w:sz w:val="26"/>
        </w:rPr>
        <w:t>, thông báo trạng thái món ăn đã nấu xong cho khách).</w:t>
      </w:r>
    </w:p>
    <w:p w14:paraId="1751456B" w14:textId="77777777" w:rsidR="001631D6" w:rsidRDefault="001631D6">
      <w:pPr>
        <w:pStyle w:val="BodyText"/>
        <w:spacing w:before="10" w:after="1"/>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668"/>
        <w:gridCol w:w="2843"/>
      </w:tblGrid>
      <w:tr w:rsidR="001631D6" w14:paraId="6C19EB9C" w14:textId="77777777">
        <w:trPr>
          <w:trHeight w:val="299"/>
        </w:trPr>
        <w:tc>
          <w:tcPr>
            <w:tcW w:w="1885" w:type="dxa"/>
            <w:shd w:val="clear" w:color="auto" w:fill="C00000"/>
          </w:tcPr>
          <w:p w14:paraId="23E0CF4C" w14:textId="77777777" w:rsidR="001631D6" w:rsidRDefault="00000000">
            <w:pPr>
              <w:pStyle w:val="TableParagraph"/>
              <w:spacing w:before="2" w:line="278" w:lineRule="exact"/>
              <w:ind w:left="6"/>
              <w:jc w:val="center"/>
              <w:rPr>
                <w:b/>
                <w:sz w:val="26"/>
              </w:rPr>
            </w:pPr>
            <w:r>
              <w:rPr>
                <w:b/>
                <w:color w:val="FFFFFF"/>
                <w:spacing w:val="-5"/>
                <w:sz w:val="26"/>
              </w:rPr>
              <w:t>Cột</w:t>
            </w:r>
          </w:p>
        </w:tc>
        <w:tc>
          <w:tcPr>
            <w:tcW w:w="3668" w:type="dxa"/>
            <w:shd w:val="clear" w:color="auto" w:fill="C00000"/>
          </w:tcPr>
          <w:p w14:paraId="027D5DA5" w14:textId="77777777" w:rsidR="001631D6" w:rsidRDefault="00000000">
            <w:pPr>
              <w:pStyle w:val="TableParagraph"/>
              <w:spacing w:before="2" w:line="278" w:lineRule="exact"/>
              <w:ind w:left="1144"/>
              <w:rPr>
                <w:b/>
                <w:sz w:val="26"/>
              </w:rPr>
            </w:pPr>
            <w:r>
              <w:rPr>
                <w:b/>
                <w:color w:val="FFFFFF"/>
                <w:sz w:val="26"/>
              </w:rPr>
              <w:t>Kiểu</w:t>
            </w:r>
            <w:r>
              <w:rPr>
                <w:b/>
                <w:color w:val="FFFFFF"/>
                <w:spacing w:val="-6"/>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843" w:type="dxa"/>
            <w:shd w:val="clear" w:color="auto" w:fill="C00000"/>
          </w:tcPr>
          <w:p w14:paraId="1E7E3DEA" w14:textId="77777777" w:rsidR="001631D6" w:rsidRDefault="00000000">
            <w:pPr>
              <w:pStyle w:val="TableParagraph"/>
              <w:spacing w:before="2" w:line="278" w:lineRule="exact"/>
              <w:ind w:left="1"/>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1631D6" w14:paraId="42F19E6C" w14:textId="77777777">
        <w:trPr>
          <w:trHeight w:val="897"/>
        </w:trPr>
        <w:tc>
          <w:tcPr>
            <w:tcW w:w="1885" w:type="dxa"/>
          </w:tcPr>
          <w:p w14:paraId="3970B9F5" w14:textId="77777777" w:rsidR="001631D6" w:rsidRDefault="00000000">
            <w:pPr>
              <w:pStyle w:val="TableParagraph"/>
              <w:spacing w:before="2"/>
              <w:rPr>
                <w:b/>
                <w:sz w:val="26"/>
              </w:rPr>
            </w:pPr>
            <w:proofErr w:type="spellStart"/>
            <w:r>
              <w:rPr>
                <w:b/>
                <w:spacing w:val="-5"/>
                <w:sz w:val="26"/>
              </w:rPr>
              <w:t>id</w:t>
            </w:r>
            <w:proofErr w:type="spellEnd"/>
          </w:p>
        </w:tc>
        <w:tc>
          <w:tcPr>
            <w:tcW w:w="3668" w:type="dxa"/>
          </w:tcPr>
          <w:p w14:paraId="349AB044" w14:textId="77777777" w:rsidR="001631D6" w:rsidRDefault="00000000">
            <w:pPr>
              <w:pStyle w:val="TableParagraph"/>
              <w:spacing w:before="2"/>
              <w:ind w:left="105"/>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843" w:type="dxa"/>
          </w:tcPr>
          <w:p w14:paraId="2D68E663" w14:textId="77777777" w:rsidR="001631D6" w:rsidRDefault="00000000">
            <w:pPr>
              <w:pStyle w:val="TableParagraph"/>
              <w:tabs>
                <w:tab w:val="left" w:pos="879"/>
                <w:tab w:val="left" w:pos="1735"/>
                <w:tab w:val="left" w:pos="2265"/>
              </w:tabs>
              <w:spacing w:before="2"/>
              <w:ind w:left="104" w:right="100"/>
              <w:rPr>
                <w:sz w:val="26"/>
              </w:rPr>
            </w:pPr>
            <w:r>
              <w:rPr>
                <w:spacing w:val="-4"/>
                <w:sz w:val="26"/>
              </w:rPr>
              <w:t>Khóa</w:t>
            </w:r>
            <w:r>
              <w:rPr>
                <w:sz w:val="26"/>
              </w:rPr>
              <w:tab/>
            </w:r>
            <w:r>
              <w:rPr>
                <w:spacing w:val="-2"/>
                <w:sz w:val="26"/>
              </w:rPr>
              <w:t>chính,</w:t>
            </w:r>
            <w:r>
              <w:rPr>
                <w:sz w:val="26"/>
              </w:rPr>
              <w:tab/>
            </w:r>
            <w:r>
              <w:rPr>
                <w:spacing w:val="-6"/>
                <w:sz w:val="26"/>
              </w:rPr>
              <w:t>mã</w:t>
            </w:r>
            <w:r>
              <w:rPr>
                <w:sz w:val="26"/>
              </w:rPr>
              <w:tab/>
            </w:r>
            <w:r>
              <w:rPr>
                <w:spacing w:val="-4"/>
                <w:sz w:val="26"/>
              </w:rPr>
              <w:t xml:space="preserve">định </w:t>
            </w:r>
            <w:r>
              <w:rPr>
                <w:sz w:val="26"/>
              </w:rPr>
              <w:t>danh</w:t>
            </w:r>
            <w:r>
              <w:rPr>
                <w:spacing w:val="36"/>
                <w:sz w:val="26"/>
              </w:rPr>
              <w:t xml:space="preserve"> </w:t>
            </w:r>
            <w:r>
              <w:rPr>
                <w:sz w:val="26"/>
              </w:rPr>
              <w:t>thông</w:t>
            </w:r>
            <w:r>
              <w:rPr>
                <w:spacing w:val="36"/>
                <w:sz w:val="26"/>
              </w:rPr>
              <w:t xml:space="preserve"> </w:t>
            </w:r>
            <w:r>
              <w:rPr>
                <w:sz w:val="26"/>
              </w:rPr>
              <w:t>báo</w:t>
            </w:r>
            <w:r>
              <w:rPr>
                <w:spacing w:val="36"/>
                <w:sz w:val="26"/>
              </w:rPr>
              <w:t xml:space="preserve"> </w:t>
            </w:r>
            <w:r>
              <w:rPr>
                <w:sz w:val="26"/>
              </w:rPr>
              <w:t>tự</w:t>
            </w:r>
            <w:r>
              <w:rPr>
                <w:spacing w:val="37"/>
                <w:sz w:val="26"/>
              </w:rPr>
              <w:t xml:space="preserve"> </w:t>
            </w:r>
            <w:r>
              <w:rPr>
                <w:spacing w:val="-4"/>
                <w:sz w:val="26"/>
              </w:rPr>
              <w:t>động</w:t>
            </w:r>
          </w:p>
          <w:p w14:paraId="2C5B3AF5" w14:textId="77777777" w:rsidR="001631D6" w:rsidRDefault="00000000">
            <w:pPr>
              <w:pStyle w:val="TableParagraph"/>
              <w:spacing w:line="277" w:lineRule="exact"/>
              <w:ind w:left="104"/>
              <w:rPr>
                <w:sz w:val="26"/>
              </w:rPr>
            </w:pPr>
            <w:r>
              <w:rPr>
                <w:spacing w:val="-2"/>
                <w:sz w:val="26"/>
              </w:rPr>
              <w:t>tăng.</w:t>
            </w:r>
          </w:p>
        </w:tc>
      </w:tr>
      <w:tr w:rsidR="001631D6" w14:paraId="21E4EB7F" w14:textId="77777777">
        <w:trPr>
          <w:trHeight w:val="1195"/>
        </w:trPr>
        <w:tc>
          <w:tcPr>
            <w:tcW w:w="1885" w:type="dxa"/>
            <w:shd w:val="clear" w:color="auto" w:fill="FDDAD3"/>
          </w:tcPr>
          <w:p w14:paraId="4A5771C5" w14:textId="77777777" w:rsidR="001631D6" w:rsidRDefault="00000000">
            <w:pPr>
              <w:pStyle w:val="TableParagraph"/>
              <w:spacing w:line="298" w:lineRule="exact"/>
              <w:rPr>
                <w:b/>
                <w:sz w:val="26"/>
              </w:rPr>
            </w:pPr>
            <w:proofErr w:type="spellStart"/>
            <w:r>
              <w:rPr>
                <w:b/>
                <w:spacing w:val="-2"/>
                <w:sz w:val="26"/>
              </w:rPr>
              <w:t>user_id</w:t>
            </w:r>
            <w:proofErr w:type="spellEnd"/>
          </w:p>
        </w:tc>
        <w:tc>
          <w:tcPr>
            <w:tcW w:w="3668" w:type="dxa"/>
            <w:shd w:val="clear" w:color="auto" w:fill="FDDAD3"/>
          </w:tcPr>
          <w:p w14:paraId="17B478EC" w14:textId="77777777" w:rsidR="001631D6" w:rsidRDefault="00000000">
            <w:pPr>
              <w:pStyle w:val="TableParagraph"/>
              <w:spacing w:line="298" w:lineRule="exact"/>
              <w:ind w:left="105"/>
              <w:rPr>
                <w:sz w:val="26"/>
              </w:rPr>
            </w:pPr>
            <w:r>
              <w:rPr>
                <w:spacing w:val="-2"/>
                <w:sz w:val="26"/>
              </w:rPr>
              <w:t>BIGINT</w:t>
            </w:r>
          </w:p>
        </w:tc>
        <w:tc>
          <w:tcPr>
            <w:tcW w:w="2843" w:type="dxa"/>
            <w:shd w:val="clear" w:color="auto" w:fill="FDDAD3"/>
          </w:tcPr>
          <w:p w14:paraId="018FADDC" w14:textId="77777777" w:rsidR="001631D6" w:rsidRDefault="00000000">
            <w:pPr>
              <w:pStyle w:val="TableParagraph"/>
              <w:ind w:left="104"/>
              <w:rPr>
                <w:sz w:val="26"/>
              </w:rPr>
            </w:pPr>
            <w:r>
              <w:rPr>
                <w:sz w:val="26"/>
              </w:rPr>
              <w:t>Khóa</w:t>
            </w:r>
            <w:r>
              <w:rPr>
                <w:spacing w:val="35"/>
                <w:sz w:val="26"/>
              </w:rPr>
              <w:t xml:space="preserve"> </w:t>
            </w:r>
            <w:r>
              <w:rPr>
                <w:sz w:val="26"/>
              </w:rPr>
              <w:t>ngoại</w:t>
            </w:r>
            <w:r>
              <w:rPr>
                <w:spacing w:val="35"/>
                <w:sz w:val="26"/>
              </w:rPr>
              <w:t xml:space="preserve"> </w:t>
            </w:r>
            <w:r>
              <w:rPr>
                <w:sz w:val="26"/>
              </w:rPr>
              <w:t>liên</w:t>
            </w:r>
            <w:r>
              <w:rPr>
                <w:spacing w:val="35"/>
                <w:sz w:val="26"/>
              </w:rPr>
              <w:t xml:space="preserve"> </w:t>
            </w:r>
            <w:r>
              <w:rPr>
                <w:sz w:val="26"/>
              </w:rPr>
              <w:t>kết</w:t>
            </w:r>
            <w:r>
              <w:rPr>
                <w:spacing w:val="35"/>
                <w:sz w:val="26"/>
              </w:rPr>
              <w:t xml:space="preserve"> </w:t>
            </w:r>
            <w:r>
              <w:rPr>
                <w:sz w:val="26"/>
              </w:rPr>
              <w:t>với tài</w:t>
            </w:r>
            <w:r>
              <w:rPr>
                <w:spacing w:val="-14"/>
                <w:sz w:val="26"/>
              </w:rPr>
              <w:t xml:space="preserve"> </w:t>
            </w:r>
            <w:r>
              <w:rPr>
                <w:sz w:val="26"/>
              </w:rPr>
              <w:t>khoản</w:t>
            </w:r>
            <w:r>
              <w:rPr>
                <w:spacing w:val="-14"/>
                <w:sz w:val="26"/>
              </w:rPr>
              <w:t xml:space="preserve"> </w:t>
            </w:r>
            <w:r>
              <w:rPr>
                <w:sz w:val="26"/>
              </w:rPr>
              <w:t>người</w:t>
            </w:r>
            <w:r>
              <w:rPr>
                <w:spacing w:val="-13"/>
                <w:sz w:val="26"/>
              </w:rPr>
              <w:t xml:space="preserve"> </w:t>
            </w:r>
            <w:r>
              <w:rPr>
                <w:sz w:val="26"/>
              </w:rPr>
              <w:t>nhận</w:t>
            </w:r>
            <w:r>
              <w:rPr>
                <w:spacing w:val="-14"/>
                <w:sz w:val="26"/>
              </w:rPr>
              <w:t xml:space="preserve"> </w:t>
            </w:r>
            <w:r>
              <w:rPr>
                <w:spacing w:val="-5"/>
                <w:sz w:val="26"/>
              </w:rPr>
              <w:t>(Bỏ</w:t>
            </w:r>
          </w:p>
          <w:p w14:paraId="000D8646" w14:textId="77777777" w:rsidR="001631D6" w:rsidRDefault="00000000">
            <w:pPr>
              <w:pStyle w:val="TableParagraph"/>
              <w:spacing w:line="298" w:lineRule="exact"/>
              <w:ind w:left="104"/>
              <w:rPr>
                <w:sz w:val="26"/>
              </w:rPr>
            </w:pPr>
            <w:r>
              <w:rPr>
                <w:sz w:val="26"/>
              </w:rPr>
              <w:t>trống</w:t>
            </w:r>
            <w:r>
              <w:rPr>
                <w:spacing w:val="-17"/>
                <w:sz w:val="26"/>
              </w:rPr>
              <w:t xml:space="preserve"> </w:t>
            </w:r>
            <w:r>
              <w:rPr>
                <w:sz w:val="26"/>
              </w:rPr>
              <w:t>nếu</w:t>
            </w:r>
            <w:r>
              <w:rPr>
                <w:spacing w:val="-16"/>
                <w:sz w:val="26"/>
              </w:rPr>
              <w:t xml:space="preserve"> </w:t>
            </w:r>
            <w:r>
              <w:rPr>
                <w:sz w:val="26"/>
              </w:rPr>
              <w:t>gửi</w:t>
            </w:r>
            <w:r>
              <w:rPr>
                <w:spacing w:val="-16"/>
                <w:sz w:val="26"/>
              </w:rPr>
              <w:t xml:space="preserve"> </w:t>
            </w:r>
            <w:r>
              <w:rPr>
                <w:sz w:val="26"/>
              </w:rPr>
              <w:t>cho</w:t>
            </w:r>
            <w:r>
              <w:rPr>
                <w:spacing w:val="-16"/>
                <w:sz w:val="26"/>
              </w:rPr>
              <w:t xml:space="preserve"> </w:t>
            </w:r>
            <w:r>
              <w:rPr>
                <w:sz w:val="26"/>
              </w:rPr>
              <w:t>toàn</w:t>
            </w:r>
            <w:r>
              <w:rPr>
                <w:spacing w:val="-17"/>
                <w:sz w:val="26"/>
              </w:rPr>
              <w:t xml:space="preserve"> </w:t>
            </w:r>
            <w:r>
              <w:rPr>
                <w:sz w:val="26"/>
              </w:rPr>
              <w:t>bộ hệ thống).</w:t>
            </w:r>
          </w:p>
        </w:tc>
      </w:tr>
      <w:tr w:rsidR="001631D6" w14:paraId="5A71D9C9" w14:textId="77777777">
        <w:trPr>
          <w:trHeight w:val="1197"/>
        </w:trPr>
        <w:tc>
          <w:tcPr>
            <w:tcW w:w="1885" w:type="dxa"/>
          </w:tcPr>
          <w:p w14:paraId="662B31B9" w14:textId="77777777" w:rsidR="001631D6" w:rsidRDefault="00000000">
            <w:pPr>
              <w:pStyle w:val="TableParagraph"/>
              <w:spacing w:before="2"/>
              <w:rPr>
                <w:b/>
                <w:sz w:val="26"/>
              </w:rPr>
            </w:pPr>
            <w:proofErr w:type="spellStart"/>
            <w:r>
              <w:rPr>
                <w:b/>
                <w:spacing w:val="-2"/>
                <w:sz w:val="26"/>
              </w:rPr>
              <w:t>title</w:t>
            </w:r>
            <w:proofErr w:type="spellEnd"/>
          </w:p>
        </w:tc>
        <w:tc>
          <w:tcPr>
            <w:tcW w:w="3668" w:type="dxa"/>
          </w:tcPr>
          <w:p w14:paraId="221F7DFB" w14:textId="77777777" w:rsidR="001631D6" w:rsidRDefault="00000000">
            <w:pPr>
              <w:pStyle w:val="TableParagraph"/>
              <w:spacing w:before="2"/>
              <w:ind w:left="105"/>
              <w:rPr>
                <w:sz w:val="26"/>
              </w:rPr>
            </w:pPr>
            <w:r>
              <w:rPr>
                <w:sz w:val="26"/>
              </w:rPr>
              <w:t>VARCHAR</w:t>
            </w:r>
            <w:r>
              <w:rPr>
                <w:spacing w:val="-7"/>
                <w:sz w:val="26"/>
              </w:rPr>
              <w:t xml:space="preserve"> </w:t>
            </w:r>
            <w:r>
              <w:rPr>
                <w:sz w:val="26"/>
              </w:rPr>
              <w:t>(255)</w:t>
            </w:r>
            <w:r>
              <w:rPr>
                <w:spacing w:val="-7"/>
                <w:sz w:val="26"/>
              </w:rPr>
              <w:t xml:space="preserve"> </w:t>
            </w:r>
            <w:r>
              <w:rPr>
                <w:sz w:val="26"/>
              </w:rPr>
              <w:t>NOT</w:t>
            </w:r>
            <w:r>
              <w:rPr>
                <w:spacing w:val="-7"/>
                <w:sz w:val="26"/>
              </w:rPr>
              <w:t xml:space="preserve"> </w:t>
            </w:r>
            <w:r>
              <w:rPr>
                <w:spacing w:val="-4"/>
                <w:sz w:val="26"/>
              </w:rPr>
              <w:t>NULL</w:t>
            </w:r>
          </w:p>
        </w:tc>
        <w:tc>
          <w:tcPr>
            <w:tcW w:w="2843" w:type="dxa"/>
          </w:tcPr>
          <w:p w14:paraId="2D30DA68" w14:textId="77777777" w:rsidR="001631D6" w:rsidRDefault="00000000">
            <w:pPr>
              <w:pStyle w:val="TableParagraph"/>
              <w:spacing w:before="2"/>
              <w:ind w:left="104" w:right="100"/>
              <w:jc w:val="both"/>
              <w:rPr>
                <w:sz w:val="26"/>
              </w:rPr>
            </w:pPr>
            <w:r>
              <w:rPr>
                <w:sz w:val="26"/>
              </w:rPr>
              <w:t>Tiêu đề ngắn gọn của thông báo (Ví dụ: Đơn hàng</w:t>
            </w:r>
            <w:r>
              <w:rPr>
                <w:spacing w:val="-7"/>
                <w:sz w:val="26"/>
              </w:rPr>
              <w:t xml:space="preserve"> </w:t>
            </w:r>
            <w:r>
              <w:rPr>
                <w:sz w:val="26"/>
              </w:rPr>
              <w:t>mới,</w:t>
            </w:r>
            <w:r>
              <w:rPr>
                <w:spacing w:val="-6"/>
                <w:sz w:val="26"/>
              </w:rPr>
              <w:t xml:space="preserve"> </w:t>
            </w:r>
            <w:r>
              <w:rPr>
                <w:sz w:val="26"/>
              </w:rPr>
              <w:t>Món</w:t>
            </w:r>
            <w:r>
              <w:rPr>
                <w:spacing w:val="-6"/>
                <w:sz w:val="26"/>
              </w:rPr>
              <w:t xml:space="preserve"> </w:t>
            </w:r>
            <w:r>
              <w:rPr>
                <w:sz w:val="26"/>
              </w:rPr>
              <w:t>ăn</w:t>
            </w:r>
            <w:r>
              <w:rPr>
                <w:spacing w:val="-4"/>
                <w:sz w:val="26"/>
              </w:rPr>
              <w:t xml:space="preserve"> </w:t>
            </w:r>
            <w:r>
              <w:rPr>
                <w:sz w:val="26"/>
              </w:rPr>
              <w:t>đã</w:t>
            </w:r>
            <w:r>
              <w:rPr>
                <w:spacing w:val="-6"/>
                <w:sz w:val="26"/>
              </w:rPr>
              <w:t xml:space="preserve"> </w:t>
            </w:r>
            <w:r>
              <w:rPr>
                <w:spacing w:val="-5"/>
                <w:sz w:val="26"/>
              </w:rPr>
              <w:t>sẵn</w:t>
            </w:r>
          </w:p>
          <w:p w14:paraId="4637818D" w14:textId="77777777" w:rsidR="001631D6" w:rsidRDefault="00000000">
            <w:pPr>
              <w:pStyle w:val="TableParagraph"/>
              <w:spacing w:line="278" w:lineRule="exact"/>
              <w:ind w:left="104"/>
              <w:rPr>
                <w:sz w:val="26"/>
              </w:rPr>
            </w:pPr>
            <w:r>
              <w:rPr>
                <w:spacing w:val="-2"/>
                <w:sz w:val="26"/>
              </w:rPr>
              <w:t>sàng).</w:t>
            </w:r>
          </w:p>
        </w:tc>
      </w:tr>
      <w:tr w:rsidR="001631D6" w14:paraId="1F7CBEAB" w14:textId="77777777">
        <w:trPr>
          <w:trHeight w:val="894"/>
        </w:trPr>
        <w:tc>
          <w:tcPr>
            <w:tcW w:w="1885" w:type="dxa"/>
            <w:shd w:val="clear" w:color="auto" w:fill="FDDAD3"/>
          </w:tcPr>
          <w:p w14:paraId="5CBCCC82" w14:textId="77777777" w:rsidR="001631D6" w:rsidRDefault="00000000">
            <w:pPr>
              <w:pStyle w:val="TableParagraph"/>
              <w:spacing w:line="298" w:lineRule="exact"/>
              <w:rPr>
                <w:b/>
                <w:sz w:val="26"/>
              </w:rPr>
            </w:pPr>
            <w:proofErr w:type="spellStart"/>
            <w:r>
              <w:rPr>
                <w:b/>
                <w:spacing w:val="-2"/>
                <w:sz w:val="26"/>
              </w:rPr>
              <w:t>content</w:t>
            </w:r>
            <w:proofErr w:type="spellEnd"/>
          </w:p>
        </w:tc>
        <w:tc>
          <w:tcPr>
            <w:tcW w:w="3668" w:type="dxa"/>
            <w:shd w:val="clear" w:color="auto" w:fill="FDDAD3"/>
          </w:tcPr>
          <w:p w14:paraId="51FE84EC" w14:textId="77777777" w:rsidR="001631D6" w:rsidRDefault="00000000">
            <w:pPr>
              <w:pStyle w:val="TableParagraph"/>
              <w:spacing w:line="298" w:lineRule="exact"/>
              <w:ind w:left="105"/>
              <w:rPr>
                <w:sz w:val="26"/>
              </w:rPr>
            </w:pPr>
            <w:r>
              <w:rPr>
                <w:sz w:val="26"/>
              </w:rPr>
              <w:t>TEXT</w:t>
            </w:r>
            <w:r>
              <w:rPr>
                <w:spacing w:val="-6"/>
                <w:sz w:val="26"/>
              </w:rPr>
              <w:t xml:space="preserve"> </w:t>
            </w:r>
            <w:r>
              <w:rPr>
                <w:sz w:val="26"/>
              </w:rPr>
              <w:t>NOT</w:t>
            </w:r>
            <w:r>
              <w:rPr>
                <w:spacing w:val="-6"/>
                <w:sz w:val="26"/>
              </w:rPr>
              <w:t xml:space="preserve"> </w:t>
            </w:r>
            <w:r>
              <w:rPr>
                <w:spacing w:val="-4"/>
                <w:sz w:val="26"/>
              </w:rPr>
              <w:t>NULL</w:t>
            </w:r>
          </w:p>
        </w:tc>
        <w:tc>
          <w:tcPr>
            <w:tcW w:w="2843" w:type="dxa"/>
            <w:shd w:val="clear" w:color="auto" w:fill="FDDAD3"/>
          </w:tcPr>
          <w:p w14:paraId="2C3E2894" w14:textId="77777777" w:rsidR="001631D6" w:rsidRDefault="00000000">
            <w:pPr>
              <w:pStyle w:val="TableParagraph"/>
              <w:spacing w:line="298" w:lineRule="exact"/>
              <w:ind w:left="104"/>
              <w:rPr>
                <w:sz w:val="26"/>
              </w:rPr>
            </w:pPr>
            <w:r>
              <w:rPr>
                <w:sz w:val="26"/>
              </w:rPr>
              <w:t>Nội</w:t>
            </w:r>
            <w:r>
              <w:rPr>
                <w:spacing w:val="75"/>
                <w:w w:val="150"/>
                <w:sz w:val="26"/>
              </w:rPr>
              <w:t xml:space="preserve"> </w:t>
            </w:r>
            <w:r>
              <w:rPr>
                <w:sz w:val="26"/>
              </w:rPr>
              <w:t>dung</w:t>
            </w:r>
            <w:r>
              <w:rPr>
                <w:spacing w:val="76"/>
                <w:w w:val="150"/>
                <w:sz w:val="26"/>
              </w:rPr>
              <w:t xml:space="preserve"> </w:t>
            </w:r>
            <w:r>
              <w:rPr>
                <w:sz w:val="26"/>
              </w:rPr>
              <w:t>chi</w:t>
            </w:r>
            <w:r>
              <w:rPr>
                <w:spacing w:val="76"/>
                <w:w w:val="150"/>
                <w:sz w:val="26"/>
              </w:rPr>
              <w:t xml:space="preserve"> </w:t>
            </w:r>
            <w:r>
              <w:rPr>
                <w:sz w:val="26"/>
              </w:rPr>
              <w:t>tiết</w:t>
            </w:r>
            <w:r>
              <w:rPr>
                <w:spacing w:val="76"/>
                <w:w w:val="150"/>
                <w:sz w:val="26"/>
              </w:rPr>
              <w:t xml:space="preserve"> </w:t>
            </w:r>
            <w:r>
              <w:rPr>
                <w:spacing w:val="-5"/>
                <w:sz w:val="26"/>
              </w:rPr>
              <w:t>của</w:t>
            </w:r>
          </w:p>
          <w:p w14:paraId="67A77D3F" w14:textId="77777777" w:rsidR="001631D6" w:rsidRDefault="00000000">
            <w:pPr>
              <w:pStyle w:val="TableParagraph"/>
              <w:spacing w:line="298" w:lineRule="exact"/>
              <w:ind w:left="104"/>
              <w:rPr>
                <w:sz w:val="26"/>
              </w:rPr>
            </w:pPr>
            <w:r>
              <w:rPr>
                <w:sz w:val="26"/>
              </w:rPr>
              <w:t>thông</w:t>
            </w:r>
            <w:r>
              <w:rPr>
                <w:spacing w:val="80"/>
                <w:sz w:val="26"/>
              </w:rPr>
              <w:t xml:space="preserve"> </w:t>
            </w:r>
            <w:r>
              <w:rPr>
                <w:sz w:val="26"/>
              </w:rPr>
              <w:t>báo</w:t>
            </w:r>
            <w:r>
              <w:rPr>
                <w:spacing w:val="80"/>
                <w:sz w:val="26"/>
              </w:rPr>
              <w:t xml:space="preserve"> </w:t>
            </w:r>
            <w:r>
              <w:rPr>
                <w:sz w:val="26"/>
              </w:rPr>
              <w:t>đẩy</w:t>
            </w:r>
            <w:r>
              <w:rPr>
                <w:spacing w:val="80"/>
                <w:sz w:val="26"/>
              </w:rPr>
              <w:t xml:space="preserve"> </w:t>
            </w:r>
            <w:r>
              <w:rPr>
                <w:sz w:val="26"/>
              </w:rPr>
              <w:t>gửi</w:t>
            </w:r>
            <w:r>
              <w:rPr>
                <w:spacing w:val="80"/>
                <w:sz w:val="26"/>
              </w:rPr>
              <w:t xml:space="preserve"> </w:t>
            </w:r>
            <w:r>
              <w:rPr>
                <w:sz w:val="26"/>
              </w:rPr>
              <w:t xml:space="preserve">về thiết bị </w:t>
            </w:r>
            <w:proofErr w:type="spellStart"/>
            <w:r>
              <w:rPr>
                <w:sz w:val="26"/>
              </w:rPr>
              <w:t>Client</w:t>
            </w:r>
            <w:proofErr w:type="spellEnd"/>
            <w:r>
              <w:rPr>
                <w:sz w:val="26"/>
              </w:rPr>
              <w:t>.</w:t>
            </w:r>
          </w:p>
        </w:tc>
      </w:tr>
      <w:tr w:rsidR="001631D6" w14:paraId="4489188A" w14:textId="77777777">
        <w:trPr>
          <w:trHeight w:val="1197"/>
        </w:trPr>
        <w:tc>
          <w:tcPr>
            <w:tcW w:w="1885" w:type="dxa"/>
          </w:tcPr>
          <w:p w14:paraId="0FAB655D" w14:textId="77777777" w:rsidR="001631D6" w:rsidRDefault="00000000">
            <w:pPr>
              <w:pStyle w:val="TableParagraph"/>
              <w:spacing w:before="2"/>
              <w:rPr>
                <w:b/>
                <w:sz w:val="26"/>
              </w:rPr>
            </w:pPr>
            <w:proofErr w:type="spellStart"/>
            <w:r>
              <w:rPr>
                <w:b/>
                <w:spacing w:val="-4"/>
                <w:sz w:val="26"/>
              </w:rPr>
              <w:t>type</w:t>
            </w:r>
            <w:proofErr w:type="spellEnd"/>
          </w:p>
        </w:tc>
        <w:tc>
          <w:tcPr>
            <w:tcW w:w="3668" w:type="dxa"/>
          </w:tcPr>
          <w:p w14:paraId="3D5C5FF3" w14:textId="77777777" w:rsidR="001631D6" w:rsidRDefault="00000000">
            <w:pPr>
              <w:pStyle w:val="TableParagraph"/>
              <w:spacing w:before="2"/>
              <w:ind w:left="105"/>
              <w:rPr>
                <w:sz w:val="26"/>
              </w:rPr>
            </w:pPr>
            <w:r>
              <w:rPr>
                <w:sz w:val="26"/>
              </w:rPr>
              <w:t>VARCHAR</w:t>
            </w:r>
            <w:r>
              <w:rPr>
                <w:spacing w:val="-12"/>
                <w:sz w:val="26"/>
              </w:rPr>
              <w:t xml:space="preserve"> </w:t>
            </w:r>
            <w:r>
              <w:rPr>
                <w:spacing w:val="-4"/>
                <w:sz w:val="26"/>
              </w:rPr>
              <w:t>(50)</w:t>
            </w:r>
          </w:p>
        </w:tc>
        <w:tc>
          <w:tcPr>
            <w:tcW w:w="2843" w:type="dxa"/>
          </w:tcPr>
          <w:p w14:paraId="1BD9CBD7" w14:textId="77777777" w:rsidR="001631D6" w:rsidRDefault="00000000">
            <w:pPr>
              <w:pStyle w:val="TableParagraph"/>
              <w:tabs>
                <w:tab w:val="left" w:pos="1784"/>
              </w:tabs>
              <w:spacing w:before="2"/>
              <w:ind w:left="104" w:right="100"/>
              <w:rPr>
                <w:sz w:val="26"/>
              </w:rPr>
            </w:pPr>
            <w:r>
              <w:rPr>
                <w:sz w:val="26"/>
              </w:rPr>
              <w:t xml:space="preserve">Phân loại thông báo (Ví </w:t>
            </w:r>
            <w:r>
              <w:rPr>
                <w:spacing w:val="-5"/>
                <w:sz w:val="26"/>
              </w:rPr>
              <w:t>dụ:</w:t>
            </w:r>
            <w:r>
              <w:rPr>
                <w:sz w:val="26"/>
              </w:rPr>
              <w:tab/>
            </w:r>
            <w:r>
              <w:rPr>
                <w:spacing w:val="-2"/>
                <w:sz w:val="26"/>
              </w:rPr>
              <w:t>ORDER,</w:t>
            </w:r>
          </w:p>
          <w:p w14:paraId="0D6DB36D" w14:textId="77777777" w:rsidR="001631D6" w:rsidRDefault="00000000">
            <w:pPr>
              <w:pStyle w:val="TableParagraph"/>
              <w:spacing w:line="300" w:lineRule="exact"/>
              <w:ind w:left="104"/>
              <w:rPr>
                <w:sz w:val="26"/>
              </w:rPr>
            </w:pPr>
            <w:r>
              <w:rPr>
                <w:spacing w:val="-2"/>
                <w:sz w:val="26"/>
              </w:rPr>
              <w:t>PAYMENT, MARKETING...).</w:t>
            </w:r>
          </w:p>
        </w:tc>
      </w:tr>
      <w:tr w:rsidR="001631D6" w14:paraId="2D1B5306" w14:textId="77777777">
        <w:trPr>
          <w:trHeight w:val="895"/>
        </w:trPr>
        <w:tc>
          <w:tcPr>
            <w:tcW w:w="1885" w:type="dxa"/>
            <w:shd w:val="clear" w:color="auto" w:fill="FDDAD3"/>
          </w:tcPr>
          <w:p w14:paraId="5A7F4BF6" w14:textId="77777777" w:rsidR="001631D6" w:rsidRDefault="00000000">
            <w:pPr>
              <w:pStyle w:val="TableParagraph"/>
              <w:spacing w:line="298" w:lineRule="exact"/>
              <w:rPr>
                <w:b/>
                <w:sz w:val="26"/>
              </w:rPr>
            </w:pPr>
            <w:proofErr w:type="spellStart"/>
            <w:r>
              <w:rPr>
                <w:b/>
                <w:spacing w:val="-2"/>
                <w:sz w:val="26"/>
              </w:rPr>
              <w:t>is_read</w:t>
            </w:r>
            <w:proofErr w:type="spellEnd"/>
          </w:p>
        </w:tc>
        <w:tc>
          <w:tcPr>
            <w:tcW w:w="3668" w:type="dxa"/>
            <w:shd w:val="clear" w:color="auto" w:fill="FDDAD3"/>
          </w:tcPr>
          <w:p w14:paraId="6091F06F" w14:textId="77777777" w:rsidR="001631D6" w:rsidRDefault="00000000">
            <w:pPr>
              <w:pStyle w:val="TableParagraph"/>
              <w:spacing w:line="298" w:lineRule="exact"/>
              <w:ind w:left="105"/>
              <w:rPr>
                <w:sz w:val="26"/>
              </w:rPr>
            </w:pPr>
            <w:r>
              <w:rPr>
                <w:sz w:val="26"/>
              </w:rPr>
              <w:t>BOOLEAN</w:t>
            </w:r>
            <w:r>
              <w:rPr>
                <w:spacing w:val="-11"/>
                <w:sz w:val="26"/>
              </w:rPr>
              <w:t xml:space="preserve"> </w:t>
            </w:r>
            <w:r>
              <w:rPr>
                <w:sz w:val="26"/>
              </w:rPr>
              <w:t>DEFAULT</w:t>
            </w:r>
            <w:r>
              <w:rPr>
                <w:spacing w:val="-10"/>
                <w:sz w:val="26"/>
              </w:rPr>
              <w:t xml:space="preserve"> </w:t>
            </w:r>
            <w:r>
              <w:rPr>
                <w:spacing w:val="-2"/>
                <w:sz w:val="26"/>
              </w:rPr>
              <w:t>FALSE</w:t>
            </w:r>
          </w:p>
        </w:tc>
        <w:tc>
          <w:tcPr>
            <w:tcW w:w="2843" w:type="dxa"/>
            <w:shd w:val="clear" w:color="auto" w:fill="FDDAD3"/>
          </w:tcPr>
          <w:p w14:paraId="59C1CAE2" w14:textId="77777777" w:rsidR="001631D6" w:rsidRDefault="00000000">
            <w:pPr>
              <w:pStyle w:val="TableParagraph"/>
              <w:ind w:left="104"/>
              <w:rPr>
                <w:sz w:val="26"/>
              </w:rPr>
            </w:pPr>
            <w:r>
              <w:rPr>
                <w:sz w:val="26"/>
              </w:rPr>
              <w:t>Trạng</w:t>
            </w:r>
            <w:r>
              <w:rPr>
                <w:spacing w:val="-8"/>
                <w:sz w:val="26"/>
              </w:rPr>
              <w:t xml:space="preserve"> </w:t>
            </w:r>
            <w:r>
              <w:rPr>
                <w:sz w:val="26"/>
              </w:rPr>
              <w:t>thái</w:t>
            </w:r>
            <w:r>
              <w:rPr>
                <w:spacing w:val="-8"/>
                <w:sz w:val="26"/>
              </w:rPr>
              <w:t xml:space="preserve"> </w:t>
            </w:r>
            <w:r>
              <w:rPr>
                <w:sz w:val="26"/>
              </w:rPr>
              <w:t>đọc</w:t>
            </w:r>
            <w:r>
              <w:rPr>
                <w:spacing w:val="-7"/>
                <w:sz w:val="26"/>
              </w:rPr>
              <w:t xml:space="preserve"> </w:t>
            </w:r>
            <w:r>
              <w:rPr>
                <w:sz w:val="26"/>
              </w:rPr>
              <w:t>của</w:t>
            </w:r>
            <w:r>
              <w:rPr>
                <w:spacing w:val="-7"/>
                <w:sz w:val="26"/>
              </w:rPr>
              <w:t xml:space="preserve"> </w:t>
            </w:r>
            <w:r>
              <w:rPr>
                <w:sz w:val="26"/>
              </w:rPr>
              <w:t>người dùng</w:t>
            </w:r>
            <w:r>
              <w:rPr>
                <w:spacing w:val="31"/>
                <w:sz w:val="26"/>
              </w:rPr>
              <w:t xml:space="preserve"> </w:t>
            </w:r>
            <w:r>
              <w:rPr>
                <w:sz w:val="26"/>
              </w:rPr>
              <w:t>(Đã</w:t>
            </w:r>
            <w:r>
              <w:rPr>
                <w:spacing w:val="33"/>
                <w:sz w:val="26"/>
              </w:rPr>
              <w:t xml:space="preserve"> </w:t>
            </w:r>
            <w:r>
              <w:rPr>
                <w:sz w:val="26"/>
              </w:rPr>
              <w:t>đọc</w:t>
            </w:r>
            <w:r>
              <w:rPr>
                <w:spacing w:val="33"/>
                <w:sz w:val="26"/>
              </w:rPr>
              <w:t xml:space="preserve"> </w:t>
            </w:r>
            <w:r>
              <w:rPr>
                <w:sz w:val="26"/>
              </w:rPr>
              <w:t>hay</w:t>
            </w:r>
            <w:r>
              <w:rPr>
                <w:spacing w:val="34"/>
                <w:sz w:val="26"/>
              </w:rPr>
              <w:t xml:space="preserve"> </w:t>
            </w:r>
            <w:r>
              <w:rPr>
                <w:spacing w:val="-4"/>
                <w:sz w:val="26"/>
              </w:rPr>
              <w:t>Chưa</w:t>
            </w:r>
          </w:p>
          <w:p w14:paraId="7A9123E7" w14:textId="77777777" w:rsidR="001631D6" w:rsidRDefault="00000000">
            <w:pPr>
              <w:pStyle w:val="TableParagraph"/>
              <w:spacing w:line="277" w:lineRule="exact"/>
              <w:ind w:left="104"/>
              <w:rPr>
                <w:sz w:val="26"/>
              </w:rPr>
            </w:pPr>
            <w:r>
              <w:rPr>
                <w:spacing w:val="-2"/>
                <w:sz w:val="26"/>
              </w:rPr>
              <w:t>đọc).</w:t>
            </w:r>
          </w:p>
        </w:tc>
      </w:tr>
      <w:tr w:rsidR="001631D6" w14:paraId="57F907F3" w14:textId="77777777">
        <w:trPr>
          <w:trHeight w:val="597"/>
        </w:trPr>
        <w:tc>
          <w:tcPr>
            <w:tcW w:w="1885" w:type="dxa"/>
          </w:tcPr>
          <w:p w14:paraId="0C4CDBA2" w14:textId="77777777" w:rsidR="001631D6" w:rsidRDefault="00000000">
            <w:pPr>
              <w:pStyle w:val="TableParagraph"/>
              <w:spacing w:before="2"/>
              <w:rPr>
                <w:b/>
                <w:sz w:val="26"/>
              </w:rPr>
            </w:pPr>
            <w:proofErr w:type="spellStart"/>
            <w:r>
              <w:rPr>
                <w:b/>
                <w:spacing w:val="-2"/>
                <w:sz w:val="26"/>
              </w:rPr>
              <w:t>created_at</w:t>
            </w:r>
            <w:proofErr w:type="spellEnd"/>
          </w:p>
        </w:tc>
        <w:tc>
          <w:tcPr>
            <w:tcW w:w="3668" w:type="dxa"/>
          </w:tcPr>
          <w:p w14:paraId="7B929024" w14:textId="77777777" w:rsidR="001631D6" w:rsidRDefault="00000000">
            <w:pPr>
              <w:pStyle w:val="TableParagraph"/>
              <w:spacing w:line="298" w:lineRule="exact"/>
              <w:ind w:left="105"/>
              <w:rPr>
                <w:sz w:val="26"/>
              </w:rPr>
            </w:pPr>
            <w:r>
              <w:rPr>
                <w:sz w:val="26"/>
              </w:rPr>
              <w:t xml:space="preserve">TIMESTAMP DEFAULT </w:t>
            </w:r>
            <w:r>
              <w:rPr>
                <w:spacing w:val="-2"/>
                <w:sz w:val="26"/>
              </w:rPr>
              <w:t>CURRENT_TIMESTAMP</w:t>
            </w:r>
          </w:p>
        </w:tc>
        <w:tc>
          <w:tcPr>
            <w:tcW w:w="2843" w:type="dxa"/>
          </w:tcPr>
          <w:p w14:paraId="40B0C16B" w14:textId="77777777" w:rsidR="001631D6" w:rsidRDefault="00000000">
            <w:pPr>
              <w:pStyle w:val="TableParagraph"/>
              <w:tabs>
                <w:tab w:val="left" w:pos="839"/>
                <w:tab w:val="left" w:pos="1522"/>
                <w:tab w:val="left" w:pos="2352"/>
              </w:tabs>
              <w:spacing w:line="298" w:lineRule="exact"/>
              <w:ind w:left="104" w:right="101"/>
              <w:rPr>
                <w:sz w:val="26"/>
              </w:rPr>
            </w:pPr>
            <w:r>
              <w:rPr>
                <w:spacing w:val="-4"/>
                <w:sz w:val="26"/>
              </w:rPr>
              <w:t>Thời</w:t>
            </w:r>
            <w:r>
              <w:rPr>
                <w:sz w:val="26"/>
              </w:rPr>
              <w:tab/>
            </w:r>
            <w:r>
              <w:rPr>
                <w:spacing w:val="-4"/>
                <w:sz w:val="26"/>
              </w:rPr>
              <w:t>gian</w:t>
            </w:r>
            <w:r>
              <w:rPr>
                <w:sz w:val="26"/>
              </w:rPr>
              <w:tab/>
            </w:r>
            <w:r>
              <w:rPr>
                <w:spacing w:val="-4"/>
                <w:sz w:val="26"/>
              </w:rPr>
              <w:t>thông</w:t>
            </w:r>
            <w:r>
              <w:rPr>
                <w:sz w:val="26"/>
              </w:rPr>
              <w:tab/>
            </w:r>
            <w:r>
              <w:rPr>
                <w:spacing w:val="-4"/>
                <w:sz w:val="26"/>
              </w:rPr>
              <w:t xml:space="preserve">báo </w:t>
            </w:r>
            <w:r>
              <w:rPr>
                <w:sz w:val="26"/>
              </w:rPr>
              <w:t>được bắn ra từ Server.</w:t>
            </w:r>
          </w:p>
        </w:tc>
      </w:tr>
    </w:tbl>
    <w:p w14:paraId="07B2EC91" w14:textId="77777777" w:rsidR="001631D6" w:rsidRDefault="001631D6">
      <w:pPr>
        <w:pStyle w:val="BodyText"/>
        <w:spacing w:before="212"/>
      </w:pPr>
    </w:p>
    <w:p w14:paraId="762A30BE" w14:textId="77777777" w:rsidR="001631D6" w:rsidRDefault="00000000">
      <w:pPr>
        <w:pStyle w:val="ListParagraph"/>
        <w:tabs>
          <w:tab w:val="left" w:pos="454"/>
        </w:tabs>
        <w:spacing w:before="0"/>
        <w:ind w:left="2" w:firstLine="0"/>
        <w:jc w:val="left"/>
        <w:rPr>
          <w:b/>
          <w:sz w:val="26"/>
        </w:rPr>
      </w:pPr>
      <w:bookmarkStart w:id="22" w:name="_bookmark22"/>
      <w:bookmarkEnd w:id="22"/>
      <w:r>
        <w:rPr>
          <w:b/>
          <w:sz w:val="26"/>
          <w:lang w:val="vi-VN"/>
        </w:rPr>
        <w:t xml:space="preserve">2.9. </w:t>
      </w:r>
      <w:r>
        <w:rPr>
          <w:b/>
          <w:sz w:val="26"/>
        </w:rPr>
        <w:t>Mô</w:t>
      </w:r>
      <w:r>
        <w:rPr>
          <w:b/>
          <w:spacing w:val="-7"/>
          <w:sz w:val="26"/>
        </w:rPr>
        <w:t xml:space="preserve"> </w:t>
      </w:r>
      <w:r>
        <w:rPr>
          <w:b/>
          <w:sz w:val="26"/>
        </w:rPr>
        <w:t>tả</w:t>
      </w:r>
      <w:r>
        <w:rPr>
          <w:b/>
          <w:spacing w:val="-2"/>
          <w:sz w:val="26"/>
        </w:rPr>
        <w:t xml:space="preserve"> </w:t>
      </w:r>
      <w:r>
        <w:rPr>
          <w:b/>
          <w:sz w:val="26"/>
        </w:rPr>
        <w:t>các</w:t>
      </w:r>
      <w:r>
        <w:rPr>
          <w:b/>
          <w:spacing w:val="-4"/>
          <w:sz w:val="26"/>
        </w:rPr>
        <w:t xml:space="preserve"> </w:t>
      </w:r>
      <w:r>
        <w:rPr>
          <w:b/>
          <w:sz w:val="26"/>
        </w:rPr>
        <w:t>mối</w:t>
      </w:r>
      <w:r>
        <w:rPr>
          <w:b/>
          <w:spacing w:val="-3"/>
          <w:sz w:val="26"/>
        </w:rPr>
        <w:t xml:space="preserve"> </w:t>
      </w:r>
      <w:r>
        <w:rPr>
          <w:b/>
          <w:sz w:val="26"/>
        </w:rPr>
        <w:t>quan</w:t>
      </w:r>
      <w:r>
        <w:rPr>
          <w:b/>
          <w:spacing w:val="-4"/>
          <w:sz w:val="26"/>
        </w:rPr>
        <w:t xml:space="preserve"> </w:t>
      </w:r>
      <w:r>
        <w:rPr>
          <w:b/>
          <w:sz w:val="26"/>
        </w:rPr>
        <w:t>hệ</w:t>
      </w:r>
      <w:r>
        <w:rPr>
          <w:b/>
          <w:spacing w:val="-5"/>
          <w:sz w:val="26"/>
        </w:rPr>
        <w:t xml:space="preserve"> </w:t>
      </w:r>
      <w:r>
        <w:rPr>
          <w:b/>
          <w:sz w:val="26"/>
        </w:rPr>
        <w:t>cốt</w:t>
      </w:r>
      <w:r>
        <w:rPr>
          <w:b/>
          <w:spacing w:val="-5"/>
          <w:sz w:val="26"/>
        </w:rPr>
        <w:t xml:space="preserve"> </w:t>
      </w:r>
      <w:r>
        <w:rPr>
          <w:b/>
          <w:sz w:val="26"/>
        </w:rPr>
        <w:t>lõi</w:t>
      </w:r>
      <w:r>
        <w:rPr>
          <w:b/>
          <w:spacing w:val="-5"/>
          <w:sz w:val="26"/>
        </w:rPr>
        <w:t xml:space="preserve"> </w:t>
      </w:r>
      <w:r>
        <w:rPr>
          <w:b/>
          <w:sz w:val="26"/>
        </w:rPr>
        <w:t>giữa</w:t>
      </w:r>
      <w:r>
        <w:rPr>
          <w:b/>
          <w:spacing w:val="-4"/>
          <w:sz w:val="26"/>
        </w:rPr>
        <w:t xml:space="preserve"> </w:t>
      </w:r>
      <w:r>
        <w:rPr>
          <w:b/>
          <w:sz w:val="26"/>
        </w:rPr>
        <w:t>các</w:t>
      </w:r>
      <w:r>
        <w:rPr>
          <w:b/>
          <w:spacing w:val="-2"/>
          <w:sz w:val="26"/>
        </w:rPr>
        <w:t xml:space="preserve"> </w:t>
      </w:r>
      <w:r>
        <w:rPr>
          <w:b/>
          <w:sz w:val="26"/>
        </w:rPr>
        <w:t>thực</w:t>
      </w:r>
      <w:r>
        <w:rPr>
          <w:b/>
          <w:spacing w:val="-4"/>
          <w:sz w:val="26"/>
        </w:rPr>
        <w:t xml:space="preserve"> </w:t>
      </w:r>
      <w:r>
        <w:rPr>
          <w:b/>
          <w:sz w:val="26"/>
        </w:rPr>
        <w:t>thể</w:t>
      </w:r>
      <w:r>
        <w:rPr>
          <w:b/>
          <w:spacing w:val="-5"/>
          <w:sz w:val="26"/>
        </w:rPr>
        <w:t xml:space="preserve"> </w:t>
      </w:r>
      <w:r>
        <w:rPr>
          <w:b/>
          <w:sz w:val="26"/>
        </w:rPr>
        <w:t>dữ</w:t>
      </w:r>
      <w:r>
        <w:rPr>
          <w:b/>
          <w:spacing w:val="-3"/>
          <w:sz w:val="26"/>
        </w:rPr>
        <w:t xml:space="preserve"> </w:t>
      </w:r>
      <w:r>
        <w:rPr>
          <w:b/>
          <w:spacing w:val="-4"/>
          <w:sz w:val="26"/>
        </w:rPr>
        <w:t>liệu</w:t>
      </w:r>
    </w:p>
    <w:p w14:paraId="4B9CE075" w14:textId="77777777" w:rsidR="001631D6" w:rsidRDefault="00000000">
      <w:pPr>
        <w:pStyle w:val="NormalWeb"/>
        <w:ind w:left="720"/>
        <w:rPr>
          <w:sz w:val="26"/>
          <w:szCs w:val="26"/>
        </w:rPr>
      </w:pP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thể</w:t>
      </w:r>
      <w:proofErr w:type="spellEnd"/>
      <w:r>
        <w:rPr>
          <w:sz w:val="26"/>
          <w:szCs w:val="26"/>
        </w:rPr>
        <w:t xml:space="preserve"> - </w:t>
      </w:r>
      <w:proofErr w:type="spellStart"/>
      <w:r>
        <w:rPr>
          <w:sz w:val="26"/>
          <w:szCs w:val="26"/>
        </w:rPr>
        <w:t>liên</w:t>
      </w:r>
      <w:proofErr w:type="spellEnd"/>
      <w:r>
        <w:rPr>
          <w:sz w:val="26"/>
          <w:szCs w:val="26"/>
        </w:rPr>
        <w:t xml:space="preserve"> </w:t>
      </w:r>
      <w:proofErr w:type="spellStart"/>
      <w:r>
        <w:rPr>
          <w:sz w:val="26"/>
          <w:szCs w:val="26"/>
        </w:rPr>
        <w:t>kết</w:t>
      </w:r>
      <w:proofErr w:type="spellEnd"/>
      <w:r>
        <w:rPr>
          <w:sz w:val="26"/>
          <w:szCs w:val="26"/>
        </w:rPr>
        <w:t xml:space="preserve"> (ERD),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FutureSushi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buộc</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các</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sau</w:t>
      </w:r>
      <w:proofErr w:type="spellEnd"/>
      <w:r>
        <w:rPr>
          <w:sz w:val="26"/>
          <w:szCs w:val="26"/>
        </w:rPr>
        <w:t>:</w:t>
      </w:r>
    </w:p>
    <w:p w14:paraId="5C5BD706"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w:t>
      </w:r>
      <w:proofErr w:type="spellStart"/>
      <w:r>
        <w:rPr>
          <w:rStyle w:val="Strong"/>
          <w:sz w:val="26"/>
          <w:szCs w:val="26"/>
        </w:rPr>
        <w:t>Người</w:t>
      </w:r>
      <w:proofErr w:type="spellEnd"/>
      <w:r>
        <w:rPr>
          <w:rStyle w:val="Strong"/>
          <w:sz w:val="26"/>
          <w:szCs w:val="26"/>
        </w:rPr>
        <w:t xml:space="preserve"> </w:t>
      </w:r>
      <w:proofErr w:type="spellStart"/>
      <w:r>
        <w:rPr>
          <w:rStyle w:val="Strong"/>
          <w:sz w:val="26"/>
          <w:szCs w:val="26"/>
        </w:rPr>
        <w:t>dùng</w:t>
      </w:r>
      <w:proofErr w:type="spellEnd"/>
      <w:r>
        <w:rPr>
          <w:rStyle w:val="Strong"/>
          <w:sz w:val="26"/>
          <w:szCs w:val="26"/>
        </w:rPr>
        <w:t xml:space="preserve"> (Users) </w:t>
      </w:r>
      <w:proofErr w:type="spellStart"/>
      <w:r>
        <w:rPr>
          <w:rStyle w:val="Strong"/>
          <w:sz w:val="26"/>
          <w:szCs w:val="26"/>
        </w:rPr>
        <w:t>và</w:t>
      </w:r>
      <w:proofErr w:type="spellEnd"/>
      <w:r>
        <w:rPr>
          <w:rStyle w:val="Strong"/>
          <w:sz w:val="26"/>
          <w:szCs w:val="26"/>
        </w:rPr>
        <w:t xml:space="preserve"> </w:t>
      </w:r>
      <w:proofErr w:type="spellStart"/>
      <w:r>
        <w:rPr>
          <w:rStyle w:val="Strong"/>
          <w:sz w:val="26"/>
          <w:szCs w:val="26"/>
        </w:rPr>
        <w:t>Đơn</w:t>
      </w:r>
      <w:proofErr w:type="spellEnd"/>
      <w:r>
        <w:rPr>
          <w:rStyle w:val="Strong"/>
          <w:sz w:val="26"/>
          <w:szCs w:val="26"/>
        </w:rPr>
        <w:t xml:space="preserve"> </w:t>
      </w:r>
      <w:proofErr w:type="spellStart"/>
      <w:r>
        <w:rPr>
          <w:rStyle w:val="Strong"/>
          <w:sz w:val="26"/>
          <w:szCs w:val="26"/>
        </w:rPr>
        <w:t>hàng</w:t>
      </w:r>
      <w:proofErr w:type="spellEnd"/>
      <w:r>
        <w:rPr>
          <w:rStyle w:val="Strong"/>
          <w:sz w:val="26"/>
          <w:szCs w:val="26"/>
        </w:rPr>
        <w:t xml:space="preserve"> (Orders):</w:t>
      </w:r>
    </w:p>
    <w:p w14:paraId="4A54D7F2" w14:textId="77777777" w:rsidR="001631D6" w:rsidRDefault="00000000">
      <w:pPr>
        <w:pStyle w:val="NormalWeb"/>
        <w:ind w:left="72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Nhiều</w:t>
      </w:r>
      <w:proofErr w:type="spellEnd"/>
      <w:r>
        <w:rPr>
          <w:rStyle w:val="Strong"/>
          <w:sz w:val="26"/>
          <w:szCs w:val="26"/>
        </w:rPr>
        <w:t xml:space="preserve"> (1 - N)</w:t>
      </w: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sinh</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Quan </w:t>
      </w:r>
      <w:proofErr w:type="spellStart"/>
      <w:r>
        <w:rPr>
          <w:sz w:val="26"/>
          <w:szCs w:val="26"/>
        </w:rPr>
        <w:t>hệ</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khóa</w:t>
      </w:r>
      <w:proofErr w:type="spellEnd"/>
      <w:r>
        <w:rPr>
          <w:sz w:val="26"/>
          <w:szCs w:val="26"/>
        </w:rPr>
        <w:t xml:space="preserve"> </w:t>
      </w:r>
      <w:proofErr w:type="spellStart"/>
      <w:r>
        <w:rPr>
          <w:sz w:val="26"/>
          <w:szCs w:val="26"/>
        </w:rPr>
        <w:t>ngoại</w:t>
      </w:r>
      <w:proofErr w:type="spellEnd"/>
      <w:r>
        <w:rPr>
          <w:sz w:val="26"/>
          <w:szCs w:val="26"/>
        </w:rPr>
        <w:t xml:space="preserve"> </w:t>
      </w:r>
      <w:proofErr w:type="spellStart"/>
      <w:r>
        <w:rPr>
          <w:rStyle w:val="Strong"/>
          <w:sz w:val="26"/>
          <w:szCs w:val="26"/>
        </w:rPr>
        <w:t>user_id</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bảng</w:t>
      </w:r>
      <w:proofErr w:type="spellEnd"/>
      <w:r>
        <w:rPr>
          <w:sz w:val="26"/>
          <w:szCs w:val="26"/>
        </w:rPr>
        <w:t xml:space="preserve"> </w:t>
      </w:r>
      <w:r>
        <w:rPr>
          <w:rStyle w:val="Strong"/>
          <w:sz w:val="26"/>
          <w:szCs w:val="26"/>
        </w:rPr>
        <w:t>Orders</w:t>
      </w:r>
      <w:r>
        <w:rPr>
          <w:sz w:val="26"/>
          <w:szCs w:val="26"/>
        </w:rPr>
        <w:t>.</w:t>
      </w:r>
    </w:p>
    <w:p w14:paraId="33ED45CB"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w:t>
      </w:r>
      <w:proofErr w:type="spellStart"/>
      <w:r>
        <w:rPr>
          <w:rStyle w:val="Strong"/>
          <w:sz w:val="26"/>
          <w:szCs w:val="26"/>
        </w:rPr>
        <w:t>Bàn</w:t>
      </w:r>
      <w:proofErr w:type="spellEnd"/>
      <w:r>
        <w:rPr>
          <w:rStyle w:val="Strong"/>
          <w:sz w:val="26"/>
          <w:szCs w:val="26"/>
        </w:rPr>
        <w:t xml:space="preserve"> </w:t>
      </w:r>
      <w:proofErr w:type="spellStart"/>
      <w:r>
        <w:rPr>
          <w:rStyle w:val="Strong"/>
          <w:sz w:val="26"/>
          <w:szCs w:val="26"/>
        </w:rPr>
        <w:t>ăn</w:t>
      </w:r>
      <w:proofErr w:type="spellEnd"/>
      <w:r>
        <w:rPr>
          <w:rStyle w:val="Strong"/>
          <w:sz w:val="26"/>
          <w:szCs w:val="26"/>
        </w:rPr>
        <w:t xml:space="preserve"> (</w:t>
      </w:r>
      <w:proofErr w:type="spellStart"/>
      <w:r>
        <w:rPr>
          <w:rStyle w:val="Strong"/>
          <w:sz w:val="26"/>
          <w:szCs w:val="26"/>
        </w:rPr>
        <w:t>RestaurantTables</w:t>
      </w:r>
      <w:proofErr w:type="spellEnd"/>
      <w:r>
        <w:rPr>
          <w:rStyle w:val="Strong"/>
          <w:sz w:val="26"/>
          <w:szCs w:val="26"/>
        </w:rPr>
        <w:t xml:space="preserve">) </w:t>
      </w:r>
      <w:proofErr w:type="spellStart"/>
      <w:r>
        <w:rPr>
          <w:rStyle w:val="Strong"/>
          <w:sz w:val="26"/>
          <w:szCs w:val="26"/>
        </w:rPr>
        <w:t>và</w:t>
      </w:r>
      <w:proofErr w:type="spellEnd"/>
      <w:r>
        <w:rPr>
          <w:rStyle w:val="Strong"/>
          <w:sz w:val="26"/>
          <w:szCs w:val="26"/>
        </w:rPr>
        <w:t xml:space="preserve"> </w:t>
      </w:r>
      <w:proofErr w:type="spellStart"/>
      <w:r>
        <w:rPr>
          <w:rStyle w:val="Strong"/>
          <w:sz w:val="26"/>
          <w:szCs w:val="26"/>
        </w:rPr>
        <w:t>Đơn</w:t>
      </w:r>
      <w:proofErr w:type="spellEnd"/>
      <w:r>
        <w:rPr>
          <w:rStyle w:val="Strong"/>
          <w:sz w:val="26"/>
          <w:szCs w:val="26"/>
        </w:rPr>
        <w:t xml:space="preserve"> </w:t>
      </w:r>
      <w:proofErr w:type="spellStart"/>
      <w:r>
        <w:rPr>
          <w:rStyle w:val="Strong"/>
          <w:sz w:val="26"/>
          <w:szCs w:val="26"/>
        </w:rPr>
        <w:t>hàng</w:t>
      </w:r>
      <w:proofErr w:type="spellEnd"/>
      <w:r>
        <w:rPr>
          <w:rStyle w:val="Strong"/>
          <w:sz w:val="26"/>
          <w:szCs w:val="26"/>
        </w:rPr>
        <w:t xml:space="preserve"> (Orders):</w:t>
      </w:r>
    </w:p>
    <w:p w14:paraId="309B3F49" w14:textId="77777777" w:rsidR="001631D6" w:rsidRDefault="00000000">
      <w:pPr>
        <w:pStyle w:val="NormalWeb"/>
        <w:ind w:left="720"/>
        <w:rPr>
          <w:sz w:val="26"/>
          <w:szCs w:val="26"/>
        </w:rPr>
      </w:pPr>
      <w:proofErr w:type="spellStart"/>
      <w:r>
        <w:rPr>
          <w:sz w:val="26"/>
          <w:szCs w:val="26"/>
        </w:rPr>
        <w:lastRenderedPageBreak/>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Nhiều</w:t>
      </w:r>
      <w:proofErr w:type="spellEnd"/>
      <w:r>
        <w:rPr>
          <w:rStyle w:val="Strong"/>
          <w:sz w:val="26"/>
          <w:szCs w:val="26"/>
        </w:rPr>
        <w:t xml:space="preserve"> (1 - N)</w:t>
      </w: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ở </w:t>
      </w:r>
      <w:proofErr w:type="spellStart"/>
      <w:r>
        <w:rPr>
          <w:sz w:val="26"/>
          <w:szCs w:val="26"/>
        </w:rPr>
        <w:t>các</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gắn</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thể</w:t>
      </w:r>
      <w:proofErr w:type="spellEnd"/>
      <w:r>
        <w:rPr>
          <w:sz w:val="26"/>
          <w:szCs w:val="26"/>
        </w:rPr>
        <w:t xml:space="preserve">. Quan </w:t>
      </w:r>
      <w:proofErr w:type="spellStart"/>
      <w:r>
        <w:rPr>
          <w:sz w:val="26"/>
          <w:szCs w:val="26"/>
        </w:rPr>
        <w:t>hệ</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khóa</w:t>
      </w:r>
      <w:proofErr w:type="spellEnd"/>
      <w:r>
        <w:rPr>
          <w:sz w:val="26"/>
          <w:szCs w:val="26"/>
        </w:rPr>
        <w:t xml:space="preserve"> </w:t>
      </w:r>
      <w:proofErr w:type="spellStart"/>
      <w:r>
        <w:rPr>
          <w:sz w:val="26"/>
          <w:szCs w:val="26"/>
        </w:rPr>
        <w:t>ngoại</w:t>
      </w:r>
      <w:proofErr w:type="spellEnd"/>
      <w:r>
        <w:rPr>
          <w:sz w:val="26"/>
          <w:szCs w:val="26"/>
        </w:rPr>
        <w:t xml:space="preserve"> </w:t>
      </w:r>
      <w:proofErr w:type="spellStart"/>
      <w:r>
        <w:rPr>
          <w:rStyle w:val="Strong"/>
          <w:sz w:val="26"/>
          <w:szCs w:val="26"/>
        </w:rPr>
        <w:t>table_id</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bảng</w:t>
      </w:r>
      <w:proofErr w:type="spellEnd"/>
      <w:r>
        <w:rPr>
          <w:sz w:val="26"/>
          <w:szCs w:val="26"/>
        </w:rPr>
        <w:t xml:space="preserve"> </w:t>
      </w:r>
      <w:r>
        <w:rPr>
          <w:rStyle w:val="Strong"/>
          <w:sz w:val="26"/>
          <w:szCs w:val="26"/>
        </w:rPr>
        <w:t>Orders</w:t>
      </w:r>
      <w:r>
        <w:rPr>
          <w:sz w:val="26"/>
          <w:szCs w:val="26"/>
        </w:rPr>
        <w:t>.</w:t>
      </w:r>
    </w:p>
    <w:p w14:paraId="4ED79262"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w:t>
      </w:r>
      <w:proofErr w:type="spellStart"/>
      <w:r>
        <w:rPr>
          <w:rStyle w:val="Strong"/>
          <w:sz w:val="26"/>
          <w:szCs w:val="26"/>
        </w:rPr>
        <w:t>Đơn</w:t>
      </w:r>
      <w:proofErr w:type="spellEnd"/>
      <w:r>
        <w:rPr>
          <w:rStyle w:val="Strong"/>
          <w:sz w:val="26"/>
          <w:szCs w:val="26"/>
        </w:rPr>
        <w:t xml:space="preserve"> </w:t>
      </w:r>
      <w:proofErr w:type="spellStart"/>
      <w:r>
        <w:rPr>
          <w:rStyle w:val="Strong"/>
          <w:sz w:val="26"/>
          <w:szCs w:val="26"/>
        </w:rPr>
        <w:t>hàng</w:t>
      </w:r>
      <w:proofErr w:type="spellEnd"/>
      <w:r>
        <w:rPr>
          <w:rStyle w:val="Strong"/>
          <w:sz w:val="26"/>
          <w:szCs w:val="26"/>
        </w:rPr>
        <w:t xml:space="preserve"> (Orders) </w:t>
      </w:r>
      <w:proofErr w:type="spellStart"/>
      <w:r>
        <w:rPr>
          <w:rStyle w:val="Strong"/>
          <w:sz w:val="26"/>
          <w:szCs w:val="26"/>
        </w:rPr>
        <w:t>và</w:t>
      </w:r>
      <w:proofErr w:type="spellEnd"/>
      <w:r>
        <w:rPr>
          <w:rStyle w:val="Strong"/>
          <w:sz w:val="26"/>
          <w:szCs w:val="26"/>
        </w:rPr>
        <w:t xml:space="preserve"> Chi </w:t>
      </w:r>
      <w:proofErr w:type="spellStart"/>
      <w:r>
        <w:rPr>
          <w:rStyle w:val="Strong"/>
          <w:sz w:val="26"/>
          <w:szCs w:val="26"/>
        </w:rPr>
        <w:t>tiết</w:t>
      </w:r>
      <w:proofErr w:type="spellEnd"/>
      <w:r>
        <w:rPr>
          <w:rStyle w:val="Strong"/>
          <w:sz w:val="26"/>
          <w:szCs w:val="26"/>
        </w:rPr>
        <w:t xml:space="preserve"> </w:t>
      </w:r>
      <w:proofErr w:type="spellStart"/>
      <w:r>
        <w:rPr>
          <w:rStyle w:val="Strong"/>
          <w:sz w:val="26"/>
          <w:szCs w:val="26"/>
        </w:rPr>
        <w:t>đơn</w:t>
      </w:r>
      <w:proofErr w:type="spellEnd"/>
      <w:r>
        <w:rPr>
          <w:rStyle w:val="Strong"/>
          <w:sz w:val="26"/>
          <w:szCs w:val="26"/>
        </w:rPr>
        <w:t xml:space="preserve"> </w:t>
      </w:r>
      <w:proofErr w:type="spellStart"/>
      <w:r>
        <w:rPr>
          <w:rStyle w:val="Strong"/>
          <w:sz w:val="26"/>
          <w:szCs w:val="26"/>
        </w:rPr>
        <w:t>hàng</w:t>
      </w:r>
      <w:proofErr w:type="spellEnd"/>
      <w:r>
        <w:rPr>
          <w:rStyle w:val="Strong"/>
          <w:sz w:val="26"/>
          <w:szCs w:val="26"/>
        </w:rPr>
        <w:t xml:space="preserve"> (</w:t>
      </w:r>
      <w:proofErr w:type="spellStart"/>
      <w:r>
        <w:rPr>
          <w:rStyle w:val="Strong"/>
          <w:sz w:val="26"/>
          <w:szCs w:val="26"/>
        </w:rPr>
        <w:t>OrderItems</w:t>
      </w:r>
      <w:proofErr w:type="spellEnd"/>
      <w:r>
        <w:rPr>
          <w:rStyle w:val="Strong"/>
          <w:sz w:val="26"/>
          <w:szCs w:val="26"/>
        </w:rPr>
        <w:t>):</w:t>
      </w:r>
    </w:p>
    <w:p w14:paraId="3F17A2A7" w14:textId="77777777" w:rsidR="001631D6" w:rsidRDefault="00000000">
      <w:pPr>
        <w:pStyle w:val="NormalWeb"/>
        <w:ind w:left="72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Nhiều</w:t>
      </w:r>
      <w:proofErr w:type="spellEnd"/>
      <w:r>
        <w:rPr>
          <w:rStyle w:val="Strong"/>
          <w:sz w:val="26"/>
          <w:szCs w:val="26"/>
        </w:rPr>
        <w:t xml:space="preserve"> (1 - N)</w:t>
      </w: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bao </w:t>
      </w:r>
      <w:proofErr w:type="spellStart"/>
      <w:r>
        <w:rPr>
          <w:sz w:val="26"/>
          <w:szCs w:val="26"/>
        </w:rPr>
        <w:t>gồm</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dưới</w:t>
      </w:r>
      <w:proofErr w:type="spellEnd"/>
      <w:r>
        <w:rPr>
          <w:sz w:val="26"/>
          <w:szCs w:val="26"/>
        </w:rPr>
        <w:t xml:space="preserve"> </w:t>
      </w:r>
      <w:proofErr w:type="spellStart"/>
      <w:r>
        <w:rPr>
          <w:sz w:val="26"/>
          <w:szCs w:val="26"/>
        </w:rPr>
        <w:t>dạng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rStyle w:val="Strong"/>
          <w:sz w:val="26"/>
          <w:szCs w:val="26"/>
        </w:rPr>
        <w:t>OrderItems</w:t>
      </w:r>
      <w:proofErr w:type="spellEnd"/>
      <w:r>
        <w:rPr>
          <w:sz w:val="26"/>
          <w:szCs w:val="26"/>
        </w:rPr>
        <w:t xml:space="preserve">. Quan </w:t>
      </w:r>
      <w:proofErr w:type="spellStart"/>
      <w:r>
        <w:rPr>
          <w:sz w:val="26"/>
          <w:szCs w:val="26"/>
        </w:rPr>
        <w:t>hệ</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khóa</w:t>
      </w:r>
      <w:proofErr w:type="spellEnd"/>
      <w:r>
        <w:rPr>
          <w:sz w:val="26"/>
          <w:szCs w:val="26"/>
        </w:rPr>
        <w:t xml:space="preserve"> </w:t>
      </w:r>
      <w:proofErr w:type="spellStart"/>
      <w:r>
        <w:rPr>
          <w:sz w:val="26"/>
          <w:szCs w:val="26"/>
        </w:rPr>
        <w:t>ngoại</w:t>
      </w:r>
      <w:proofErr w:type="spellEnd"/>
      <w:r>
        <w:rPr>
          <w:sz w:val="26"/>
          <w:szCs w:val="26"/>
        </w:rPr>
        <w:t xml:space="preserve"> </w:t>
      </w:r>
      <w:proofErr w:type="spellStart"/>
      <w:r>
        <w:rPr>
          <w:rStyle w:val="Strong"/>
          <w:sz w:val="26"/>
          <w:szCs w:val="26"/>
        </w:rPr>
        <w:t>order_id</w:t>
      </w:r>
      <w:proofErr w:type="spellEnd"/>
      <w:r>
        <w:rPr>
          <w:sz w:val="26"/>
          <w:szCs w:val="26"/>
        </w:rPr>
        <w:t>.</w:t>
      </w:r>
    </w:p>
    <w:p w14:paraId="08C7AD79"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w:t>
      </w:r>
      <w:proofErr w:type="spellStart"/>
      <w:r>
        <w:rPr>
          <w:rStyle w:val="Strong"/>
          <w:sz w:val="26"/>
          <w:szCs w:val="26"/>
        </w:rPr>
        <w:t>Sản</w:t>
      </w:r>
      <w:proofErr w:type="spellEnd"/>
      <w:r>
        <w:rPr>
          <w:rStyle w:val="Strong"/>
          <w:sz w:val="26"/>
          <w:szCs w:val="26"/>
        </w:rPr>
        <w:t xml:space="preserve"> </w:t>
      </w:r>
      <w:proofErr w:type="spellStart"/>
      <w:r>
        <w:rPr>
          <w:rStyle w:val="Strong"/>
          <w:sz w:val="26"/>
          <w:szCs w:val="26"/>
        </w:rPr>
        <w:t>phẩm</w:t>
      </w:r>
      <w:proofErr w:type="spellEnd"/>
      <w:r>
        <w:rPr>
          <w:rStyle w:val="Strong"/>
          <w:sz w:val="26"/>
          <w:szCs w:val="26"/>
        </w:rPr>
        <w:t xml:space="preserve"> (Products) </w:t>
      </w:r>
      <w:proofErr w:type="spellStart"/>
      <w:r>
        <w:rPr>
          <w:rStyle w:val="Strong"/>
          <w:sz w:val="26"/>
          <w:szCs w:val="26"/>
        </w:rPr>
        <w:t>và</w:t>
      </w:r>
      <w:proofErr w:type="spellEnd"/>
      <w:r>
        <w:rPr>
          <w:rStyle w:val="Strong"/>
          <w:sz w:val="26"/>
          <w:szCs w:val="26"/>
        </w:rPr>
        <w:t xml:space="preserve"> Chi </w:t>
      </w:r>
      <w:proofErr w:type="spellStart"/>
      <w:r>
        <w:rPr>
          <w:rStyle w:val="Strong"/>
          <w:sz w:val="26"/>
          <w:szCs w:val="26"/>
        </w:rPr>
        <w:t>tiết</w:t>
      </w:r>
      <w:proofErr w:type="spellEnd"/>
      <w:r>
        <w:rPr>
          <w:rStyle w:val="Strong"/>
          <w:sz w:val="26"/>
          <w:szCs w:val="26"/>
        </w:rPr>
        <w:t xml:space="preserve"> </w:t>
      </w:r>
      <w:proofErr w:type="spellStart"/>
      <w:r>
        <w:rPr>
          <w:rStyle w:val="Strong"/>
          <w:sz w:val="26"/>
          <w:szCs w:val="26"/>
        </w:rPr>
        <w:t>đơn</w:t>
      </w:r>
      <w:proofErr w:type="spellEnd"/>
      <w:r>
        <w:rPr>
          <w:rStyle w:val="Strong"/>
          <w:sz w:val="26"/>
          <w:szCs w:val="26"/>
        </w:rPr>
        <w:t xml:space="preserve"> </w:t>
      </w:r>
      <w:proofErr w:type="spellStart"/>
      <w:r>
        <w:rPr>
          <w:rStyle w:val="Strong"/>
          <w:sz w:val="26"/>
          <w:szCs w:val="26"/>
        </w:rPr>
        <w:t>hàng</w:t>
      </w:r>
      <w:proofErr w:type="spellEnd"/>
      <w:r>
        <w:rPr>
          <w:rStyle w:val="Strong"/>
          <w:sz w:val="26"/>
          <w:szCs w:val="26"/>
        </w:rPr>
        <w:t xml:space="preserve"> (</w:t>
      </w:r>
      <w:proofErr w:type="spellStart"/>
      <w:r>
        <w:rPr>
          <w:rStyle w:val="Strong"/>
          <w:sz w:val="26"/>
          <w:szCs w:val="26"/>
        </w:rPr>
        <w:t>OrderItems</w:t>
      </w:r>
      <w:proofErr w:type="spellEnd"/>
      <w:r>
        <w:rPr>
          <w:rStyle w:val="Strong"/>
          <w:sz w:val="26"/>
          <w:szCs w:val="26"/>
        </w:rPr>
        <w:t>):</w:t>
      </w:r>
    </w:p>
    <w:p w14:paraId="6F56B566" w14:textId="77777777" w:rsidR="001631D6" w:rsidRDefault="00000000">
      <w:pPr>
        <w:pStyle w:val="NormalWeb"/>
        <w:ind w:left="72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Nhiều</w:t>
      </w:r>
      <w:proofErr w:type="spellEnd"/>
      <w:r>
        <w:rPr>
          <w:rStyle w:val="Strong"/>
          <w:sz w:val="26"/>
          <w:szCs w:val="26"/>
        </w:rPr>
        <w:t xml:space="preserve"> (1 - N)</w:t>
      </w: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mỗi</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tham</w:t>
      </w:r>
      <w:proofErr w:type="spellEnd"/>
      <w:r>
        <w:rPr>
          <w:sz w:val="26"/>
          <w:szCs w:val="26"/>
        </w:rPr>
        <w:t xml:space="preserve"> </w:t>
      </w:r>
      <w:proofErr w:type="spellStart"/>
      <w:r>
        <w:rPr>
          <w:sz w:val="26"/>
          <w:szCs w:val="26"/>
        </w:rPr>
        <w:t>chiếu</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khóa</w:t>
      </w:r>
      <w:proofErr w:type="spellEnd"/>
      <w:r>
        <w:rPr>
          <w:sz w:val="26"/>
          <w:szCs w:val="26"/>
        </w:rPr>
        <w:t xml:space="preserve"> </w:t>
      </w:r>
      <w:proofErr w:type="spellStart"/>
      <w:r>
        <w:rPr>
          <w:sz w:val="26"/>
          <w:szCs w:val="26"/>
        </w:rPr>
        <w:t>ngoại</w:t>
      </w:r>
      <w:proofErr w:type="spellEnd"/>
      <w:r>
        <w:rPr>
          <w:sz w:val="26"/>
          <w:szCs w:val="26"/>
        </w:rPr>
        <w:t xml:space="preserve"> </w:t>
      </w:r>
      <w:proofErr w:type="spellStart"/>
      <w:r>
        <w:rPr>
          <w:rStyle w:val="Strong"/>
          <w:sz w:val="26"/>
          <w:szCs w:val="26"/>
        </w:rPr>
        <w:t>product_id</w:t>
      </w:r>
      <w:proofErr w:type="spellEnd"/>
      <w:r>
        <w:rPr>
          <w:sz w:val="26"/>
          <w:szCs w:val="26"/>
        </w:rPr>
        <w:t>.</w:t>
      </w:r>
    </w:p>
    <w:p w14:paraId="6C79FDF7"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Danh </w:t>
      </w:r>
      <w:proofErr w:type="spellStart"/>
      <w:r>
        <w:rPr>
          <w:rStyle w:val="Strong"/>
          <w:sz w:val="26"/>
          <w:szCs w:val="26"/>
        </w:rPr>
        <w:t>mục</w:t>
      </w:r>
      <w:proofErr w:type="spellEnd"/>
      <w:r>
        <w:rPr>
          <w:rStyle w:val="Strong"/>
          <w:sz w:val="26"/>
          <w:szCs w:val="26"/>
        </w:rPr>
        <w:t xml:space="preserve"> (Categories) </w:t>
      </w:r>
      <w:proofErr w:type="spellStart"/>
      <w:r>
        <w:rPr>
          <w:rStyle w:val="Strong"/>
          <w:sz w:val="26"/>
          <w:szCs w:val="26"/>
        </w:rPr>
        <w:t>và</w:t>
      </w:r>
      <w:proofErr w:type="spellEnd"/>
      <w:r>
        <w:rPr>
          <w:rStyle w:val="Strong"/>
          <w:sz w:val="26"/>
          <w:szCs w:val="26"/>
        </w:rPr>
        <w:t xml:space="preserve"> </w:t>
      </w:r>
      <w:proofErr w:type="spellStart"/>
      <w:r>
        <w:rPr>
          <w:rStyle w:val="Strong"/>
          <w:sz w:val="26"/>
          <w:szCs w:val="26"/>
        </w:rPr>
        <w:t>Sản</w:t>
      </w:r>
      <w:proofErr w:type="spellEnd"/>
      <w:r>
        <w:rPr>
          <w:rStyle w:val="Strong"/>
          <w:sz w:val="26"/>
          <w:szCs w:val="26"/>
        </w:rPr>
        <w:t xml:space="preserve"> </w:t>
      </w:r>
      <w:proofErr w:type="spellStart"/>
      <w:r>
        <w:rPr>
          <w:rStyle w:val="Strong"/>
          <w:sz w:val="26"/>
          <w:szCs w:val="26"/>
        </w:rPr>
        <w:t>phẩm</w:t>
      </w:r>
      <w:proofErr w:type="spellEnd"/>
      <w:r>
        <w:rPr>
          <w:rStyle w:val="Strong"/>
          <w:sz w:val="26"/>
          <w:szCs w:val="26"/>
        </w:rPr>
        <w:t xml:space="preserve"> (Products):</w:t>
      </w:r>
    </w:p>
    <w:p w14:paraId="1F10ECEF" w14:textId="77777777" w:rsidR="001631D6" w:rsidRDefault="00000000">
      <w:pPr>
        <w:pStyle w:val="NormalWeb"/>
        <w:ind w:left="72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Nhiều</w:t>
      </w:r>
      <w:proofErr w:type="spellEnd"/>
      <w:r>
        <w:rPr>
          <w:rStyle w:val="Strong"/>
          <w:sz w:val="26"/>
          <w:szCs w:val="26"/>
        </w:rPr>
        <w:t xml:space="preserve"> (1 - N)</w:t>
      </w: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chứa</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mục</w:t>
      </w:r>
      <w:proofErr w:type="spellEnd"/>
      <w:r>
        <w:rPr>
          <w:sz w:val="26"/>
          <w:szCs w:val="26"/>
        </w:rPr>
        <w:t xml:space="preserve">. Quan </w:t>
      </w:r>
      <w:proofErr w:type="spellStart"/>
      <w:r>
        <w:rPr>
          <w:sz w:val="26"/>
          <w:szCs w:val="26"/>
        </w:rPr>
        <w:t>hệ</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khóa</w:t>
      </w:r>
      <w:proofErr w:type="spellEnd"/>
      <w:r>
        <w:rPr>
          <w:sz w:val="26"/>
          <w:szCs w:val="26"/>
        </w:rPr>
        <w:t xml:space="preserve"> </w:t>
      </w:r>
      <w:proofErr w:type="spellStart"/>
      <w:r>
        <w:rPr>
          <w:sz w:val="26"/>
          <w:szCs w:val="26"/>
        </w:rPr>
        <w:t>ngoại</w:t>
      </w:r>
      <w:proofErr w:type="spellEnd"/>
      <w:r>
        <w:rPr>
          <w:sz w:val="26"/>
          <w:szCs w:val="26"/>
        </w:rPr>
        <w:t xml:space="preserve"> </w:t>
      </w:r>
      <w:proofErr w:type="spellStart"/>
      <w:r>
        <w:rPr>
          <w:rStyle w:val="Strong"/>
          <w:sz w:val="26"/>
          <w:szCs w:val="26"/>
        </w:rPr>
        <w:t>category_id</w:t>
      </w:r>
      <w:proofErr w:type="spellEnd"/>
      <w:r>
        <w:rPr>
          <w:sz w:val="26"/>
          <w:szCs w:val="26"/>
        </w:rPr>
        <w:t>.</w:t>
      </w:r>
    </w:p>
    <w:p w14:paraId="675E5E92"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w:t>
      </w:r>
      <w:proofErr w:type="spellStart"/>
      <w:r>
        <w:rPr>
          <w:rStyle w:val="Strong"/>
          <w:sz w:val="26"/>
          <w:szCs w:val="26"/>
        </w:rPr>
        <w:t>Người</w:t>
      </w:r>
      <w:proofErr w:type="spellEnd"/>
      <w:r>
        <w:rPr>
          <w:rStyle w:val="Strong"/>
          <w:sz w:val="26"/>
          <w:szCs w:val="26"/>
        </w:rPr>
        <w:t xml:space="preserve"> </w:t>
      </w:r>
      <w:proofErr w:type="spellStart"/>
      <w:r>
        <w:rPr>
          <w:rStyle w:val="Strong"/>
          <w:sz w:val="26"/>
          <w:szCs w:val="26"/>
        </w:rPr>
        <w:t>dùng</w:t>
      </w:r>
      <w:proofErr w:type="spellEnd"/>
      <w:r>
        <w:rPr>
          <w:rStyle w:val="Strong"/>
          <w:sz w:val="26"/>
          <w:szCs w:val="26"/>
        </w:rPr>
        <w:t xml:space="preserve"> (Users) </w:t>
      </w:r>
      <w:proofErr w:type="spellStart"/>
      <w:r>
        <w:rPr>
          <w:rStyle w:val="Strong"/>
          <w:sz w:val="26"/>
          <w:szCs w:val="26"/>
        </w:rPr>
        <w:t>và</w:t>
      </w:r>
      <w:proofErr w:type="spellEnd"/>
      <w:r>
        <w:rPr>
          <w:rStyle w:val="Strong"/>
          <w:sz w:val="26"/>
          <w:szCs w:val="26"/>
        </w:rPr>
        <w:t xml:space="preserve"> </w:t>
      </w:r>
      <w:proofErr w:type="spellStart"/>
      <w:r>
        <w:rPr>
          <w:rStyle w:val="Strong"/>
          <w:sz w:val="26"/>
          <w:szCs w:val="26"/>
        </w:rPr>
        <w:t>Đánh</w:t>
      </w:r>
      <w:proofErr w:type="spellEnd"/>
      <w:r>
        <w:rPr>
          <w:rStyle w:val="Strong"/>
          <w:sz w:val="26"/>
          <w:szCs w:val="26"/>
        </w:rPr>
        <w:t xml:space="preserve"> </w:t>
      </w:r>
      <w:proofErr w:type="spellStart"/>
      <w:r>
        <w:rPr>
          <w:rStyle w:val="Strong"/>
          <w:sz w:val="26"/>
          <w:szCs w:val="26"/>
        </w:rPr>
        <w:t>giá</w:t>
      </w:r>
      <w:proofErr w:type="spellEnd"/>
      <w:r>
        <w:rPr>
          <w:rStyle w:val="Strong"/>
          <w:sz w:val="26"/>
          <w:szCs w:val="26"/>
        </w:rPr>
        <w:t xml:space="preserve"> (Reviews):</w:t>
      </w:r>
    </w:p>
    <w:p w14:paraId="2A5EE766" w14:textId="77777777" w:rsidR="001631D6" w:rsidRDefault="00000000">
      <w:pPr>
        <w:pStyle w:val="NormalWeb"/>
        <w:ind w:left="72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Nhiều</w:t>
      </w:r>
      <w:proofErr w:type="spellEnd"/>
      <w:r>
        <w:rPr>
          <w:rStyle w:val="Strong"/>
          <w:sz w:val="26"/>
          <w:szCs w:val="26"/>
        </w:rPr>
        <w:t xml:space="preserve"> (1 - N)</w:t>
      </w: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w:t>
      </w:r>
    </w:p>
    <w:p w14:paraId="15DFFE29"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w:t>
      </w:r>
      <w:proofErr w:type="spellStart"/>
      <w:r>
        <w:rPr>
          <w:rStyle w:val="Strong"/>
          <w:sz w:val="26"/>
          <w:szCs w:val="26"/>
        </w:rPr>
        <w:t>Đơn</w:t>
      </w:r>
      <w:proofErr w:type="spellEnd"/>
      <w:r>
        <w:rPr>
          <w:rStyle w:val="Strong"/>
          <w:sz w:val="26"/>
          <w:szCs w:val="26"/>
        </w:rPr>
        <w:t xml:space="preserve"> </w:t>
      </w:r>
      <w:proofErr w:type="spellStart"/>
      <w:r>
        <w:rPr>
          <w:rStyle w:val="Strong"/>
          <w:sz w:val="26"/>
          <w:szCs w:val="26"/>
        </w:rPr>
        <w:t>hàng</w:t>
      </w:r>
      <w:proofErr w:type="spellEnd"/>
      <w:r>
        <w:rPr>
          <w:rStyle w:val="Strong"/>
          <w:sz w:val="26"/>
          <w:szCs w:val="26"/>
        </w:rPr>
        <w:t xml:space="preserve"> (Orders) </w:t>
      </w:r>
      <w:proofErr w:type="spellStart"/>
      <w:r>
        <w:rPr>
          <w:rStyle w:val="Strong"/>
          <w:sz w:val="26"/>
          <w:szCs w:val="26"/>
        </w:rPr>
        <w:t>và</w:t>
      </w:r>
      <w:proofErr w:type="spellEnd"/>
      <w:r>
        <w:rPr>
          <w:rStyle w:val="Strong"/>
          <w:sz w:val="26"/>
          <w:szCs w:val="26"/>
        </w:rPr>
        <w:t xml:space="preserve"> Thanh </w:t>
      </w:r>
      <w:proofErr w:type="spellStart"/>
      <w:r>
        <w:rPr>
          <w:rStyle w:val="Strong"/>
          <w:sz w:val="26"/>
          <w:szCs w:val="26"/>
        </w:rPr>
        <w:t>toán</w:t>
      </w:r>
      <w:proofErr w:type="spellEnd"/>
      <w:r>
        <w:rPr>
          <w:rStyle w:val="Strong"/>
          <w:sz w:val="26"/>
          <w:szCs w:val="26"/>
        </w:rPr>
        <w:t xml:space="preserve"> (Payments):</w:t>
      </w:r>
    </w:p>
    <w:p w14:paraId="4D263705" w14:textId="77777777" w:rsidR="001631D6" w:rsidRDefault="00000000">
      <w:pPr>
        <w:pStyle w:val="NormalWeb"/>
        <w:ind w:left="72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Một</w:t>
      </w:r>
      <w:proofErr w:type="spellEnd"/>
      <w:r>
        <w:rPr>
          <w:rStyle w:val="Strong"/>
          <w:sz w:val="26"/>
          <w:szCs w:val="26"/>
        </w:rPr>
        <w:t xml:space="preserve"> (1 - 1)</w:t>
      </w:r>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Quan </w:t>
      </w:r>
      <w:proofErr w:type="spellStart"/>
      <w:r>
        <w:rPr>
          <w:sz w:val="26"/>
          <w:szCs w:val="26"/>
        </w:rPr>
        <w:t>hệ</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khóa</w:t>
      </w:r>
      <w:proofErr w:type="spellEnd"/>
      <w:r>
        <w:rPr>
          <w:sz w:val="26"/>
          <w:szCs w:val="26"/>
        </w:rPr>
        <w:t xml:space="preserve"> </w:t>
      </w:r>
      <w:proofErr w:type="spellStart"/>
      <w:r>
        <w:rPr>
          <w:sz w:val="26"/>
          <w:szCs w:val="26"/>
        </w:rPr>
        <w:t>ngoại</w:t>
      </w:r>
      <w:proofErr w:type="spellEnd"/>
      <w:r>
        <w:rPr>
          <w:sz w:val="26"/>
          <w:szCs w:val="26"/>
        </w:rPr>
        <w:t xml:space="preserve"> </w:t>
      </w:r>
      <w:proofErr w:type="spellStart"/>
      <w:r>
        <w:rPr>
          <w:rStyle w:val="Strong"/>
          <w:sz w:val="26"/>
          <w:szCs w:val="26"/>
        </w:rPr>
        <w:t>order_id</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bảng</w:t>
      </w:r>
      <w:proofErr w:type="spellEnd"/>
      <w:r>
        <w:rPr>
          <w:sz w:val="26"/>
          <w:szCs w:val="26"/>
        </w:rPr>
        <w:t xml:space="preserve"> </w:t>
      </w:r>
      <w:r>
        <w:rPr>
          <w:rStyle w:val="Strong"/>
          <w:sz w:val="26"/>
          <w:szCs w:val="26"/>
        </w:rPr>
        <w:t>Payments</w:t>
      </w:r>
      <w:r>
        <w:rPr>
          <w:sz w:val="26"/>
          <w:szCs w:val="26"/>
        </w:rPr>
        <w:t>.</w:t>
      </w:r>
    </w:p>
    <w:p w14:paraId="4E19A9A3"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w:t>
      </w:r>
      <w:proofErr w:type="spellStart"/>
      <w:r>
        <w:rPr>
          <w:rStyle w:val="Strong"/>
          <w:sz w:val="26"/>
          <w:szCs w:val="26"/>
        </w:rPr>
        <w:t>Người</w:t>
      </w:r>
      <w:proofErr w:type="spellEnd"/>
      <w:r>
        <w:rPr>
          <w:rStyle w:val="Strong"/>
          <w:sz w:val="26"/>
          <w:szCs w:val="26"/>
        </w:rPr>
        <w:t xml:space="preserve"> </w:t>
      </w:r>
      <w:proofErr w:type="spellStart"/>
      <w:r>
        <w:rPr>
          <w:rStyle w:val="Strong"/>
          <w:sz w:val="26"/>
          <w:szCs w:val="26"/>
        </w:rPr>
        <w:t>dùng</w:t>
      </w:r>
      <w:proofErr w:type="spellEnd"/>
      <w:r>
        <w:rPr>
          <w:rStyle w:val="Strong"/>
          <w:sz w:val="26"/>
          <w:szCs w:val="26"/>
        </w:rPr>
        <w:t xml:space="preserve"> (Users) </w:t>
      </w:r>
      <w:proofErr w:type="spellStart"/>
      <w:r>
        <w:rPr>
          <w:rStyle w:val="Strong"/>
          <w:sz w:val="26"/>
          <w:szCs w:val="26"/>
        </w:rPr>
        <w:t>và</w:t>
      </w:r>
      <w:proofErr w:type="spellEnd"/>
      <w:r>
        <w:rPr>
          <w:rStyle w:val="Strong"/>
          <w:sz w:val="26"/>
          <w:szCs w:val="26"/>
        </w:rPr>
        <w:t xml:space="preserve"> </w:t>
      </w:r>
      <w:proofErr w:type="spellStart"/>
      <w:r>
        <w:rPr>
          <w:rStyle w:val="Strong"/>
          <w:sz w:val="26"/>
          <w:szCs w:val="26"/>
        </w:rPr>
        <w:t>Đặt</w:t>
      </w:r>
      <w:proofErr w:type="spellEnd"/>
      <w:r>
        <w:rPr>
          <w:rStyle w:val="Strong"/>
          <w:sz w:val="26"/>
          <w:szCs w:val="26"/>
        </w:rPr>
        <w:t xml:space="preserve"> </w:t>
      </w:r>
      <w:proofErr w:type="spellStart"/>
      <w:r>
        <w:rPr>
          <w:rStyle w:val="Strong"/>
          <w:sz w:val="26"/>
          <w:szCs w:val="26"/>
        </w:rPr>
        <w:t>bàn</w:t>
      </w:r>
      <w:proofErr w:type="spellEnd"/>
      <w:r>
        <w:rPr>
          <w:rStyle w:val="Strong"/>
          <w:sz w:val="26"/>
          <w:szCs w:val="26"/>
        </w:rPr>
        <w:t xml:space="preserve"> (Reservations):</w:t>
      </w:r>
    </w:p>
    <w:p w14:paraId="498D9E7E" w14:textId="77777777" w:rsidR="001631D6" w:rsidRDefault="00000000">
      <w:pPr>
        <w:pStyle w:val="NormalWeb"/>
        <w:ind w:left="72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Nhiều</w:t>
      </w:r>
      <w:proofErr w:type="spellEnd"/>
      <w:r>
        <w:rPr>
          <w:rStyle w:val="Strong"/>
          <w:sz w:val="26"/>
          <w:szCs w:val="26"/>
        </w:rPr>
        <w:t xml:space="preserve"> (1 - N)</w:t>
      </w: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lượt</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lượt</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w:t>
      </w:r>
    </w:p>
    <w:p w14:paraId="59061E2A" w14:textId="77777777" w:rsidR="001631D6" w:rsidRDefault="00000000">
      <w:pPr>
        <w:pStyle w:val="NormalWeb"/>
        <w:ind w:left="720"/>
        <w:rPr>
          <w:sz w:val="26"/>
          <w:szCs w:val="26"/>
        </w:rPr>
      </w:pPr>
      <w:r>
        <w:rPr>
          <w:rStyle w:val="Strong"/>
          <w:sz w:val="26"/>
          <w:szCs w:val="26"/>
        </w:rPr>
        <w:t xml:space="preserve">- </w:t>
      </w:r>
      <w:proofErr w:type="spellStart"/>
      <w:r>
        <w:rPr>
          <w:rStyle w:val="Strong"/>
          <w:sz w:val="26"/>
          <w:szCs w:val="26"/>
        </w:rPr>
        <w:t>Mối</w:t>
      </w:r>
      <w:proofErr w:type="spellEnd"/>
      <w:r>
        <w:rPr>
          <w:rStyle w:val="Strong"/>
          <w:sz w:val="26"/>
          <w:szCs w:val="26"/>
        </w:rPr>
        <w:t xml:space="preserve"> </w:t>
      </w:r>
      <w:proofErr w:type="spellStart"/>
      <w:r>
        <w:rPr>
          <w:rStyle w:val="Strong"/>
          <w:sz w:val="26"/>
          <w:szCs w:val="26"/>
        </w:rPr>
        <w:t>quan</w:t>
      </w:r>
      <w:proofErr w:type="spellEnd"/>
      <w:r>
        <w:rPr>
          <w:rStyle w:val="Strong"/>
          <w:sz w:val="26"/>
          <w:szCs w:val="26"/>
        </w:rPr>
        <w:t xml:space="preserve"> </w:t>
      </w:r>
      <w:proofErr w:type="spellStart"/>
      <w:r>
        <w:rPr>
          <w:rStyle w:val="Strong"/>
          <w:sz w:val="26"/>
          <w:szCs w:val="26"/>
        </w:rPr>
        <w:t>hệ</w:t>
      </w:r>
      <w:proofErr w:type="spellEnd"/>
      <w:r>
        <w:rPr>
          <w:rStyle w:val="Strong"/>
          <w:sz w:val="26"/>
          <w:szCs w:val="26"/>
        </w:rPr>
        <w:t xml:space="preserve"> </w:t>
      </w:r>
      <w:proofErr w:type="spellStart"/>
      <w:r>
        <w:rPr>
          <w:rStyle w:val="Strong"/>
          <w:sz w:val="26"/>
          <w:szCs w:val="26"/>
        </w:rPr>
        <w:t>giữa</w:t>
      </w:r>
      <w:proofErr w:type="spellEnd"/>
      <w:r>
        <w:rPr>
          <w:rStyle w:val="Strong"/>
          <w:sz w:val="26"/>
          <w:szCs w:val="26"/>
        </w:rPr>
        <w:t xml:space="preserve"> </w:t>
      </w:r>
      <w:proofErr w:type="spellStart"/>
      <w:r>
        <w:rPr>
          <w:rStyle w:val="Strong"/>
          <w:sz w:val="26"/>
          <w:szCs w:val="26"/>
        </w:rPr>
        <w:t>Bàn</w:t>
      </w:r>
      <w:proofErr w:type="spellEnd"/>
      <w:r>
        <w:rPr>
          <w:rStyle w:val="Strong"/>
          <w:sz w:val="26"/>
          <w:szCs w:val="26"/>
        </w:rPr>
        <w:t xml:space="preserve"> </w:t>
      </w:r>
      <w:proofErr w:type="spellStart"/>
      <w:r>
        <w:rPr>
          <w:rStyle w:val="Strong"/>
          <w:sz w:val="26"/>
          <w:szCs w:val="26"/>
        </w:rPr>
        <w:t>ăn</w:t>
      </w:r>
      <w:proofErr w:type="spellEnd"/>
      <w:r>
        <w:rPr>
          <w:rStyle w:val="Strong"/>
          <w:sz w:val="26"/>
          <w:szCs w:val="26"/>
        </w:rPr>
        <w:t xml:space="preserve"> (</w:t>
      </w:r>
      <w:proofErr w:type="spellStart"/>
      <w:r>
        <w:rPr>
          <w:rStyle w:val="Strong"/>
          <w:sz w:val="26"/>
          <w:szCs w:val="26"/>
        </w:rPr>
        <w:t>RestaurantTables</w:t>
      </w:r>
      <w:proofErr w:type="spellEnd"/>
      <w:r>
        <w:rPr>
          <w:rStyle w:val="Strong"/>
          <w:sz w:val="26"/>
          <w:szCs w:val="26"/>
        </w:rPr>
        <w:t xml:space="preserve">) </w:t>
      </w:r>
      <w:proofErr w:type="spellStart"/>
      <w:r>
        <w:rPr>
          <w:rStyle w:val="Strong"/>
          <w:sz w:val="26"/>
          <w:szCs w:val="26"/>
        </w:rPr>
        <w:t>và</w:t>
      </w:r>
      <w:proofErr w:type="spellEnd"/>
      <w:r>
        <w:rPr>
          <w:rStyle w:val="Strong"/>
          <w:sz w:val="26"/>
          <w:szCs w:val="26"/>
        </w:rPr>
        <w:t xml:space="preserve"> </w:t>
      </w:r>
      <w:proofErr w:type="spellStart"/>
      <w:r>
        <w:rPr>
          <w:rStyle w:val="Strong"/>
          <w:sz w:val="26"/>
          <w:szCs w:val="26"/>
        </w:rPr>
        <w:t>Đặt</w:t>
      </w:r>
      <w:proofErr w:type="spellEnd"/>
      <w:r>
        <w:rPr>
          <w:rStyle w:val="Strong"/>
          <w:sz w:val="26"/>
          <w:szCs w:val="26"/>
        </w:rPr>
        <w:t xml:space="preserve"> </w:t>
      </w:r>
      <w:proofErr w:type="spellStart"/>
      <w:r>
        <w:rPr>
          <w:rStyle w:val="Strong"/>
          <w:sz w:val="26"/>
          <w:szCs w:val="26"/>
        </w:rPr>
        <w:t>bàn</w:t>
      </w:r>
      <w:proofErr w:type="spellEnd"/>
      <w:r>
        <w:rPr>
          <w:rStyle w:val="Strong"/>
          <w:sz w:val="26"/>
          <w:szCs w:val="26"/>
        </w:rPr>
        <w:t xml:space="preserve"> (Reservations):</w:t>
      </w:r>
    </w:p>
    <w:p w14:paraId="5AC01BA8" w14:textId="77777777" w:rsidR="001631D6" w:rsidRDefault="00000000">
      <w:pPr>
        <w:pStyle w:val="NormalWeb"/>
        <w:ind w:left="72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rStyle w:val="Strong"/>
          <w:sz w:val="26"/>
          <w:szCs w:val="26"/>
        </w:rPr>
        <w:t>Một</w:t>
      </w:r>
      <w:proofErr w:type="spellEnd"/>
      <w:r>
        <w:rPr>
          <w:rStyle w:val="Strong"/>
          <w:sz w:val="26"/>
          <w:szCs w:val="26"/>
        </w:rPr>
        <w:t xml:space="preserve"> - </w:t>
      </w:r>
      <w:proofErr w:type="spellStart"/>
      <w:r>
        <w:rPr>
          <w:rStyle w:val="Strong"/>
          <w:sz w:val="26"/>
          <w:szCs w:val="26"/>
        </w:rPr>
        <w:t>Nhiều</w:t>
      </w:r>
      <w:proofErr w:type="spellEnd"/>
      <w:r>
        <w:rPr>
          <w:rStyle w:val="Strong"/>
          <w:sz w:val="26"/>
          <w:szCs w:val="26"/>
        </w:rPr>
        <w:t xml:space="preserve"> (1 - N)</w:t>
      </w: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lượt</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gắn</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thể</w:t>
      </w:r>
      <w:proofErr w:type="spellEnd"/>
      <w:r>
        <w:rPr>
          <w:sz w:val="26"/>
          <w:szCs w:val="26"/>
        </w:rPr>
        <w:t>.</w:t>
      </w:r>
    </w:p>
    <w:p w14:paraId="16F1D32D" w14:textId="77777777" w:rsidR="001631D6" w:rsidRDefault="00000000">
      <w:pPr>
        <w:pStyle w:val="ListParagraph"/>
        <w:numPr>
          <w:ilvl w:val="0"/>
          <w:numId w:val="16"/>
        </w:numPr>
        <w:tabs>
          <w:tab w:val="left" w:pos="721"/>
        </w:tabs>
        <w:spacing w:before="158" w:line="278" w:lineRule="auto"/>
        <w:ind w:left="721" w:right="420"/>
        <w:rPr>
          <w:sz w:val="26"/>
        </w:rPr>
      </w:pPr>
      <w:r>
        <w:rPr>
          <w:noProof/>
          <w:sz w:val="26"/>
        </w:rPr>
        <w:lastRenderedPageBreak/>
        <w:drawing>
          <wp:inline distT="0" distB="0" distL="114300" distR="114300" wp14:anchorId="654EE59D" wp14:editId="1ECB9A0B">
            <wp:extent cx="6471920" cy="4350385"/>
            <wp:effectExtent l="0" t="0" r="5080" b="8255"/>
            <wp:docPr id="603" name="Picture 603" descr="ChatGPT Image 22_06_22 2 thg 8,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Picture 603" descr="ChatGPT Image 22_06_22 2 thg 8, 2026"/>
                    <pic:cNvPicPr>
                      <a:picLocks noChangeAspect="1"/>
                    </pic:cNvPicPr>
                  </pic:nvPicPr>
                  <pic:blipFill>
                    <a:blip r:embed="rId13"/>
                    <a:srcRect l="827"/>
                    <a:stretch>
                      <a:fillRect/>
                    </a:stretch>
                  </pic:blipFill>
                  <pic:spPr>
                    <a:xfrm>
                      <a:off x="0" y="0"/>
                      <a:ext cx="6471920" cy="4350385"/>
                    </a:xfrm>
                    <a:prstGeom prst="rect">
                      <a:avLst/>
                    </a:prstGeom>
                  </pic:spPr>
                </pic:pic>
              </a:graphicData>
            </a:graphic>
          </wp:inline>
        </w:drawing>
      </w:r>
    </w:p>
    <w:p w14:paraId="563F2257" w14:textId="77777777" w:rsidR="001631D6" w:rsidRDefault="001631D6">
      <w:pPr>
        <w:pStyle w:val="ListParagraph"/>
        <w:spacing w:line="278" w:lineRule="auto"/>
        <w:ind w:left="0" w:firstLine="0"/>
        <w:rPr>
          <w:sz w:val="26"/>
        </w:rPr>
      </w:pPr>
    </w:p>
    <w:p w14:paraId="4F1537E6" w14:textId="77777777" w:rsidR="001631D6" w:rsidRDefault="00000000">
      <w:pPr>
        <w:rPr>
          <w:b/>
          <w:bCs/>
          <w:sz w:val="26"/>
          <w:szCs w:val="26"/>
          <w:lang w:val="vi-VN"/>
        </w:rPr>
      </w:pPr>
      <w:r>
        <w:rPr>
          <w:b/>
          <w:bCs/>
          <w:sz w:val="26"/>
          <w:szCs w:val="26"/>
          <w:lang w:val="vi-VN"/>
        </w:rPr>
        <w:br w:type="page"/>
      </w:r>
    </w:p>
    <w:p w14:paraId="7C0E59A7" w14:textId="77777777" w:rsidR="001631D6" w:rsidRDefault="00000000">
      <w:pPr>
        <w:pStyle w:val="ListParagraph"/>
        <w:spacing w:line="278" w:lineRule="auto"/>
        <w:ind w:left="0" w:firstLine="0"/>
        <w:rPr>
          <w:rFonts w:eastAsia="SimSun"/>
          <w:b/>
          <w:bCs/>
          <w:sz w:val="26"/>
          <w:szCs w:val="26"/>
        </w:rPr>
      </w:pPr>
      <w:r>
        <w:rPr>
          <w:b/>
          <w:bCs/>
          <w:sz w:val="26"/>
          <w:szCs w:val="26"/>
          <w:lang w:val="vi-VN"/>
        </w:rPr>
        <w:lastRenderedPageBreak/>
        <w:t xml:space="preserve">2.10. </w:t>
      </w:r>
      <w:r>
        <w:rPr>
          <w:rFonts w:eastAsia="SimSun"/>
          <w:b/>
          <w:bCs/>
          <w:sz w:val="26"/>
          <w:szCs w:val="26"/>
        </w:rPr>
        <w:t>Quy trình xử lý nghiệp vụ</w:t>
      </w:r>
    </w:p>
    <w:p w14:paraId="4D925979" w14:textId="77777777" w:rsidR="001631D6" w:rsidRDefault="00000000">
      <w:pPr>
        <w:pStyle w:val="ListParagraph"/>
        <w:spacing w:line="278" w:lineRule="auto"/>
        <w:ind w:left="0" w:firstLine="0"/>
        <w:rPr>
          <w:rFonts w:eastAsia="SimSun"/>
          <w:b/>
          <w:bCs/>
          <w:sz w:val="26"/>
          <w:szCs w:val="26"/>
          <w:lang w:val="vi-VN"/>
        </w:rPr>
      </w:pPr>
      <w:r>
        <w:rPr>
          <w:rFonts w:eastAsia="SimSun"/>
          <w:b/>
          <w:bCs/>
          <w:sz w:val="26"/>
          <w:szCs w:val="26"/>
          <w:lang w:val="vi-VN"/>
        </w:rPr>
        <w:t xml:space="preserve">2.10.1. </w:t>
      </w:r>
      <w:proofErr w:type="spellStart"/>
      <w:r>
        <w:rPr>
          <w:rFonts w:eastAsia="SimSun"/>
          <w:b/>
          <w:bCs/>
          <w:sz w:val="26"/>
          <w:szCs w:val="26"/>
        </w:rPr>
        <w:t>Activity</w:t>
      </w:r>
      <w:proofErr w:type="spellEnd"/>
      <w:r>
        <w:rPr>
          <w:rFonts w:eastAsia="SimSun"/>
          <w:b/>
          <w:bCs/>
          <w:sz w:val="26"/>
          <w:szCs w:val="26"/>
        </w:rPr>
        <w:t xml:space="preserve"> - Đặt bàn</w:t>
      </w:r>
    </w:p>
    <w:p w14:paraId="027F4FE7" w14:textId="77777777" w:rsidR="001631D6" w:rsidRDefault="00000000">
      <w:pPr>
        <w:pStyle w:val="NormalWeb"/>
        <w:ind w:left="720"/>
        <w:rPr>
          <w:sz w:val="26"/>
          <w:szCs w:val="26"/>
        </w:rPr>
      </w:pP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FutureSushi</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rStyle w:val="Strong"/>
          <w:b w:val="0"/>
          <w:bCs w:val="0"/>
          <w:sz w:val="26"/>
          <w:szCs w:val="26"/>
        </w:rPr>
        <w:t>Đặt</w:t>
      </w:r>
      <w:proofErr w:type="spellEnd"/>
      <w:r>
        <w:rPr>
          <w:rStyle w:val="Strong"/>
          <w:b w:val="0"/>
          <w:bCs w:val="0"/>
          <w:sz w:val="26"/>
          <w:szCs w:val="26"/>
        </w:rPr>
        <w:t xml:space="preserve"> </w:t>
      </w:r>
      <w:proofErr w:type="spellStart"/>
      <w:r>
        <w:rPr>
          <w:rStyle w:val="Strong"/>
          <w:b w:val="0"/>
          <w:bCs w:val="0"/>
          <w:sz w:val="26"/>
          <w:szCs w:val="26"/>
        </w:rPr>
        <w:t>bàn</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mong</w:t>
      </w:r>
      <w:proofErr w:type="spellEnd"/>
      <w:r>
        <w:rPr>
          <w:sz w:val="26"/>
          <w:szCs w:val="26"/>
        </w:rPr>
        <w:t xml:space="preserve"> </w:t>
      </w:r>
      <w:proofErr w:type="spellStart"/>
      <w:r>
        <w:rPr>
          <w:sz w:val="26"/>
          <w:szCs w:val="26"/>
        </w:rPr>
        <w:t>muốn</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6928F555" w14:textId="77777777" w:rsidR="001631D6" w:rsidRDefault="00000000">
      <w:pPr>
        <w:pStyle w:val="NormalWeb"/>
        <w:ind w:left="720"/>
        <w:rPr>
          <w:sz w:val="26"/>
          <w:szCs w:val="26"/>
        </w:rPr>
      </w:pP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và</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thất</w:t>
      </w:r>
      <w:proofErr w:type="spellEnd"/>
      <w:r>
        <w:rPr>
          <w:sz w:val="26"/>
          <w:szCs w:val="26"/>
        </w:rPr>
        <w:t xml:space="preserve"> </w:t>
      </w:r>
      <w:proofErr w:type="spellStart"/>
      <w:r>
        <w:rPr>
          <w:sz w:val="26"/>
          <w:szCs w:val="26"/>
        </w:rPr>
        <w:t>bại</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lý</w:t>
      </w:r>
      <w:proofErr w:type="spellEnd"/>
      <w:r>
        <w:rPr>
          <w:sz w:val="26"/>
          <w:szCs w:val="26"/>
        </w:rPr>
        <w:t xml:space="preserve"> do </w:t>
      </w:r>
      <w:proofErr w:type="spellStart"/>
      <w:r>
        <w:rPr>
          <w:sz w:val="26"/>
          <w:szCs w:val="26"/>
        </w:rPr>
        <w:t>để</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trống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w:t>
      </w:r>
    </w:p>
    <w:p w14:paraId="6358A25C" w14:textId="77777777" w:rsidR="001631D6" w:rsidRDefault="00000000">
      <w:pPr>
        <w:pStyle w:val="NormalWeb"/>
        <w:ind w:left="720"/>
        <w:rPr>
          <w:sz w:val="26"/>
          <w:szCs w:val="26"/>
        </w:rPr>
      </w:pPr>
      <w:r>
        <w:rPr>
          <w:sz w:val="26"/>
          <w:szCs w:val="26"/>
        </w:rPr>
        <w:t xml:space="preserve">Sau </w:t>
      </w:r>
      <w:proofErr w:type="spellStart"/>
      <w:r>
        <w:rPr>
          <w:sz w:val="26"/>
          <w:szCs w:val="26"/>
        </w:rPr>
        <w:t>khi</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r>
        <w:rPr>
          <w:rStyle w:val="Strong"/>
          <w:b w:val="0"/>
          <w:bCs w:val="0"/>
          <w:sz w:val="26"/>
          <w:szCs w:val="26"/>
        </w:rPr>
        <w:t>PENDING</w:t>
      </w:r>
      <w:r>
        <w:rPr>
          <w:sz w:val="26"/>
          <w:szCs w:val="26"/>
        </w:rPr>
        <w:t xml:space="preserve">, </w:t>
      </w:r>
      <w:proofErr w:type="spellStart"/>
      <w:r>
        <w:rPr>
          <w:sz w:val="26"/>
          <w:szCs w:val="26"/>
        </w:rPr>
        <w:t>sau</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sang </w:t>
      </w:r>
      <w:r>
        <w:rPr>
          <w:rStyle w:val="Strong"/>
          <w:b w:val="0"/>
          <w:bCs w:val="0"/>
          <w:sz w:val="26"/>
          <w:szCs w:val="26"/>
        </w:rPr>
        <w:t>CONFIRMED</w:t>
      </w:r>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Cuối</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vào</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w:t>
      </w:r>
    </w:p>
    <w:p w14:paraId="5A598427" w14:textId="77777777" w:rsidR="001631D6" w:rsidRDefault="001631D6">
      <w:pPr>
        <w:pStyle w:val="ListParagraph"/>
        <w:spacing w:line="278" w:lineRule="auto"/>
        <w:ind w:left="0" w:firstLine="0"/>
        <w:rPr>
          <w:rFonts w:eastAsia="SimSun"/>
          <w:b/>
          <w:bCs/>
          <w:sz w:val="26"/>
          <w:szCs w:val="26"/>
          <w:lang w:val="vi-VN"/>
        </w:rPr>
      </w:pPr>
    </w:p>
    <w:p w14:paraId="372FB91D" w14:textId="7AF6ACFB" w:rsidR="001631D6" w:rsidRDefault="001631D6">
      <w:pPr>
        <w:pStyle w:val="ListParagraph"/>
        <w:spacing w:line="278" w:lineRule="auto"/>
        <w:ind w:left="0" w:firstLine="0"/>
        <w:rPr>
          <w:rFonts w:eastAsia="SimSun"/>
          <w:b/>
          <w:bCs/>
          <w:sz w:val="26"/>
          <w:szCs w:val="26"/>
          <w:lang w:val="vi-VN"/>
        </w:rPr>
      </w:pPr>
    </w:p>
    <w:p w14:paraId="3CDD6B6C" w14:textId="77777777" w:rsidR="001631D6" w:rsidRDefault="001631D6">
      <w:pPr>
        <w:pStyle w:val="ListParagraph"/>
        <w:spacing w:line="278" w:lineRule="auto"/>
        <w:ind w:left="0" w:firstLine="0"/>
        <w:rPr>
          <w:rFonts w:eastAsia="SimSun"/>
          <w:b/>
          <w:bCs/>
          <w:sz w:val="26"/>
          <w:szCs w:val="26"/>
          <w:lang w:val="vi-VN"/>
        </w:rPr>
      </w:pPr>
    </w:p>
    <w:p w14:paraId="156ED891" w14:textId="77777777" w:rsidR="001631D6" w:rsidRDefault="00000000">
      <w:pPr>
        <w:rPr>
          <w:rFonts w:eastAsia="SimSun"/>
          <w:b/>
          <w:bCs/>
          <w:sz w:val="26"/>
          <w:szCs w:val="26"/>
          <w:lang w:val="vi-VN"/>
        </w:rPr>
      </w:pPr>
      <w:r>
        <w:rPr>
          <w:rFonts w:eastAsia="SimSun"/>
          <w:b/>
          <w:bCs/>
          <w:sz w:val="26"/>
          <w:szCs w:val="26"/>
          <w:lang w:val="vi-VN"/>
        </w:rPr>
        <w:br w:type="page"/>
      </w:r>
    </w:p>
    <w:p w14:paraId="5876ED58" w14:textId="77777777" w:rsidR="001631D6" w:rsidRDefault="00000000">
      <w:pPr>
        <w:pStyle w:val="ListParagraph"/>
        <w:spacing w:line="278" w:lineRule="auto"/>
        <w:ind w:left="0" w:firstLine="0"/>
        <w:rPr>
          <w:rFonts w:eastAsia="SimSun"/>
          <w:b/>
          <w:bCs/>
          <w:sz w:val="26"/>
          <w:szCs w:val="26"/>
        </w:rPr>
      </w:pPr>
      <w:r>
        <w:rPr>
          <w:rFonts w:eastAsia="SimSun"/>
          <w:b/>
          <w:bCs/>
          <w:sz w:val="26"/>
          <w:szCs w:val="26"/>
          <w:lang w:val="vi-VN"/>
        </w:rPr>
        <w:lastRenderedPageBreak/>
        <w:t xml:space="preserve">2.10.2. </w:t>
      </w:r>
      <w:proofErr w:type="spellStart"/>
      <w:r>
        <w:rPr>
          <w:rFonts w:eastAsia="SimSun"/>
          <w:b/>
          <w:bCs/>
          <w:sz w:val="26"/>
          <w:szCs w:val="26"/>
        </w:rPr>
        <w:t>Sequence</w:t>
      </w:r>
      <w:proofErr w:type="spellEnd"/>
      <w:r>
        <w:rPr>
          <w:rFonts w:eastAsia="SimSun"/>
          <w:b/>
          <w:bCs/>
          <w:sz w:val="26"/>
          <w:szCs w:val="26"/>
        </w:rPr>
        <w:t xml:space="preserve"> - Đặt bàn</w:t>
      </w:r>
    </w:p>
    <w:p w14:paraId="657C2B6C" w14:textId="77777777" w:rsidR="001631D6" w:rsidRDefault="00000000">
      <w:pPr>
        <w:pStyle w:val="NormalWeb"/>
        <w:ind w:left="720"/>
        <w:rPr>
          <w:sz w:val="26"/>
          <w:szCs w:val="26"/>
        </w:rPr>
      </w:pP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trao</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FutureSushi</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rStyle w:val="Strong"/>
          <w:sz w:val="26"/>
          <w:szCs w:val="26"/>
        </w:rPr>
        <w:t>Đặt</w:t>
      </w:r>
      <w:proofErr w:type="spellEnd"/>
      <w:r>
        <w:rPr>
          <w:rStyle w:val="Strong"/>
          <w:sz w:val="26"/>
          <w:szCs w:val="26"/>
        </w:rPr>
        <w:t xml:space="preserve"> </w:t>
      </w:r>
      <w:proofErr w:type="spellStart"/>
      <w:r>
        <w:rPr>
          <w:rStyle w:val="Strong"/>
          <w:sz w:val="26"/>
          <w:szCs w:val="26"/>
        </w:rPr>
        <w:t>bàn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cần</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ngày</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chú</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Android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đến</w:t>
      </w:r>
      <w:proofErr w:type="spellEnd"/>
      <w:r>
        <w:rPr>
          <w:sz w:val="26"/>
          <w:szCs w:val="26"/>
        </w:rPr>
        <w:t xml:space="preserve"> </w:t>
      </w:r>
      <w:r>
        <w:rPr>
          <w:rStyle w:val="Strong"/>
          <w:sz w:val="26"/>
          <w:szCs w:val="26"/>
        </w:rPr>
        <w:t>Server</w:t>
      </w:r>
      <w:r>
        <w:rPr>
          <w:sz w:val="26"/>
          <w:szCs w:val="26"/>
        </w:rPr>
        <w:t xml:space="preserve"> </w:t>
      </w:r>
      <w:proofErr w:type="spellStart"/>
      <w:r>
        <w:rPr>
          <w:sz w:val="26"/>
          <w:szCs w:val="26"/>
        </w:rPr>
        <w:t>thông</w:t>
      </w:r>
      <w:proofErr w:type="spellEnd"/>
      <w:r>
        <w:rPr>
          <w:sz w:val="26"/>
          <w:szCs w:val="26"/>
        </w:rPr>
        <w:t xml:space="preserve"> qua REST API.</w:t>
      </w:r>
    </w:p>
    <w:p w14:paraId="679AC1FF" w14:textId="77777777" w:rsidR="001631D6" w:rsidRDefault="00000000">
      <w:pPr>
        <w:pStyle w:val="NormalWeb"/>
        <w:ind w:left="720"/>
        <w:rPr>
          <w:sz w:val="26"/>
          <w:szCs w:val="26"/>
        </w:rPr>
      </w:pPr>
      <w:r>
        <w:rPr>
          <w:sz w:val="26"/>
          <w:szCs w:val="26"/>
        </w:rPr>
        <w:t xml:space="preserve">Sau </w:t>
      </w:r>
      <w:proofErr w:type="spellStart"/>
      <w:r>
        <w:rPr>
          <w:sz w:val="26"/>
          <w:szCs w:val="26"/>
        </w:rPr>
        <w:t>khi</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r>
        <w:rPr>
          <w:rStyle w:val="Strong"/>
          <w:sz w:val="26"/>
          <w:szCs w:val="26"/>
        </w:rPr>
        <w:t>Reservation Controller</w:t>
      </w:r>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đến</w:t>
      </w:r>
      <w:proofErr w:type="spellEnd"/>
      <w:r>
        <w:rPr>
          <w:sz w:val="26"/>
          <w:szCs w:val="26"/>
        </w:rPr>
        <w:t xml:space="preserve"> </w:t>
      </w:r>
      <w:r>
        <w:rPr>
          <w:rStyle w:val="Strong"/>
          <w:sz w:val="26"/>
          <w:szCs w:val="26"/>
        </w:rPr>
        <w:t>Reservation Service</w:t>
      </w:r>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trống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Service </w:t>
      </w:r>
      <w:proofErr w:type="spellStart"/>
      <w:r>
        <w:rPr>
          <w:sz w:val="26"/>
          <w:szCs w:val="26"/>
        </w:rPr>
        <w:t>truy</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MySQL </w:t>
      </w:r>
      <w:proofErr w:type="spellStart"/>
      <w:r>
        <w:rPr>
          <w:sz w:val="26"/>
          <w:szCs w:val="26"/>
        </w:rPr>
        <w:t>để</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w:t>
      </w:r>
    </w:p>
    <w:p w14:paraId="371145D4" w14:textId="77777777" w:rsidR="001631D6" w:rsidRDefault="00000000">
      <w:pPr>
        <w:pStyle w:val="NormalWeb"/>
        <w:ind w:left="720"/>
        <w:rPr>
          <w:sz w:val="26"/>
          <w:szCs w:val="26"/>
        </w:rPr>
      </w:pPr>
      <w:proofErr w:type="spellStart"/>
      <w:r>
        <w:rPr>
          <w:sz w:val="26"/>
          <w:szCs w:val="26"/>
        </w:rPr>
        <w:t>Nếu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Ngược</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trống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r>
        <w:rPr>
          <w:rStyle w:val="Strong"/>
          <w:sz w:val="26"/>
          <w:szCs w:val="26"/>
        </w:rPr>
        <w:t>PENDING</w:t>
      </w:r>
      <w:r>
        <w:rPr>
          <w:sz w:val="26"/>
          <w:szCs w:val="26"/>
        </w:rPr>
        <w:t xml:space="preserve">,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w:t>
      </w:r>
    </w:p>
    <w:p w14:paraId="2CB0A8F6" w14:textId="77777777" w:rsidR="001631D6" w:rsidRDefault="00000000">
      <w:pPr>
        <w:pStyle w:val="NormalWeb"/>
        <w:ind w:left="720"/>
        <w:rPr>
          <w:sz w:val="26"/>
          <w:szCs w:val="26"/>
          <w:lang w:val="vi-VN"/>
        </w:rPr>
      </w:pPr>
      <w:proofErr w:type="spellStart"/>
      <w:r>
        <w:rPr>
          <w:sz w:val="26"/>
          <w:szCs w:val="26"/>
        </w:rPr>
        <w:t>Tiếp</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Khi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từ</w:t>
      </w:r>
      <w:proofErr w:type="spellEnd"/>
      <w:r>
        <w:rPr>
          <w:sz w:val="26"/>
          <w:szCs w:val="26"/>
        </w:rPr>
        <w:t xml:space="preserve"> </w:t>
      </w:r>
      <w:r>
        <w:rPr>
          <w:rStyle w:val="Strong"/>
          <w:sz w:val="26"/>
          <w:szCs w:val="26"/>
        </w:rPr>
        <w:t>PENDING</w:t>
      </w:r>
      <w:r>
        <w:rPr>
          <w:sz w:val="26"/>
          <w:szCs w:val="26"/>
        </w:rPr>
        <w:t xml:space="preserve"> sang </w:t>
      </w:r>
      <w:r>
        <w:rPr>
          <w:rStyle w:val="Strong"/>
          <w:sz w:val="26"/>
          <w:szCs w:val="26"/>
        </w:rPr>
        <w:t>CONFIRMED</w:t>
      </w:r>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Cuối</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thúc</w:t>
      </w:r>
      <w:proofErr w:type="spellEnd"/>
      <w:r>
        <w:rPr>
          <w:sz w:val="26"/>
          <w:szCs w:val="26"/>
        </w:rPr>
        <w:t xml:space="preserve"> </w:t>
      </w:r>
      <w:proofErr w:type="spellStart"/>
      <w:r>
        <w:rPr>
          <w:sz w:val="26"/>
          <w:szCs w:val="26"/>
        </w:rPr>
        <w:t>quy</w:t>
      </w:r>
      <w:proofErr w:type="spellEnd"/>
      <w:r>
        <w:rPr>
          <w:sz w:val="26"/>
          <w:szCs w:val="26"/>
        </w:rPr>
        <w:t xml:space="preserve"> </w:t>
      </w:r>
      <w:r>
        <w:rPr>
          <w:sz w:val="26"/>
          <w:szCs w:val="26"/>
          <w:lang w:val="vi-VN"/>
        </w:rPr>
        <w:t>trình</w:t>
      </w:r>
    </w:p>
    <w:p w14:paraId="104EC222" w14:textId="6457211A" w:rsidR="001631D6" w:rsidRDefault="00000000">
      <w:pPr>
        <w:pStyle w:val="NormalWeb"/>
        <w:rPr>
          <w:sz w:val="26"/>
          <w:szCs w:val="26"/>
        </w:rPr>
      </w:pPr>
      <w:r>
        <w:rPr>
          <w:sz w:val="26"/>
          <w:szCs w:val="26"/>
        </w:rPr>
        <w:t>.</w:t>
      </w:r>
    </w:p>
    <w:p w14:paraId="387A40E2" w14:textId="77777777" w:rsidR="001631D6" w:rsidRDefault="001631D6">
      <w:pPr>
        <w:pStyle w:val="ListParagraph"/>
        <w:spacing w:line="278" w:lineRule="auto"/>
        <w:ind w:left="0" w:firstLine="0"/>
        <w:rPr>
          <w:rFonts w:eastAsia="SimSun"/>
          <w:b/>
          <w:bCs/>
          <w:sz w:val="26"/>
          <w:szCs w:val="26"/>
          <w:lang w:val="vi-VN"/>
        </w:rPr>
      </w:pPr>
    </w:p>
    <w:p w14:paraId="4517F039" w14:textId="77777777" w:rsidR="001631D6" w:rsidRDefault="00000000">
      <w:pPr>
        <w:pStyle w:val="ListParagraph"/>
        <w:spacing w:line="278" w:lineRule="auto"/>
        <w:ind w:left="0" w:firstLine="0"/>
        <w:rPr>
          <w:rFonts w:eastAsia="SimSun"/>
          <w:b/>
          <w:bCs/>
          <w:sz w:val="26"/>
          <w:szCs w:val="26"/>
        </w:rPr>
      </w:pPr>
      <w:r>
        <w:rPr>
          <w:rFonts w:eastAsia="SimSun"/>
          <w:b/>
          <w:bCs/>
          <w:sz w:val="26"/>
          <w:szCs w:val="26"/>
          <w:lang w:val="vi-VN"/>
        </w:rPr>
        <w:t xml:space="preserve">2.10.3. </w:t>
      </w:r>
      <w:proofErr w:type="spellStart"/>
      <w:r>
        <w:rPr>
          <w:rFonts w:eastAsia="SimSun"/>
          <w:b/>
          <w:bCs/>
          <w:sz w:val="26"/>
          <w:szCs w:val="26"/>
        </w:rPr>
        <w:t>Activity</w:t>
      </w:r>
      <w:proofErr w:type="spellEnd"/>
      <w:r>
        <w:rPr>
          <w:rFonts w:eastAsia="SimSun"/>
          <w:b/>
          <w:bCs/>
          <w:sz w:val="26"/>
          <w:szCs w:val="26"/>
        </w:rPr>
        <w:t xml:space="preserve"> - Đặt món</w:t>
      </w:r>
    </w:p>
    <w:p w14:paraId="4267978B" w14:textId="77777777" w:rsidR="001631D6" w:rsidRDefault="00000000">
      <w:pPr>
        <w:pStyle w:val="NormalWeb"/>
        <w:ind w:left="720"/>
        <w:rPr>
          <w:sz w:val="26"/>
          <w:szCs w:val="26"/>
        </w:rPr>
      </w:pP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FutureSushi</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mã</w:t>
      </w:r>
      <w:proofErr w:type="spellEnd"/>
      <w:r>
        <w:rPr>
          <w:sz w:val="26"/>
          <w:szCs w:val="26"/>
        </w:rPr>
        <w:t xml:space="preserve"> QR </w:t>
      </w:r>
      <w:proofErr w:type="spellStart"/>
      <w:r>
        <w:rPr>
          <w:sz w:val="26"/>
          <w:szCs w:val="26"/>
        </w:rPr>
        <w:t>tại</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quét</w:t>
      </w:r>
      <w:proofErr w:type="spellEnd"/>
      <w:r>
        <w:rPr>
          <w:sz w:val="26"/>
          <w:szCs w:val="26"/>
        </w:rPr>
        <w:t xml:space="preserve"> </w:t>
      </w:r>
      <w:proofErr w:type="spellStart"/>
      <w:r>
        <w:rPr>
          <w:sz w:val="26"/>
          <w:szCs w:val="26"/>
        </w:rPr>
        <w:t>mã</w:t>
      </w:r>
      <w:proofErr w:type="spellEnd"/>
      <w:r>
        <w:rPr>
          <w:sz w:val="26"/>
          <w:szCs w:val="26"/>
        </w:rPr>
        <w:t xml:space="preserve"> QR </w:t>
      </w:r>
      <w:proofErr w:type="spellStart"/>
      <w:r>
        <w:rPr>
          <w:sz w:val="26"/>
          <w:szCs w:val="26"/>
        </w:rPr>
        <w:t>để</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Sau </w:t>
      </w:r>
      <w:proofErr w:type="spellStart"/>
      <w:r>
        <w:rPr>
          <w:sz w:val="26"/>
          <w:szCs w:val="26"/>
        </w:rPr>
        <w:t>khi</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bàn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giỏ</w:t>
      </w:r>
      <w:proofErr w:type="spellEnd"/>
      <w:r>
        <w:rPr>
          <w:sz w:val="26"/>
          <w:szCs w:val="26"/>
        </w:rPr>
        <w:t xml:space="preserve"> </w:t>
      </w:r>
      <w:proofErr w:type="spellStart"/>
      <w:r>
        <w:rPr>
          <w:sz w:val="26"/>
          <w:szCs w:val="26"/>
        </w:rPr>
        <w:t>hàng</w:t>
      </w:r>
      <w:proofErr w:type="spellEnd"/>
      <w:r>
        <w:rPr>
          <w:sz w:val="26"/>
          <w:szCs w:val="26"/>
        </w:rPr>
        <w:t>.</w:t>
      </w:r>
    </w:p>
    <w:p w14:paraId="1B2D8B5C" w14:textId="77777777" w:rsidR="001631D6" w:rsidRDefault="00000000">
      <w:pPr>
        <w:pStyle w:val="NormalWeb"/>
        <w:ind w:left="720"/>
        <w:rPr>
          <w:sz w:val="26"/>
          <w:szCs w:val="26"/>
        </w:rPr>
      </w:pPr>
      <w:r>
        <w:rPr>
          <w:sz w:val="26"/>
          <w:szCs w:val="26"/>
        </w:rPr>
        <w:t xml:space="preserve">Khi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Ngược</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r>
        <w:rPr>
          <w:rStyle w:val="Strong"/>
          <w:sz w:val="26"/>
          <w:szCs w:val="26"/>
        </w:rPr>
        <w:t>Order</w:t>
      </w:r>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rStyle w:val="Strong"/>
          <w:sz w:val="26"/>
          <w:szCs w:val="26"/>
        </w:rPr>
        <w:t>OrderItem</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tổng</w:t>
      </w:r>
      <w:proofErr w:type="spellEnd"/>
      <w:r>
        <w:rPr>
          <w:sz w:val="26"/>
          <w:szCs w:val="26"/>
        </w:rPr>
        <w:t xml:space="preserve"> </w:t>
      </w:r>
      <w:proofErr w:type="spellStart"/>
      <w:r>
        <w:rPr>
          <w:sz w:val="26"/>
          <w:szCs w:val="26"/>
        </w:rPr>
        <w:t>tiền</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w:t>
      </w:r>
    </w:p>
    <w:p w14:paraId="3D48166C" w14:textId="77777777" w:rsidR="001631D6" w:rsidRDefault="00000000">
      <w:pPr>
        <w:pStyle w:val="NormalWeb"/>
        <w:ind w:left="720"/>
        <w:rPr>
          <w:sz w:val="26"/>
          <w:szCs w:val="26"/>
        </w:rPr>
      </w:pPr>
      <w:r>
        <w:rPr>
          <w:sz w:val="26"/>
          <w:szCs w:val="26"/>
        </w:rPr>
        <w:t xml:space="preserve">Sau </w:t>
      </w:r>
      <w:proofErr w:type="spellStart"/>
      <w:r>
        <w:rPr>
          <w:sz w:val="26"/>
          <w:szCs w:val="26"/>
        </w:rPr>
        <w:t>khi</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đến</w:t>
      </w:r>
      <w:proofErr w:type="spellEnd"/>
      <w:r>
        <w:rPr>
          <w:sz w:val="26"/>
          <w:szCs w:val="26"/>
        </w:rPr>
        <w:t xml:space="preserve"> </w:t>
      </w:r>
      <w:proofErr w:type="spellStart"/>
      <w:r>
        <w:rPr>
          <w:sz w:val="26"/>
          <w:szCs w:val="26"/>
        </w:rPr>
        <w:t>khu</w:t>
      </w:r>
      <w:proofErr w:type="spellEnd"/>
      <w:r>
        <w:rPr>
          <w:sz w:val="26"/>
          <w:szCs w:val="26"/>
        </w:rPr>
        <w:t xml:space="preserve"> </w:t>
      </w:r>
      <w:proofErr w:type="spellStart"/>
      <w:r>
        <w:rPr>
          <w:sz w:val="26"/>
          <w:szCs w:val="26"/>
        </w:rPr>
        <w:t>vực</w:t>
      </w:r>
      <w:proofErr w:type="spellEnd"/>
      <w:r>
        <w:rPr>
          <w:sz w:val="26"/>
          <w:szCs w:val="26"/>
        </w:rPr>
        <w:t xml:space="preserve"> </w:t>
      </w:r>
      <w:proofErr w:type="spellStart"/>
      <w:r>
        <w:rPr>
          <w:sz w:val="26"/>
          <w:szCs w:val="26"/>
        </w:rPr>
        <w:t>bếp</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Bếp</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lượt</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từ</w:t>
      </w:r>
      <w:proofErr w:type="spellEnd"/>
      <w:r>
        <w:rPr>
          <w:sz w:val="26"/>
          <w:szCs w:val="26"/>
        </w:rPr>
        <w:t xml:space="preserve"> </w:t>
      </w:r>
      <w:r>
        <w:rPr>
          <w:rStyle w:val="Strong"/>
          <w:sz w:val="26"/>
          <w:szCs w:val="26"/>
        </w:rPr>
        <w:t>PREPARING</w:t>
      </w:r>
      <w:r>
        <w:rPr>
          <w:sz w:val="26"/>
          <w:szCs w:val="26"/>
        </w:rPr>
        <w:t xml:space="preserve"> </w:t>
      </w:r>
      <w:proofErr w:type="spellStart"/>
      <w:r>
        <w:rPr>
          <w:sz w:val="26"/>
          <w:szCs w:val="26"/>
        </w:rPr>
        <w:t>đến</w:t>
      </w:r>
      <w:proofErr w:type="spellEnd"/>
      <w:r>
        <w:rPr>
          <w:sz w:val="26"/>
          <w:szCs w:val="26"/>
        </w:rPr>
        <w:t xml:space="preserve"> </w:t>
      </w:r>
      <w:r>
        <w:rPr>
          <w:rStyle w:val="Strong"/>
          <w:sz w:val="26"/>
          <w:szCs w:val="26"/>
        </w:rPr>
        <w:t>READY</w:t>
      </w:r>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lastRenderedPageBreak/>
        <w:t>đến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Khi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sẵn</w:t>
      </w:r>
      <w:proofErr w:type="spellEnd"/>
      <w:r>
        <w:rPr>
          <w:sz w:val="26"/>
          <w:szCs w:val="26"/>
        </w:rPr>
        <w:t xml:space="preserve"> </w:t>
      </w:r>
      <w:proofErr w:type="spellStart"/>
      <w:r>
        <w:rPr>
          <w:sz w:val="26"/>
          <w:szCs w:val="26"/>
        </w:rPr>
        <w:t>sàng</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w:t>
      </w:r>
    </w:p>
    <w:p w14:paraId="11910A73" w14:textId="77777777" w:rsidR="001631D6" w:rsidRDefault="001631D6">
      <w:pPr>
        <w:pStyle w:val="ListParagraph"/>
        <w:spacing w:line="278" w:lineRule="auto"/>
        <w:ind w:left="0" w:firstLine="0"/>
        <w:rPr>
          <w:rFonts w:eastAsia="SimSun"/>
          <w:b/>
          <w:bCs/>
          <w:sz w:val="26"/>
          <w:szCs w:val="26"/>
        </w:rPr>
      </w:pPr>
    </w:p>
    <w:p w14:paraId="044A8FC2" w14:textId="7D9DCF76" w:rsidR="001631D6" w:rsidRDefault="001631D6">
      <w:pPr>
        <w:pStyle w:val="ListParagraph"/>
        <w:spacing w:line="278" w:lineRule="auto"/>
        <w:ind w:left="0" w:firstLine="0"/>
        <w:rPr>
          <w:rFonts w:eastAsia="SimSun"/>
          <w:b/>
          <w:bCs/>
          <w:sz w:val="26"/>
          <w:szCs w:val="26"/>
          <w:lang w:val="vi-VN"/>
        </w:rPr>
      </w:pPr>
    </w:p>
    <w:p w14:paraId="3B79BEDF" w14:textId="77777777" w:rsidR="001631D6" w:rsidRDefault="001631D6">
      <w:pPr>
        <w:pStyle w:val="ListParagraph"/>
        <w:spacing w:line="278" w:lineRule="auto"/>
        <w:ind w:left="0" w:firstLine="0"/>
        <w:rPr>
          <w:rFonts w:eastAsia="SimSun"/>
          <w:b/>
          <w:bCs/>
          <w:sz w:val="26"/>
          <w:szCs w:val="26"/>
          <w:lang w:val="vi-VN"/>
        </w:rPr>
      </w:pPr>
    </w:p>
    <w:p w14:paraId="489C5018" w14:textId="77777777" w:rsidR="001631D6" w:rsidRDefault="00000000">
      <w:pPr>
        <w:pStyle w:val="ListParagraph"/>
        <w:spacing w:line="278" w:lineRule="auto"/>
        <w:ind w:left="0" w:firstLine="0"/>
        <w:rPr>
          <w:rFonts w:eastAsia="SimSun"/>
          <w:b/>
          <w:bCs/>
          <w:sz w:val="26"/>
          <w:szCs w:val="26"/>
        </w:rPr>
      </w:pPr>
      <w:r>
        <w:rPr>
          <w:rFonts w:eastAsia="SimSun"/>
          <w:b/>
          <w:bCs/>
          <w:sz w:val="26"/>
          <w:szCs w:val="26"/>
          <w:lang w:val="vi-VN"/>
        </w:rPr>
        <w:t xml:space="preserve">2.10.4. </w:t>
      </w:r>
      <w:proofErr w:type="spellStart"/>
      <w:r>
        <w:rPr>
          <w:rFonts w:eastAsia="SimSun"/>
          <w:b/>
          <w:bCs/>
          <w:sz w:val="26"/>
          <w:szCs w:val="26"/>
        </w:rPr>
        <w:t>Sequence</w:t>
      </w:r>
      <w:proofErr w:type="spellEnd"/>
      <w:r>
        <w:rPr>
          <w:rFonts w:eastAsia="SimSun"/>
          <w:b/>
          <w:bCs/>
          <w:sz w:val="26"/>
          <w:szCs w:val="26"/>
        </w:rPr>
        <w:t xml:space="preserve"> - Đặt món</w:t>
      </w:r>
    </w:p>
    <w:p w14:paraId="2FB995D1" w14:textId="77777777" w:rsidR="001631D6" w:rsidRDefault="00000000">
      <w:pPr>
        <w:pStyle w:val="NormalWeb"/>
        <w:ind w:left="720"/>
        <w:rPr>
          <w:sz w:val="26"/>
          <w:szCs w:val="26"/>
        </w:rPr>
      </w:pP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trao</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FutureSushi</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quét</w:t>
      </w:r>
      <w:proofErr w:type="spellEnd"/>
      <w:r>
        <w:rPr>
          <w:sz w:val="26"/>
          <w:szCs w:val="26"/>
        </w:rPr>
        <w:t xml:space="preserve"> </w:t>
      </w:r>
      <w:proofErr w:type="spellStart"/>
      <w:r>
        <w:rPr>
          <w:sz w:val="26"/>
          <w:szCs w:val="26"/>
        </w:rPr>
        <w:t>mã</w:t>
      </w:r>
      <w:proofErr w:type="spellEnd"/>
      <w:r>
        <w:rPr>
          <w:sz w:val="26"/>
          <w:szCs w:val="26"/>
        </w:rPr>
        <w:t xml:space="preserve"> QR </w:t>
      </w:r>
      <w:proofErr w:type="spellStart"/>
      <w:r>
        <w:rPr>
          <w:sz w:val="26"/>
          <w:szCs w:val="26"/>
        </w:rPr>
        <w:t>tại</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rStyle w:val="Strong"/>
          <w:sz w:val="26"/>
          <w:szCs w:val="26"/>
        </w:rPr>
        <w:t>tableCode</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thông</w:t>
      </w:r>
      <w:proofErr w:type="spellEnd"/>
      <w:r>
        <w:rPr>
          <w:sz w:val="26"/>
          <w:szCs w:val="26"/>
        </w:rPr>
        <w:t xml:space="preserve"> qua REST API,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bàn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w:t>
      </w:r>
    </w:p>
    <w:p w14:paraId="7DB53862" w14:textId="77777777" w:rsidR="001631D6" w:rsidRDefault="00000000">
      <w:pPr>
        <w:pStyle w:val="NormalWeb"/>
        <w:ind w:left="720"/>
        <w:rPr>
          <w:sz w:val="26"/>
          <w:szCs w:val="26"/>
        </w:rPr>
      </w:pPr>
      <w:r>
        <w:rPr>
          <w:sz w:val="26"/>
          <w:szCs w:val="26"/>
        </w:rPr>
        <w:t xml:space="preserve">Sau </w:t>
      </w:r>
      <w:proofErr w:type="spellStart"/>
      <w:r>
        <w:rPr>
          <w:sz w:val="26"/>
          <w:szCs w:val="26"/>
        </w:rPr>
        <w:t>khi</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đến</w:t>
      </w:r>
      <w:proofErr w:type="spellEnd"/>
      <w:r>
        <w:rPr>
          <w:sz w:val="26"/>
          <w:szCs w:val="26"/>
        </w:rPr>
        <w:t xml:space="preserve"> </w:t>
      </w:r>
      <w:r>
        <w:rPr>
          <w:rStyle w:val="Strong"/>
          <w:sz w:val="26"/>
          <w:szCs w:val="26"/>
        </w:rPr>
        <w:t>Server</w:t>
      </w:r>
      <w:r>
        <w:rPr>
          <w:sz w:val="26"/>
          <w:szCs w:val="26"/>
        </w:rPr>
        <w:t xml:space="preserve">. </w:t>
      </w:r>
      <w:r>
        <w:rPr>
          <w:rStyle w:val="Strong"/>
          <w:sz w:val="26"/>
          <w:szCs w:val="26"/>
        </w:rPr>
        <w:t>Order Controller</w:t>
      </w:r>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cho</w:t>
      </w:r>
      <w:proofErr w:type="spellEnd"/>
      <w:r>
        <w:rPr>
          <w:sz w:val="26"/>
          <w:szCs w:val="26"/>
        </w:rPr>
        <w:t xml:space="preserve"> </w:t>
      </w:r>
      <w:r>
        <w:rPr>
          <w:rStyle w:val="Strong"/>
          <w:sz w:val="26"/>
          <w:szCs w:val="26"/>
        </w:rPr>
        <w:t>Order Service</w:t>
      </w:r>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 xml:space="preserve">, bao </w:t>
      </w:r>
      <w:proofErr w:type="spellStart"/>
      <w:r>
        <w:rPr>
          <w:sz w:val="26"/>
          <w:szCs w:val="26"/>
        </w:rPr>
        <w:t>gồm</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bàn</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tồn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w:t>
      </w:r>
    </w:p>
    <w:p w14:paraId="2C40F00E" w14:textId="77777777" w:rsidR="001631D6" w:rsidRDefault="00000000">
      <w:pPr>
        <w:pStyle w:val="NormalWeb"/>
        <w:ind w:left="720"/>
        <w:rPr>
          <w:sz w:val="26"/>
          <w:szCs w:val="26"/>
        </w:rPr>
      </w:pPr>
      <w:proofErr w:type="spellStart"/>
      <w:r>
        <w:rPr>
          <w:sz w:val="26"/>
          <w:szCs w:val="26"/>
        </w:rPr>
        <w:t>Nếu</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r>
        <w:rPr>
          <w:rStyle w:val="Strong"/>
          <w:sz w:val="26"/>
          <w:szCs w:val="26"/>
        </w:rPr>
        <w:t>Order Service</w:t>
      </w:r>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r>
        <w:rPr>
          <w:rStyle w:val="Strong"/>
          <w:sz w:val="26"/>
          <w:szCs w:val="26"/>
        </w:rPr>
        <w:t>Order</w:t>
      </w:r>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rStyle w:val="Strong"/>
          <w:sz w:val="26"/>
          <w:szCs w:val="26"/>
        </w:rPr>
        <w:t>OrderItem</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tổng</w:t>
      </w:r>
      <w:proofErr w:type="spellEnd"/>
      <w:r>
        <w:rPr>
          <w:sz w:val="26"/>
          <w:szCs w:val="26"/>
        </w:rPr>
        <w:t xml:space="preserve"> </w:t>
      </w:r>
      <w:proofErr w:type="spellStart"/>
      <w:r>
        <w:rPr>
          <w:sz w:val="26"/>
          <w:szCs w:val="26"/>
        </w:rPr>
        <w:t>tiền</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MySQL </w:t>
      </w:r>
      <w:proofErr w:type="spellStart"/>
      <w:r>
        <w:rPr>
          <w:sz w:val="26"/>
          <w:szCs w:val="26"/>
        </w:rPr>
        <w:t>và</w:t>
      </w:r>
      <w:proofErr w:type="spellEnd"/>
      <w:r>
        <w:rPr>
          <w:sz w:val="26"/>
          <w:szCs w:val="26"/>
        </w:rPr>
        <w:t xml:space="preserve"> </w:t>
      </w:r>
      <w:proofErr w:type="spellStart"/>
      <w:r>
        <w:rPr>
          <w:sz w:val="26"/>
          <w:szCs w:val="26"/>
        </w:rPr>
        <w:t>khởi</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r>
        <w:rPr>
          <w:rStyle w:val="Strong"/>
          <w:sz w:val="26"/>
          <w:szCs w:val="26"/>
        </w:rPr>
        <w:t>PENDING</w:t>
      </w:r>
      <w:r>
        <w:rPr>
          <w:sz w:val="26"/>
          <w:szCs w:val="26"/>
        </w:rPr>
        <w:t xml:space="preserve">. Sau </w:t>
      </w:r>
      <w:proofErr w:type="spellStart"/>
      <w:r>
        <w:rPr>
          <w:sz w:val="26"/>
          <w:szCs w:val="26"/>
        </w:rPr>
        <w:t>khi</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khu</w:t>
      </w:r>
      <w:proofErr w:type="spellEnd"/>
      <w:r>
        <w:rPr>
          <w:sz w:val="26"/>
          <w:szCs w:val="26"/>
        </w:rPr>
        <w:t xml:space="preserve"> </w:t>
      </w:r>
      <w:proofErr w:type="spellStart"/>
      <w:r>
        <w:rPr>
          <w:sz w:val="26"/>
          <w:szCs w:val="26"/>
        </w:rPr>
        <w:t>vực</w:t>
      </w:r>
      <w:proofErr w:type="spellEnd"/>
      <w:r>
        <w:rPr>
          <w:sz w:val="26"/>
          <w:szCs w:val="26"/>
        </w:rPr>
        <w:t xml:space="preserve"> </w:t>
      </w:r>
      <w:proofErr w:type="spellStart"/>
      <w:r>
        <w:rPr>
          <w:sz w:val="26"/>
          <w:szCs w:val="26"/>
        </w:rPr>
        <w:t>bếp</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biến</w:t>
      </w:r>
      <w:proofErr w:type="spellEnd"/>
      <w:r>
        <w:rPr>
          <w:sz w:val="26"/>
          <w:szCs w:val="26"/>
        </w:rPr>
        <w:t>.</w:t>
      </w:r>
    </w:p>
    <w:p w14:paraId="524604A7" w14:textId="77777777" w:rsidR="001631D6" w:rsidRDefault="00000000">
      <w:pPr>
        <w:pStyle w:val="NormalWeb"/>
        <w:ind w:left="720"/>
        <w:rPr>
          <w:sz w:val="26"/>
          <w:szCs w:val="26"/>
        </w:rPr>
      </w:pPr>
      <w:r>
        <w:rPr>
          <w:sz w:val="26"/>
          <w:szCs w:val="26"/>
        </w:rPr>
        <w:t xml:space="preserve">Trong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bếp</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lượt</w:t>
      </w:r>
      <w:proofErr w:type="spellEnd"/>
      <w:r>
        <w:rPr>
          <w:sz w:val="26"/>
          <w:szCs w:val="26"/>
        </w:rPr>
        <w:t xml:space="preserve"> </w:t>
      </w:r>
      <w:proofErr w:type="spellStart"/>
      <w:r>
        <w:rPr>
          <w:sz w:val="26"/>
          <w:szCs w:val="26"/>
        </w:rPr>
        <w:t>từ</w:t>
      </w:r>
      <w:proofErr w:type="spellEnd"/>
      <w:r>
        <w:rPr>
          <w:sz w:val="26"/>
          <w:szCs w:val="26"/>
        </w:rPr>
        <w:t xml:space="preserve"> </w:t>
      </w:r>
      <w:r>
        <w:rPr>
          <w:rStyle w:val="Strong"/>
          <w:sz w:val="26"/>
          <w:szCs w:val="26"/>
        </w:rPr>
        <w:t>PREPARING</w:t>
      </w:r>
      <w:r>
        <w:rPr>
          <w:sz w:val="26"/>
          <w:szCs w:val="26"/>
        </w:rPr>
        <w:t xml:space="preserve"> </w:t>
      </w:r>
      <w:proofErr w:type="spellStart"/>
      <w:r>
        <w:rPr>
          <w:sz w:val="26"/>
          <w:szCs w:val="26"/>
        </w:rPr>
        <w:t>đến</w:t>
      </w:r>
      <w:proofErr w:type="spellEnd"/>
      <w:r>
        <w:rPr>
          <w:sz w:val="26"/>
          <w:szCs w:val="26"/>
        </w:rPr>
        <w:t xml:space="preserve"> </w:t>
      </w:r>
      <w:r>
        <w:rPr>
          <w:rStyle w:val="Strong"/>
          <w:sz w:val="26"/>
          <w:szCs w:val="26"/>
        </w:rPr>
        <w:t>READY</w:t>
      </w:r>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 xml:space="preserve">. Khi </w:t>
      </w:r>
      <w:proofErr w:type="spellStart"/>
      <w:r>
        <w:rPr>
          <w:sz w:val="26"/>
          <w:szCs w:val="26"/>
        </w:rPr>
        <w:t>món</w:t>
      </w:r>
      <w:proofErr w:type="spellEnd"/>
      <w:r>
        <w:rPr>
          <w:sz w:val="26"/>
          <w:szCs w:val="26"/>
        </w:rPr>
        <w:t xml:space="preserve"> </w:t>
      </w:r>
      <w:proofErr w:type="spellStart"/>
      <w:r>
        <w:rPr>
          <w:sz w:val="26"/>
          <w:szCs w:val="26"/>
        </w:rPr>
        <w:t>ăn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sẵn</w:t>
      </w:r>
      <w:proofErr w:type="spellEnd"/>
      <w:r>
        <w:rPr>
          <w:sz w:val="26"/>
          <w:szCs w:val="26"/>
        </w:rPr>
        <w:t xml:space="preserve"> </w:t>
      </w:r>
      <w:proofErr w:type="spellStart"/>
      <w:r>
        <w:rPr>
          <w:sz w:val="26"/>
          <w:szCs w:val="26"/>
        </w:rPr>
        <w:t>sàng</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thúc</w:t>
      </w:r>
      <w:proofErr w:type="spellEnd"/>
      <w:r>
        <w:rPr>
          <w:sz w:val="26"/>
          <w:szCs w:val="26"/>
        </w:rPr>
        <w:t>.</w:t>
      </w:r>
    </w:p>
    <w:p w14:paraId="632D6404" w14:textId="77777777" w:rsidR="001631D6" w:rsidRDefault="001631D6">
      <w:pPr>
        <w:pStyle w:val="ListParagraph"/>
        <w:spacing w:line="278" w:lineRule="auto"/>
        <w:ind w:left="0" w:firstLine="0"/>
        <w:rPr>
          <w:rFonts w:eastAsia="SimSun"/>
          <w:b/>
          <w:bCs/>
          <w:sz w:val="26"/>
          <w:szCs w:val="26"/>
        </w:rPr>
      </w:pPr>
    </w:p>
    <w:p w14:paraId="5F62D620" w14:textId="2A2CED16" w:rsidR="001631D6" w:rsidRDefault="001631D6">
      <w:pPr>
        <w:pStyle w:val="ListParagraph"/>
        <w:spacing w:line="278" w:lineRule="auto"/>
        <w:ind w:left="0" w:firstLine="0"/>
        <w:rPr>
          <w:rFonts w:eastAsia="SimSun"/>
          <w:b/>
          <w:bCs/>
          <w:sz w:val="26"/>
          <w:szCs w:val="26"/>
          <w:lang w:val="vi-VN"/>
        </w:rPr>
      </w:pPr>
    </w:p>
    <w:p w14:paraId="6DBD804F" w14:textId="77777777" w:rsidR="001631D6" w:rsidRDefault="001631D6">
      <w:pPr>
        <w:pStyle w:val="ListParagraph"/>
        <w:spacing w:line="278" w:lineRule="auto"/>
        <w:ind w:left="0" w:firstLine="0"/>
        <w:rPr>
          <w:rFonts w:eastAsia="SimSun"/>
          <w:b/>
          <w:bCs/>
          <w:sz w:val="26"/>
          <w:szCs w:val="26"/>
          <w:lang w:val="vi-VN"/>
        </w:rPr>
      </w:pPr>
    </w:p>
    <w:p w14:paraId="19F04C1D" w14:textId="77777777" w:rsidR="001631D6" w:rsidRDefault="00000000">
      <w:pPr>
        <w:rPr>
          <w:rFonts w:eastAsia="SimSun"/>
          <w:b/>
          <w:bCs/>
          <w:sz w:val="26"/>
          <w:szCs w:val="26"/>
          <w:lang w:val="vi-VN"/>
        </w:rPr>
      </w:pPr>
      <w:r>
        <w:rPr>
          <w:rFonts w:eastAsia="SimSun"/>
          <w:b/>
          <w:bCs/>
          <w:sz w:val="26"/>
          <w:szCs w:val="26"/>
          <w:lang w:val="vi-VN"/>
        </w:rPr>
        <w:br w:type="page"/>
      </w:r>
    </w:p>
    <w:p w14:paraId="32A4C04A" w14:textId="77777777" w:rsidR="001631D6" w:rsidRDefault="001631D6">
      <w:pPr>
        <w:rPr>
          <w:rFonts w:eastAsia="SimSun"/>
          <w:b/>
          <w:bCs/>
          <w:sz w:val="26"/>
          <w:szCs w:val="26"/>
          <w:lang w:val="vi-VN"/>
        </w:rPr>
      </w:pPr>
    </w:p>
    <w:p w14:paraId="7571A2DB" w14:textId="77777777" w:rsidR="001631D6" w:rsidRDefault="00000000">
      <w:pPr>
        <w:pStyle w:val="BodyText"/>
        <w:spacing w:line="278" w:lineRule="auto"/>
        <w:jc w:val="both"/>
        <w:rPr>
          <w:b/>
          <w:bCs/>
          <w:spacing w:val="-2"/>
          <w:lang w:val="vi-VN"/>
        </w:rPr>
      </w:pPr>
      <w:r>
        <w:rPr>
          <w:b/>
          <w:bCs/>
          <w:lang w:val="vi-VN"/>
        </w:rPr>
        <w:t xml:space="preserve">2.10.5. </w:t>
      </w:r>
      <w:proofErr w:type="spellStart"/>
      <w:r>
        <w:rPr>
          <w:rFonts w:eastAsia="SimSun"/>
          <w:b/>
          <w:bCs/>
        </w:rPr>
        <w:t>State</w:t>
      </w:r>
      <w:proofErr w:type="spellEnd"/>
      <w:r>
        <w:rPr>
          <w:rFonts w:eastAsia="SimSun"/>
          <w:b/>
          <w:bCs/>
        </w:rPr>
        <w:t xml:space="preserve"> </w:t>
      </w:r>
      <w:proofErr w:type="spellStart"/>
      <w:r>
        <w:rPr>
          <w:rFonts w:eastAsia="SimSun"/>
          <w:b/>
          <w:bCs/>
        </w:rPr>
        <w:t>Diagram</w:t>
      </w:r>
      <w:proofErr w:type="spellEnd"/>
      <w:r>
        <w:rPr>
          <w:b/>
          <w:bCs/>
          <w:lang w:val="vi-VN"/>
        </w:rPr>
        <w:t xml:space="preserve"> </w:t>
      </w:r>
      <w:r>
        <w:rPr>
          <w:b/>
          <w:bCs/>
          <w:spacing w:val="-5"/>
          <w:lang w:val="vi-VN"/>
        </w:rPr>
        <w:t>m</w:t>
      </w:r>
      <w:r>
        <w:rPr>
          <w:b/>
          <w:bCs/>
        </w:rPr>
        <w:t>ô</w:t>
      </w:r>
      <w:r>
        <w:rPr>
          <w:b/>
          <w:bCs/>
          <w:spacing w:val="-6"/>
        </w:rPr>
        <w:t xml:space="preserve"> </w:t>
      </w:r>
      <w:r>
        <w:rPr>
          <w:b/>
          <w:bCs/>
        </w:rPr>
        <w:t>tả</w:t>
      </w:r>
      <w:r>
        <w:rPr>
          <w:b/>
          <w:bCs/>
          <w:spacing w:val="-5"/>
        </w:rPr>
        <w:t xml:space="preserve"> </w:t>
      </w:r>
      <w:r>
        <w:rPr>
          <w:b/>
          <w:bCs/>
        </w:rPr>
        <w:t>quy</w:t>
      </w:r>
      <w:r>
        <w:rPr>
          <w:b/>
          <w:bCs/>
          <w:spacing w:val="-6"/>
        </w:rPr>
        <w:t xml:space="preserve"> </w:t>
      </w:r>
      <w:r>
        <w:rPr>
          <w:b/>
          <w:bCs/>
        </w:rPr>
        <w:t>trình</w:t>
      </w:r>
      <w:r>
        <w:rPr>
          <w:b/>
          <w:bCs/>
          <w:spacing w:val="-3"/>
        </w:rPr>
        <w:t xml:space="preserve"> </w:t>
      </w:r>
      <w:r>
        <w:rPr>
          <w:b/>
          <w:bCs/>
        </w:rPr>
        <w:t>vận</w:t>
      </w:r>
      <w:r>
        <w:rPr>
          <w:b/>
          <w:bCs/>
          <w:spacing w:val="-5"/>
        </w:rPr>
        <w:t xml:space="preserve"> </w:t>
      </w:r>
      <w:r>
        <w:rPr>
          <w:b/>
          <w:bCs/>
        </w:rPr>
        <w:t>hành</w:t>
      </w:r>
      <w:r>
        <w:rPr>
          <w:b/>
          <w:bCs/>
          <w:lang w:val="vi-VN"/>
        </w:rPr>
        <w:t xml:space="preserve"> của đơn :</w:t>
      </w:r>
    </w:p>
    <w:p w14:paraId="2381B2CE" w14:textId="77777777" w:rsidR="001631D6" w:rsidRDefault="001631D6">
      <w:pPr>
        <w:pStyle w:val="BodyText"/>
        <w:spacing w:line="278" w:lineRule="auto"/>
        <w:jc w:val="both"/>
        <w:rPr>
          <w:b/>
          <w:bCs/>
          <w:spacing w:val="-2"/>
          <w:lang w:val="vi-VN"/>
        </w:rPr>
      </w:pPr>
    </w:p>
    <w:p w14:paraId="41B55D6E" w14:textId="77777777" w:rsidR="001631D6" w:rsidRDefault="00000000">
      <w:pPr>
        <w:pStyle w:val="BodyText"/>
        <w:spacing w:line="278" w:lineRule="auto"/>
        <w:jc w:val="both"/>
        <w:rPr>
          <w:b/>
          <w:bCs/>
          <w:spacing w:val="-2"/>
          <w:lang w:val="vi-VN"/>
        </w:rPr>
        <w:sectPr w:rsidR="001631D6">
          <w:pgSz w:w="12250" w:h="15850"/>
          <w:pgMar w:top="1060" w:right="992" w:bottom="1260" w:left="1700" w:header="0" w:footer="1010" w:gutter="0"/>
          <w:cols w:space="720"/>
        </w:sectPr>
      </w:pPr>
      <w:r>
        <w:rPr>
          <w:b/>
          <w:bCs/>
          <w:noProof/>
          <w:spacing w:val="-2"/>
          <w:lang w:val="vi-VN"/>
        </w:rPr>
        <w:drawing>
          <wp:inline distT="0" distB="0" distL="114300" distR="114300" wp14:anchorId="2FBDE1DA" wp14:editId="228E4569">
            <wp:extent cx="6057265" cy="4037965"/>
            <wp:effectExtent l="0" t="0" r="8255" b="635"/>
            <wp:docPr id="613" name="Picture 613" descr="ChatGPT Image 22_47_53 2 thg 8,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Picture 613" descr="ChatGPT Image 22_47_53 2 thg 8, 2026"/>
                    <pic:cNvPicPr>
                      <a:picLocks noChangeAspect="1"/>
                    </pic:cNvPicPr>
                  </pic:nvPicPr>
                  <pic:blipFill>
                    <a:blip r:embed="rId14"/>
                    <a:stretch>
                      <a:fillRect/>
                    </a:stretch>
                  </pic:blipFill>
                  <pic:spPr>
                    <a:xfrm>
                      <a:off x="0" y="0"/>
                      <a:ext cx="6057265" cy="4037965"/>
                    </a:xfrm>
                    <a:prstGeom prst="rect">
                      <a:avLst/>
                    </a:prstGeom>
                  </pic:spPr>
                </pic:pic>
              </a:graphicData>
            </a:graphic>
          </wp:inline>
        </w:drawing>
      </w:r>
    </w:p>
    <w:p w14:paraId="65CE2192" w14:textId="77777777" w:rsidR="001631D6" w:rsidRDefault="001631D6">
      <w:pPr>
        <w:rPr>
          <w:rFonts w:eastAsia="SimSun"/>
          <w:b/>
          <w:bCs/>
          <w:sz w:val="26"/>
          <w:szCs w:val="26"/>
          <w:lang w:val="vi-VN"/>
        </w:rPr>
        <w:sectPr w:rsidR="001631D6">
          <w:pgSz w:w="12250" w:h="15850"/>
          <w:pgMar w:top="1060" w:right="992" w:bottom="1260" w:left="1700" w:header="0" w:footer="1010" w:gutter="0"/>
          <w:cols w:space="720"/>
        </w:sectPr>
      </w:pPr>
    </w:p>
    <w:p w14:paraId="2FEACB5C" w14:textId="77777777" w:rsidR="001631D6" w:rsidRDefault="001631D6">
      <w:pPr>
        <w:pStyle w:val="ListParagraph"/>
        <w:spacing w:line="278" w:lineRule="auto"/>
        <w:ind w:left="0" w:firstLine="0"/>
        <w:rPr>
          <w:rFonts w:eastAsia="SimSun"/>
          <w:b/>
          <w:bCs/>
          <w:sz w:val="26"/>
          <w:szCs w:val="26"/>
        </w:rPr>
      </w:pPr>
    </w:p>
    <w:p w14:paraId="5D8862C9" w14:textId="77777777" w:rsidR="001631D6" w:rsidRDefault="001631D6">
      <w:pPr>
        <w:pStyle w:val="ListParagraph"/>
        <w:spacing w:line="278" w:lineRule="auto"/>
        <w:ind w:left="0" w:firstLine="0"/>
        <w:rPr>
          <w:rFonts w:eastAsia="SimSun"/>
          <w:b/>
          <w:bCs/>
          <w:sz w:val="26"/>
          <w:szCs w:val="26"/>
          <w:lang w:val="vi-VN"/>
        </w:rPr>
      </w:pPr>
    </w:p>
    <w:p w14:paraId="5442951B" w14:textId="77777777" w:rsidR="001631D6" w:rsidRDefault="001631D6">
      <w:pPr>
        <w:pStyle w:val="ListParagraph"/>
        <w:spacing w:line="278" w:lineRule="auto"/>
        <w:ind w:left="0" w:firstLine="0"/>
        <w:rPr>
          <w:rFonts w:eastAsia="SimSun"/>
          <w:b/>
          <w:bCs/>
          <w:sz w:val="26"/>
          <w:szCs w:val="26"/>
          <w:lang w:val="vi-VN"/>
        </w:rPr>
      </w:pPr>
    </w:p>
    <w:p w14:paraId="195F0FB7" w14:textId="77777777" w:rsidR="001631D6" w:rsidRDefault="00000000">
      <w:pPr>
        <w:spacing w:before="70"/>
        <w:ind w:left="693"/>
        <w:rPr>
          <w:b/>
          <w:sz w:val="26"/>
        </w:rPr>
      </w:pPr>
      <w:bookmarkStart w:id="23" w:name="_bookmark23"/>
      <w:bookmarkEnd w:id="23"/>
      <w:r>
        <w:rPr>
          <w:b/>
          <w:color w:val="0D2841"/>
          <w:sz w:val="26"/>
        </w:rPr>
        <w:t>CHƯƠNG</w:t>
      </w:r>
      <w:r>
        <w:rPr>
          <w:b/>
          <w:color w:val="0D2841"/>
          <w:spacing w:val="-7"/>
          <w:sz w:val="26"/>
        </w:rPr>
        <w:t xml:space="preserve"> </w:t>
      </w:r>
      <w:r>
        <w:rPr>
          <w:b/>
          <w:color w:val="0D2841"/>
          <w:sz w:val="26"/>
        </w:rPr>
        <w:t>3:</w:t>
      </w:r>
      <w:r>
        <w:rPr>
          <w:b/>
          <w:color w:val="0D2841"/>
          <w:spacing w:val="-7"/>
          <w:sz w:val="26"/>
        </w:rPr>
        <w:t xml:space="preserve"> </w:t>
      </w:r>
      <w:r>
        <w:rPr>
          <w:b/>
          <w:color w:val="0D2841"/>
          <w:sz w:val="26"/>
        </w:rPr>
        <w:t>CÔNG</w:t>
      </w:r>
      <w:r>
        <w:rPr>
          <w:b/>
          <w:color w:val="0D2841"/>
          <w:spacing w:val="-5"/>
          <w:sz w:val="26"/>
        </w:rPr>
        <w:t xml:space="preserve"> </w:t>
      </w:r>
      <w:r>
        <w:rPr>
          <w:b/>
          <w:color w:val="0D2841"/>
          <w:sz w:val="26"/>
        </w:rPr>
        <w:t>NGHỆ</w:t>
      </w:r>
      <w:r>
        <w:rPr>
          <w:b/>
          <w:color w:val="0D2841"/>
          <w:spacing w:val="-7"/>
          <w:sz w:val="26"/>
        </w:rPr>
        <w:t xml:space="preserve"> </w:t>
      </w:r>
      <w:r>
        <w:rPr>
          <w:b/>
          <w:color w:val="0D2841"/>
          <w:sz w:val="26"/>
        </w:rPr>
        <w:t>SỬ</w:t>
      </w:r>
      <w:r>
        <w:rPr>
          <w:b/>
          <w:color w:val="0D2841"/>
          <w:spacing w:val="-7"/>
          <w:sz w:val="26"/>
        </w:rPr>
        <w:t xml:space="preserve"> </w:t>
      </w:r>
      <w:r>
        <w:rPr>
          <w:b/>
          <w:color w:val="0D2841"/>
          <w:sz w:val="26"/>
        </w:rPr>
        <w:t>DỤNG</w:t>
      </w:r>
      <w:r>
        <w:rPr>
          <w:b/>
          <w:color w:val="0D2841"/>
          <w:spacing w:val="-12"/>
          <w:sz w:val="26"/>
        </w:rPr>
        <w:t xml:space="preserve"> </w:t>
      </w:r>
      <w:r>
        <w:rPr>
          <w:b/>
          <w:color w:val="0D2841"/>
          <w:sz w:val="26"/>
        </w:rPr>
        <w:t>VÀ</w:t>
      </w:r>
      <w:r>
        <w:rPr>
          <w:b/>
          <w:color w:val="0D2841"/>
          <w:spacing w:val="-4"/>
          <w:sz w:val="26"/>
        </w:rPr>
        <w:t xml:space="preserve"> </w:t>
      </w:r>
      <w:r>
        <w:rPr>
          <w:b/>
          <w:color w:val="0D2841"/>
          <w:sz w:val="26"/>
        </w:rPr>
        <w:t>HẠ</w:t>
      </w:r>
      <w:r>
        <w:rPr>
          <w:b/>
          <w:color w:val="0D2841"/>
          <w:spacing w:val="-10"/>
          <w:sz w:val="26"/>
        </w:rPr>
        <w:t xml:space="preserve"> </w:t>
      </w:r>
      <w:r>
        <w:rPr>
          <w:b/>
          <w:color w:val="0D2841"/>
          <w:sz w:val="26"/>
        </w:rPr>
        <w:t>TẦNG</w:t>
      </w:r>
      <w:r>
        <w:rPr>
          <w:b/>
          <w:color w:val="0D2841"/>
          <w:spacing w:val="-12"/>
          <w:sz w:val="26"/>
        </w:rPr>
        <w:t xml:space="preserve"> </w:t>
      </w:r>
      <w:r>
        <w:rPr>
          <w:b/>
          <w:color w:val="0D2841"/>
          <w:sz w:val="26"/>
        </w:rPr>
        <w:t>TRIỂN</w:t>
      </w:r>
      <w:r>
        <w:rPr>
          <w:b/>
          <w:color w:val="0D2841"/>
          <w:spacing w:val="-7"/>
          <w:sz w:val="26"/>
        </w:rPr>
        <w:t xml:space="preserve"> </w:t>
      </w:r>
      <w:r>
        <w:rPr>
          <w:b/>
          <w:color w:val="0D2841"/>
          <w:spacing w:val="-4"/>
          <w:sz w:val="26"/>
        </w:rPr>
        <w:t>KHAI</w:t>
      </w:r>
    </w:p>
    <w:p w14:paraId="6EEAB053" w14:textId="77777777" w:rsidR="001631D6" w:rsidRDefault="00000000">
      <w:pPr>
        <w:pStyle w:val="ListParagraph"/>
        <w:numPr>
          <w:ilvl w:val="1"/>
          <w:numId w:val="17"/>
        </w:numPr>
        <w:tabs>
          <w:tab w:val="left" w:pos="454"/>
        </w:tabs>
        <w:spacing w:before="164"/>
        <w:ind w:left="454" w:hanging="452"/>
        <w:jc w:val="both"/>
        <w:rPr>
          <w:b/>
          <w:sz w:val="26"/>
        </w:rPr>
      </w:pPr>
      <w:bookmarkStart w:id="24" w:name="_bookmark24"/>
      <w:bookmarkEnd w:id="24"/>
      <w:r>
        <w:rPr>
          <w:b/>
          <w:sz w:val="26"/>
        </w:rPr>
        <w:t>Phân</w:t>
      </w:r>
      <w:r>
        <w:rPr>
          <w:b/>
          <w:spacing w:val="-17"/>
          <w:sz w:val="26"/>
        </w:rPr>
        <w:t xml:space="preserve"> </w:t>
      </w:r>
      <w:r>
        <w:rPr>
          <w:b/>
          <w:sz w:val="26"/>
        </w:rPr>
        <w:t>hệ</w:t>
      </w:r>
      <w:r>
        <w:rPr>
          <w:b/>
          <w:spacing w:val="-9"/>
          <w:sz w:val="26"/>
        </w:rPr>
        <w:t xml:space="preserve"> </w:t>
      </w:r>
      <w:proofErr w:type="spellStart"/>
      <w:r>
        <w:rPr>
          <w:b/>
          <w:sz w:val="26"/>
        </w:rPr>
        <w:t>Frontend</w:t>
      </w:r>
      <w:proofErr w:type="spellEnd"/>
      <w:r>
        <w:rPr>
          <w:b/>
          <w:spacing w:val="-10"/>
          <w:sz w:val="26"/>
        </w:rPr>
        <w:t xml:space="preserve"> </w:t>
      </w:r>
      <w:r>
        <w:rPr>
          <w:b/>
          <w:sz w:val="26"/>
        </w:rPr>
        <w:t>(</w:t>
      </w:r>
      <w:proofErr w:type="spellStart"/>
      <w:r>
        <w:rPr>
          <w:b/>
          <w:sz w:val="26"/>
        </w:rPr>
        <w:t>Mobile</w:t>
      </w:r>
      <w:proofErr w:type="spellEnd"/>
      <w:r>
        <w:rPr>
          <w:b/>
          <w:spacing w:val="-16"/>
          <w:sz w:val="26"/>
        </w:rPr>
        <w:t xml:space="preserve"> </w:t>
      </w:r>
      <w:proofErr w:type="spellStart"/>
      <w:r>
        <w:rPr>
          <w:b/>
          <w:sz w:val="26"/>
        </w:rPr>
        <w:t>App</w:t>
      </w:r>
      <w:proofErr w:type="spellEnd"/>
      <w:r>
        <w:rPr>
          <w:b/>
          <w:spacing w:val="-17"/>
          <w:sz w:val="26"/>
        </w:rPr>
        <w:t xml:space="preserve"> </w:t>
      </w:r>
      <w:proofErr w:type="spellStart"/>
      <w:r>
        <w:rPr>
          <w:b/>
          <w:spacing w:val="-2"/>
          <w:sz w:val="26"/>
        </w:rPr>
        <w:t>Android</w:t>
      </w:r>
      <w:proofErr w:type="spellEnd"/>
      <w:r>
        <w:rPr>
          <w:b/>
          <w:spacing w:val="-2"/>
          <w:sz w:val="26"/>
        </w:rPr>
        <w:t>)</w:t>
      </w:r>
    </w:p>
    <w:p w14:paraId="3C7B5FFB" w14:textId="77777777" w:rsidR="001631D6" w:rsidRDefault="00000000">
      <w:pPr>
        <w:pStyle w:val="BodyText"/>
        <w:spacing w:before="205" w:line="278" w:lineRule="auto"/>
        <w:ind w:left="2" w:right="422"/>
        <w:jc w:val="both"/>
      </w:pPr>
      <w:r>
        <w:t>Phân</w:t>
      </w:r>
      <w:r>
        <w:rPr>
          <w:spacing w:val="-6"/>
        </w:rPr>
        <w:t xml:space="preserve"> </w:t>
      </w:r>
      <w:r>
        <w:t>hệ</w:t>
      </w:r>
      <w:r>
        <w:rPr>
          <w:spacing w:val="-6"/>
        </w:rPr>
        <w:t xml:space="preserve"> </w:t>
      </w:r>
      <w:r>
        <w:t>ứng</w:t>
      </w:r>
      <w:r>
        <w:rPr>
          <w:spacing w:val="-6"/>
        </w:rPr>
        <w:t xml:space="preserve"> </w:t>
      </w:r>
      <w:r>
        <w:t>dụng</w:t>
      </w:r>
      <w:r>
        <w:rPr>
          <w:spacing w:val="-6"/>
        </w:rPr>
        <w:t xml:space="preserve"> </w:t>
      </w:r>
      <w:r>
        <w:t>di</w:t>
      </w:r>
      <w:r>
        <w:rPr>
          <w:spacing w:val="-6"/>
        </w:rPr>
        <w:t xml:space="preserve"> </w:t>
      </w:r>
      <w:r>
        <w:t>động</w:t>
      </w:r>
      <w:r>
        <w:rPr>
          <w:spacing w:val="-6"/>
        </w:rPr>
        <w:t xml:space="preserve"> </w:t>
      </w:r>
      <w:r>
        <w:t>được</w:t>
      </w:r>
      <w:r>
        <w:rPr>
          <w:spacing w:val="-6"/>
        </w:rPr>
        <w:t xml:space="preserve"> </w:t>
      </w:r>
      <w:r>
        <w:t>xây</w:t>
      </w:r>
      <w:r>
        <w:rPr>
          <w:spacing w:val="-6"/>
        </w:rPr>
        <w:t xml:space="preserve"> </w:t>
      </w:r>
      <w:r>
        <w:t>dựng</w:t>
      </w:r>
      <w:r>
        <w:rPr>
          <w:spacing w:val="-6"/>
        </w:rPr>
        <w:t xml:space="preserve"> </w:t>
      </w:r>
      <w:r>
        <w:t>bằng</w:t>
      </w:r>
      <w:r>
        <w:rPr>
          <w:spacing w:val="-6"/>
        </w:rPr>
        <w:t xml:space="preserve"> </w:t>
      </w:r>
      <w:r>
        <w:t>ngôn</w:t>
      </w:r>
      <w:r>
        <w:rPr>
          <w:spacing w:val="-6"/>
        </w:rPr>
        <w:t xml:space="preserve"> </w:t>
      </w:r>
      <w:r>
        <w:t>ngữ</w:t>
      </w:r>
      <w:r>
        <w:rPr>
          <w:spacing w:val="-5"/>
        </w:rPr>
        <w:t xml:space="preserve"> </w:t>
      </w:r>
      <w:proofErr w:type="spellStart"/>
      <w:r>
        <w:rPr>
          <w:b/>
        </w:rPr>
        <w:t>Kotlin</w:t>
      </w:r>
      <w:proofErr w:type="spellEnd"/>
      <w:r>
        <w:rPr>
          <w:b/>
          <w:spacing w:val="-6"/>
        </w:rPr>
        <w:t xml:space="preserve"> </w:t>
      </w:r>
      <w:r>
        <w:t>trên</w:t>
      </w:r>
      <w:r>
        <w:rPr>
          <w:spacing w:val="-4"/>
        </w:rPr>
        <w:t xml:space="preserve"> </w:t>
      </w:r>
      <w:r>
        <w:t>nền</w:t>
      </w:r>
      <w:r>
        <w:rPr>
          <w:spacing w:val="-6"/>
        </w:rPr>
        <w:t xml:space="preserve"> </w:t>
      </w:r>
      <w:r>
        <w:t>tảng</w:t>
      </w:r>
      <w:r>
        <w:rPr>
          <w:spacing w:val="-6"/>
        </w:rPr>
        <w:t xml:space="preserve"> </w:t>
      </w:r>
      <w:proofErr w:type="spellStart"/>
      <w:r>
        <w:rPr>
          <w:b/>
        </w:rPr>
        <w:t>Android</w:t>
      </w:r>
      <w:proofErr w:type="spellEnd"/>
      <w:r>
        <w:rPr>
          <w:b/>
        </w:rPr>
        <w:t xml:space="preserve"> </w:t>
      </w:r>
      <w:proofErr w:type="spellStart"/>
      <w:r>
        <w:rPr>
          <w:b/>
        </w:rPr>
        <w:t>Studio</w:t>
      </w:r>
      <w:proofErr w:type="spellEnd"/>
      <w:r>
        <w:t>. Hệ thống cấu trúc mã nguồn được phân chia rõ ràng theo các gói chức năng</w:t>
      </w:r>
      <w:r>
        <w:rPr>
          <w:spacing w:val="-2"/>
        </w:rPr>
        <w:t xml:space="preserve"> </w:t>
      </w:r>
      <w:r>
        <w:t>: gói xác thực tài khoản (</w:t>
      </w:r>
      <w:proofErr w:type="spellStart"/>
      <w:r>
        <w:rPr>
          <w:i/>
          <w:color w:val="000000"/>
          <w:highlight w:val="lightGray"/>
        </w:rPr>
        <w:t>ui.auth</w:t>
      </w:r>
      <w:proofErr w:type="spellEnd"/>
      <w:r>
        <w:rPr>
          <w:color w:val="000000"/>
        </w:rPr>
        <w:t xml:space="preserve">), gói dành cho quản trị viên </w:t>
      </w:r>
      <w:r>
        <w:rPr>
          <w:color w:val="000000"/>
          <w:highlight w:val="lightGray"/>
        </w:rPr>
        <w:t>(</w:t>
      </w:r>
      <w:proofErr w:type="spellStart"/>
      <w:r>
        <w:rPr>
          <w:i/>
          <w:color w:val="000000"/>
          <w:highlight w:val="lightGray"/>
        </w:rPr>
        <w:t>ui.admin</w:t>
      </w:r>
      <w:proofErr w:type="spellEnd"/>
      <w:r>
        <w:rPr>
          <w:color w:val="000000"/>
        </w:rPr>
        <w:t>), gói dành cho nhân viên phục vụ (</w:t>
      </w:r>
      <w:proofErr w:type="spellStart"/>
      <w:r>
        <w:rPr>
          <w:i/>
          <w:color w:val="000000"/>
          <w:highlight w:val="lightGray"/>
        </w:rPr>
        <w:t>ui.staff</w:t>
      </w:r>
      <w:proofErr w:type="spellEnd"/>
      <w:r>
        <w:rPr>
          <w:color w:val="000000"/>
        </w:rPr>
        <w:t>), và gói dành cho nhân viên bếp (</w:t>
      </w:r>
      <w:proofErr w:type="spellStart"/>
      <w:r>
        <w:rPr>
          <w:i/>
          <w:color w:val="000000"/>
          <w:highlight w:val="lightGray"/>
        </w:rPr>
        <w:t>ui.kitchen</w:t>
      </w:r>
      <w:proofErr w:type="spellEnd"/>
      <w:r>
        <w:rPr>
          <w:color w:val="000000"/>
        </w:rPr>
        <w:t>). Việc giao tiếp mạng</w:t>
      </w:r>
      <w:r>
        <w:rPr>
          <w:color w:val="000000"/>
          <w:spacing w:val="-6"/>
        </w:rPr>
        <w:t xml:space="preserve"> </w:t>
      </w:r>
      <w:r>
        <w:rPr>
          <w:color w:val="000000"/>
        </w:rPr>
        <w:t>và</w:t>
      </w:r>
      <w:r>
        <w:rPr>
          <w:color w:val="000000"/>
          <w:spacing w:val="-6"/>
        </w:rPr>
        <w:t xml:space="preserve"> </w:t>
      </w:r>
      <w:r>
        <w:rPr>
          <w:color w:val="000000"/>
        </w:rPr>
        <w:t>gọi</w:t>
      </w:r>
      <w:r>
        <w:rPr>
          <w:color w:val="000000"/>
          <w:spacing w:val="-6"/>
        </w:rPr>
        <w:t xml:space="preserve"> </w:t>
      </w:r>
      <w:r>
        <w:rPr>
          <w:color w:val="000000"/>
        </w:rPr>
        <w:t>dữ</w:t>
      </w:r>
      <w:r>
        <w:rPr>
          <w:color w:val="000000"/>
          <w:spacing w:val="-5"/>
        </w:rPr>
        <w:t xml:space="preserve"> </w:t>
      </w:r>
      <w:r>
        <w:rPr>
          <w:color w:val="000000"/>
        </w:rPr>
        <w:t>liệu</w:t>
      </w:r>
      <w:r>
        <w:rPr>
          <w:color w:val="000000"/>
          <w:spacing w:val="-17"/>
        </w:rPr>
        <w:t xml:space="preserve"> </w:t>
      </w:r>
      <w:r>
        <w:rPr>
          <w:color w:val="000000"/>
        </w:rPr>
        <w:t>API</w:t>
      </w:r>
      <w:r>
        <w:rPr>
          <w:color w:val="000000"/>
          <w:spacing w:val="-5"/>
        </w:rPr>
        <w:t xml:space="preserve"> </w:t>
      </w:r>
      <w:r>
        <w:rPr>
          <w:color w:val="000000"/>
        </w:rPr>
        <w:t>từ</w:t>
      </w:r>
      <w:r>
        <w:rPr>
          <w:color w:val="000000"/>
          <w:spacing w:val="-5"/>
        </w:rPr>
        <w:t xml:space="preserve"> </w:t>
      </w:r>
      <w:r>
        <w:rPr>
          <w:color w:val="000000"/>
        </w:rPr>
        <w:t>xa</w:t>
      </w:r>
      <w:r>
        <w:rPr>
          <w:color w:val="000000"/>
          <w:spacing w:val="-6"/>
        </w:rPr>
        <w:t xml:space="preserve"> </w:t>
      </w:r>
      <w:r>
        <w:rPr>
          <w:color w:val="000000"/>
        </w:rPr>
        <w:t>được</w:t>
      </w:r>
      <w:r>
        <w:rPr>
          <w:color w:val="000000"/>
          <w:spacing w:val="-6"/>
        </w:rPr>
        <w:t xml:space="preserve"> </w:t>
      </w:r>
      <w:r>
        <w:rPr>
          <w:color w:val="000000"/>
        </w:rPr>
        <w:t>đảm</w:t>
      </w:r>
      <w:r>
        <w:rPr>
          <w:color w:val="000000"/>
          <w:spacing w:val="-6"/>
        </w:rPr>
        <w:t xml:space="preserve"> </w:t>
      </w:r>
      <w:r>
        <w:rPr>
          <w:color w:val="000000"/>
        </w:rPr>
        <w:t>nhiệm</w:t>
      </w:r>
      <w:r>
        <w:rPr>
          <w:color w:val="000000"/>
          <w:spacing w:val="-6"/>
        </w:rPr>
        <w:t xml:space="preserve"> </w:t>
      </w:r>
      <w:r>
        <w:rPr>
          <w:color w:val="000000"/>
        </w:rPr>
        <w:t>bởi</w:t>
      </w:r>
      <w:r>
        <w:rPr>
          <w:color w:val="000000"/>
          <w:spacing w:val="-6"/>
        </w:rPr>
        <w:t xml:space="preserve"> </w:t>
      </w:r>
      <w:r>
        <w:rPr>
          <w:color w:val="000000"/>
        </w:rPr>
        <w:t>thư</w:t>
      </w:r>
      <w:r>
        <w:rPr>
          <w:color w:val="000000"/>
          <w:spacing w:val="-5"/>
        </w:rPr>
        <w:t xml:space="preserve"> </w:t>
      </w:r>
      <w:r>
        <w:rPr>
          <w:color w:val="000000"/>
        </w:rPr>
        <w:t>viện</w:t>
      </w:r>
      <w:r>
        <w:rPr>
          <w:color w:val="000000"/>
          <w:spacing w:val="-6"/>
        </w:rPr>
        <w:t xml:space="preserve"> </w:t>
      </w:r>
      <w:proofErr w:type="spellStart"/>
      <w:r>
        <w:rPr>
          <w:b/>
          <w:color w:val="000000"/>
        </w:rPr>
        <w:t>Retrofit</w:t>
      </w:r>
      <w:proofErr w:type="spellEnd"/>
      <w:r>
        <w:rPr>
          <w:b/>
          <w:color w:val="000000"/>
          <w:spacing w:val="-5"/>
        </w:rPr>
        <w:t xml:space="preserve"> </w:t>
      </w:r>
      <w:r>
        <w:rPr>
          <w:color w:val="000000"/>
        </w:rPr>
        <w:t>mạnh</w:t>
      </w:r>
      <w:r>
        <w:rPr>
          <w:color w:val="000000"/>
          <w:spacing w:val="-6"/>
        </w:rPr>
        <w:t xml:space="preserve"> </w:t>
      </w:r>
      <w:r>
        <w:rPr>
          <w:color w:val="000000"/>
        </w:rPr>
        <w:t>mẽ,</w:t>
      </w:r>
      <w:r>
        <w:rPr>
          <w:color w:val="000000"/>
          <w:spacing w:val="-6"/>
        </w:rPr>
        <w:t xml:space="preserve"> </w:t>
      </w:r>
      <w:r>
        <w:rPr>
          <w:color w:val="000000"/>
        </w:rPr>
        <w:t>giúp</w:t>
      </w:r>
      <w:r>
        <w:rPr>
          <w:color w:val="000000"/>
          <w:spacing w:val="-6"/>
        </w:rPr>
        <w:t xml:space="preserve"> </w:t>
      </w:r>
      <w:r>
        <w:rPr>
          <w:color w:val="000000"/>
        </w:rPr>
        <w:t>tối ưu</w:t>
      </w:r>
      <w:r>
        <w:rPr>
          <w:color w:val="000000"/>
          <w:spacing w:val="-17"/>
        </w:rPr>
        <w:t xml:space="preserve"> </w:t>
      </w:r>
      <w:r>
        <w:rPr>
          <w:color w:val="000000"/>
        </w:rPr>
        <w:t>hóa</w:t>
      </w:r>
      <w:r>
        <w:rPr>
          <w:color w:val="000000"/>
          <w:spacing w:val="-16"/>
        </w:rPr>
        <w:t xml:space="preserve"> </w:t>
      </w:r>
      <w:r>
        <w:rPr>
          <w:color w:val="000000"/>
        </w:rPr>
        <w:t>tiến</w:t>
      </w:r>
      <w:r>
        <w:rPr>
          <w:color w:val="000000"/>
          <w:spacing w:val="-16"/>
        </w:rPr>
        <w:t xml:space="preserve"> </w:t>
      </w:r>
      <w:r>
        <w:rPr>
          <w:color w:val="000000"/>
        </w:rPr>
        <w:t>trình</w:t>
      </w:r>
      <w:r>
        <w:rPr>
          <w:color w:val="000000"/>
          <w:spacing w:val="-16"/>
        </w:rPr>
        <w:t xml:space="preserve"> </w:t>
      </w:r>
      <w:r>
        <w:rPr>
          <w:color w:val="000000"/>
        </w:rPr>
        <w:t>bất</w:t>
      </w:r>
      <w:r>
        <w:rPr>
          <w:color w:val="000000"/>
          <w:spacing w:val="-17"/>
        </w:rPr>
        <w:t xml:space="preserve"> </w:t>
      </w:r>
      <w:r>
        <w:rPr>
          <w:color w:val="000000"/>
        </w:rPr>
        <w:t>đồng</w:t>
      </w:r>
      <w:r>
        <w:rPr>
          <w:color w:val="000000"/>
          <w:spacing w:val="-16"/>
        </w:rPr>
        <w:t xml:space="preserve"> </w:t>
      </w:r>
      <w:r>
        <w:rPr>
          <w:color w:val="000000"/>
        </w:rPr>
        <w:t>bộ.</w:t>
      </w:r>
      <w:r>
        <w:rPr>
          <w:color w:val="000000"/>
          <w:spacing w:val="-16"/>
        </w:rPr>
        <w:t xml:space="preserve"> </w:t>
      </w:r>
      <w:r>
        <w:rPr>
          <w:color w:val="000000"/>
        </w:rPr>
        <w:t>Giao</w:t>
      </w:r>
      <w:r>
        <w:rPr>
          <w:color w:val="000000"/>
          <w:spacing w:val="-16"/>
        </w:rPr>
        <w:t xml:space="preserve"> </w:t>
      </w:r>
      <w:r>
        <w:rPr>
          <w:color w:val="000000"/>
        </w:rPr>
        <w:t>diện</w:t>
      </w:r>
      <w:r>
        <w:rPr>
          <w:color w:val="000000"/>
          <w:spacing w:val="-17"/>
        </w:rPr>
        <w:t xml:space="preserve"> </w:t>
      </w:r>
      <w:r>
        <w:rPr>
          <w:color w:val="000000"/>
        </w:rPr>
        <w:t>được</w:t>
      </w:r>
      <w:r>
        <w:rPr>
          <w:color w:val="000000"/>
          <w:spacing w:val="-16"/>
        </w:rPr>
        <w:t xml:space="preserve"> </w:t>
      </w:r>
      <w:r>
        <w:rPr>
          <w:color w:val="000000"/>
        </w:rPr>
        <w:t>thiết</w:t>
      </w:r>
      <w:r>
        <w:rPr>
          <w:color w:val="000000"/>
          <w:spacing w:val="-16"/>
        </w:rPr>
        <w:t xml:space="preserve"> </w:t>
      </w:r>
      <w:r>
        <w:rPr>
          <w:color w:val="000000"/>
        </w:rPr>
        <w:t>kế</w:t>
      </w:r>
      <w:r>
        <w:rPr>
          <w:color w:val="000000"/>
          <w:spacing w:val="-16"/>
        </w:rPr>
        <w:t xml:space="preserve"> </w:t>
      </w:r>
      <w:r>
        <w:rPr>
          <w:color w:val="000000"/>
        </w:rPr>
        <w:t>bằng</w:t>
      </w:r>
      <w:r>
        <w:rPr>
          <w:color w:val="000000"/>
          <w:spacing w:val="-17"/>
        </w:rPr>
        <w:t xml:space="preserve"> </w:t>
      </w:r>
      <w:r>
        <w:rPr>
          <w:color w:val="000000"/>
        </w:rPr>
        <w:t>XML</w:t>
      </w:r>
      <w:r>
        <w:rPr>
          <w:color w:val="000000"/>
          <w:spacing w:val="-16"/>
        </w:rPr>
        <w:t xml:space="preserve"> </w:t>
      </w:r>
      <w:r>
        <w:rPr>
          <w:color w:val="000000"/>
        </w:rPr>
        <w:t>kết</w:t>
      </w:r>
      <w:r>
        <w:rPr>
          <w:color w:val="000000"/>
          <w:spacing w:val="-16"/>
        </w:rPr>
        <w:t xml:space="preserve"> </w:t>
      </w:r>
      <w:r>
        <w:rPr>
          <w:color w:val="000000"/>
        </w:rPr>
        <w:t>hợp</w:t>
      </w:r>
      <w:r>
        <w:rPr>
          <w:color w:val="000000"/>
          <w:spacing w:val="-16"/>
        </w:rPr>
        <w:t xml:space="preserve"> </w:t>
      </w:r>
      <w:proofErr w:type="spellStart"/>
      <w:r>
        <w:rPr>
          <w:color w:val="000000"/>
        </w:rPr>
        <w:t>Material</w:t>
      </w:r>
      <w:proofErr w:type="spellEnd"/>
      <w:r>
        <w:rPr>
          <w:color w:val="000000"/>
          <w:spacing w:val="-17"/>
        </w:rPr>
        <w:t xml:space="preserve"> </w:t>
      </w:r>
      <w:proofErr w:type="spellStart"/>
      <w:r>
        <w:rPr>
          <w:color w:val="000000"/>
        </w:rPr>
        <w:t>Design</w:t>
      </w:r>
      <w:proofErr w:type="spellEnd"/>
      <w:r>
        <w:rPr>
          <w:color w:val="000000"/>
        </w:rPr>
        <w:t xml:space="preserve"> để mang lại trải nghiệm mượt mà, chuẩn UX/UI.</w:t>
      </w:r>
    </w:p>
    <w:p w14:paraId="641DF586" w14:textId="77777777" w:rsidR="001631D6" w:rsidRDefault="00000000">
      <w:pPr>
        <w:pStyle w:val="ListParagraph"/>
        <w:numPr>
          <w:ilvl w:val="1"/>
          <w:numId w:val="17"/>
        </w:numPr>
        <w:tabs>
          <w:tab w:val="left" w:pos="454"/>
        </w:tabs>
        <w:spacing w:before="158"/>
        <w:ind w:left="454" w:hanging="452"/>
        <w:jc w:val="both"/>
        <w:rPr>
          <w:b/>
          <w:sz w:val="26"/>
        </w:rPr>
      </w:pPr>
      <w:bookmarkStart w:id="25" w:name="_bookmark25"/>
      <w:bookmarkEnd w:id="25"/>
      <w:r>
        <w:rPr>
          <w:b/>
          <w:sz w:val="26"/>
        </w:rPr>
        <w:t>Phân</w:t>
      </w:r>
      <w:r>
        <w:rPr>
          <w:b/>
          <w:spacing w:val="-5"/>
          <w:sz w:val="26"/>
        </w:rPr>
        <w:t xml:space="preserve"> </w:t>
      </w:r>
      <w:r>
        <w:rPr>
          <w:b/>
          <w:sz w:val="26"/>
        </w:rPr>
        <w:t>hệ</w:t>
      </w:r>
      <w:r>
        <w:rPr>
          <w:b/>
          <w:spacing w:val="-6"/>
          <w:sz w:val="26"/>
        </w:rPr>
        <w:t xml:space="preserve"> </w:t>
      </w:r>
      <w:proofErr w:type="spellStart"/>
      <w:r>
        <w:rPr>
          <w:b/>
          <w:sz w:val="26"/>
        </w:rPr>
        <w:t>Backend</w:t>
      </w:r>
      <w:proofErr w:type="spellEnd"/>
      <w:r>
        <w:rPr>
          <w:b/>
          <w:spacing w:val="-4"/>
          <w:sz w:val="26"/>
        </w:rPr>
        <w:t xml:space="preserve"> </w:t>
      </w:r>
      <w:r>
        <w:rPr>
          <w:b/>
          <w:sz w:val="26"/>
        </w:rPr>
        <w:t>và</w:t>
      </w:r>
      <w:r>
        <w:rPr>
          <w:b/>
          <w:spacing w:val="-6"/>
          <w:sz w:val="26"/>
        </w:rPr>
        <w:t xml:space="preserve"> </w:t>
      </w:r>
      <w:r>
        <w:rPr>
          <w:b/>
          <w:sz w:val="26"/>
        </w:rPr>
        <w:t>Hạ</w:t>
      </w:r>
      <w:r>
        <w:rPr>
          <w:b/>
          <w:spacing w:val="-6"/>
          <w:sz w:val="26"/>
        </w:rPr>
        <w:t xml:space="preserve"> </w:t>
      </w:r>
      <w:r>
        <w:rPr>
          <w:b/>
          <w:sz w:val="26"/>
        </w:rPr>
        <w:t>tầng</w:t>
      </w:r>
      <w:r>
        <w:rPr>
          <w:b/>
          <w:spacing w:val="-6"/>
          <w:sz w:val="26"/>
        </w:rPr>
        <w:t xml:space="preserve"> </w:t>
      </w:r>
      <w:r>
        <w:rPr>
          <w:b/>
          <w:sz w:val="26"/>
        </w:rPr>
        <w:t>triển</w:t>
      </w:r>
      <w:r>
        <w:rPr>
          <w:b/>
          <w:spacing w:val="-4"/>
          <w:sz w:val="26"/>
        </w:rPr>
        <w:t xml:space="preserve"> khai</w:t>
      </w:r>
    </w:p>
    <w:p w14:paraId="6C61119C" w14:textId="77777777" w:rsidR="001631D6" w:rsidRDefault="00000000">
      <w:pPr>
        <w:pStyle w:val="BodyText"/>
        <w:spacing w:before="205" w:line="278" w:lineRule="auto"/>
        <w:ind w:left="2" w:right="422"/>
        <w:jc w:val="both"/>
      </w:pPr>
      <w:r>
        <w:t xml:space="preserve">Hệ thống </w:t>
      </w:r>
      <w:proofErr w:type="spellStart"/>
      <w:r>
        <w:t>Backend</w:t>
      </w:r>
      <w:proofErr w:type="spellEnd"/>
      <w:r>
        <w:t xml:space="preserve"> sử dụng</w:t>
      </w:r>
      <w:r>
        <w:rPr>
          <w:spacing w:val="-1"/>
        </w:rPr>
        <w:t xml:space="preserve"> </w:t>
      </w:r>
      <w:r>
        <w:t xml:space="preserve">nền tảng </w:t>
      </w:r>
      <w:proofErr w:type="spellStart"/>
      <w:r>
        <w:rPr>
          <w:b/>
        </w:rPr>
        <w:t>NodeJS</w:t>
      </w:r>
      <w:proofErr w:type="spellEnd"/>
      <w:r>
        <w:rPr>
          <w:b/>
        </w:rPr>
        <w:t xml:space="preserve"> </w:t>
      </w:r>
      <w:r>
        <w:t>cấu</w:t>
      </w:r>
      <w:r>
        <w:rPr>
          <w:spacing w:val="-1"/>
        </w:rPr>
        <w:t xml:space="preserve"> </w:t>
      </w:r>
      <w:r>
        <w:t xml:space="preserve">hình dựa trên kiến trúc </w:t>
      </w:r>
      <w:proofErr w:type="spellStart"/>
      <w:r>
        <w:t>RESTful</w:t>
      </w:r>
      <w:proofErr w:type="spellEnd"/>
      <w:r>
        <w:rPr>
          <w:spacing w:val="-15"/>
        </w:rPr>
        <w:t xml:space="preserve"> </w:t>
      </w:r>
      <w:r>
        <w:t xml:space="preserve">API. Cơ sở dữ liệu sử dụng hệ quản trị cơ sở dữ liệu quan hệ </w:t>
      </w:r>
      <w:proofErr w:type="spellStart"/>
      <w:r>
        <w:rPr>
          <w:b/>
        </w:rPr>
        <w:t>MySQL</w:t>
      </w:r>
      <w:proofErr w:type="spellEnd"/>
      <w:r>
        <w:t xml:space="preserve">. Toàn bộ hệ thống </w:t>
      </w:r>
      <w:proofErr w:type="spellStart"/>
      <w:r>
        <w:t>Backend</w:t>
      </w:r>
      <w:proofErr w:type="spellEnd"/>
      <w:r>
        <w:rPr>
          <w:spacing w:val="-13"/>
        </w:rPr>
        <w:t xml:space="preserve"> </w:t>
      </w:r>
      <w:r>
        <w:t>và</w:t>
      </w:r>
      <w:r>
        <w:rPr>
          <w:spacing w:val="-13"/>
        </w:rPr>
        <w:t xml:space="preserve"> </w:t>
      </w:r>
      <w:proofErr w:type="spellStart"/>
      <w:r>
        <w:t>Database</w:t>
      </w:r>
      <w:proofErr w:type="spellEnd"/>
      <w:r>
        <w:rPr>
          <w:spacing w:val="-13"/>
        </w:rPr>
        <w:t xml:space="preserve"> </w:t>
      </w:r>
      <w:r>
        <w:t>được</w:t>
      </w:r>
      <w:r>
        <w:rPr>
          <w:spacing w:val="-13"/>
        </w:rPr>
        <w:t xml:space="preserve"> </w:t>
      </w:r>
      <w:r>
        <w:t>triển</w:t>
      </w:r>
      <w:r>
        <w:rPr>
          <w:spacing w:val="-13"/>
        </w:rPr>
        <w:t xml:space="preserve"> </w:t>
      </w:r>
      <w:r>
        <w:t>khai</w:t>
      </w:r>
      <w:r>
        <w:rPr>
          <w:spacing w:val="-13"/>
        </w:rPr>
        <w:t xml:space="preserve"> </w:t>
      </w:r>
      <w:r>
        <w:t>trực</w:t>
      </w:r>
      <w:r>
        <w:rPr>
          <w:spacing w:val="-13"/>
        </w:rPr>
        <w:t xml:space="preserve"> </w:t>
      </w:r>
      <w:r>
        <w:t>tuyến</w:t>
      </w:r>
      <w:r>
        <w:rPr>
          <w:spacing w:val="-13"/>
        </w:rPr>
        <w:t xml:space="preserve"> </w:t>
      </w:r>
      <w:r>
        <w:t>trên</w:t>
      </w:r>
      <w:r>
        <w:rPr>
          <w:spacing w:val="-13"/>
        </w:rPr>
        <w:t xml:space="preserve"> </w:t>
      </w:r>
      <w:r>
        <w:t>hạ</w:t>
      </w:r>
      <w:r>
        <w:rPr>
          <w:spacing w:val="-13"/>
        </w:rPr>
        <w:t xml:space="preserve"> </w:t>
      </w:r>
      <w:r>
        <w:t>tầng</w:t>
      </w:r>
      <w:r>
        <w:rPr>
          <w:spacing w:val="-13"/>
        </w:rPr>
        <w:t xml:space="preserve"> </w:t>
      </w:r>
      <w:r>
        <w:t>đám</w:t>
      </w:r>
      <w:r>
        <w:rPr>
          <w:spacing w:val="-13"/>
        </w:rPr>
        <w:t xml:space="preserve"> </w:t>
      </w:r>
      <w:r>
        <w:t>mây</w:t>
      </w:r>
      <w:r>
        <w:rPr>
          <w:spacing w:val="-11"/>
        </w:rPr>
        <w:t xml:space="preserve"> </w:t>
      </w:r>
      <w:proofErr w:type="spellStart"/>
      <w:r>
        <w:t>Cloud</w:t>
      </w:r>
      <w:proofErr w:type="spellEnd"/>
      <w:r>
        <w:rPr>
          <w:spacing w:val="-14"/>
        </w:rPr>
        <w:t xml:space="preserve"> </w:t>
      </w:r>
      <w:r>
        <w:t>Server</w:t>
      </w:r>
      <w:r>
        <w:rPr>
          <w:spacing w:val="-13"/>
        </w:rPr>
        <w:t xml:space="preserve"> </w:t>
      </w:r>
      <w:r>
        <w:t xml:space="preserve">đám mây có địa chỉ IP công khai tĩnh hiện hành là </w:t>
      </w:r>
      <w:hyperlink r:id="rId15">
        <w:r>
          <w:rPr>
            <w:b/>
          </w:rPr>
          <w:t>http://54.81.9.236:3000/</w:t>
        </w:r>
      </w:hyperlink>
      <w:r>
        <w:t>.</w:t>
      </w:r>
    </w:p>
    <w:p w14:paraId="62ED7825" w14:textId="77777777" w:rsidR="001631D6" w:rsidRDefault="00000000">
      <w:pPr>
        <w:pStyle w:val="ListParagraph"/>
        <w:numPr>
          <w:ilvl w:val="1"/>
          <w:numId w:val="17"/>
        </w:numPr>
        <w:tabs>
          <w:tab w:val="left" w:pos="454"/>
        </w:tabs>
        <w:spacing w:before="161"/>
        <w:ind w:left="454" w:hanging="452"/>
        <w:jc w:val="both"/>
        <w:rPr>
          <w:b/>
          <w:sz w:val="26"/>
        </w:rPr>
      </w:pPr>
      <w:bookmarkStart w:id="26" w:name="_bookmark26"/>
      <w:bookmarkEnd w:id="26"/>
      <w:r>
        <w:rPr>
          <w:b/>
          <w:sz w:val="26"/>
        </w:rPr>
        <w:t>Hướng</w:t>
      </w:r>
      <w:r>
        <w:rPr>
          <w:b/>
          <w:spacing w:val="-4"/>
          <w:sz w:val="26"/>
        </w:rPr>
        <w:t xml:space="preserve"> </w:t>
      </w:r>
      <w:r>
        <w:rPr>
          <w:b/>
          <w:sz w:val="26"/>
        </w:rPr>
        <w:t>dẫn</w:t>
      </w:r>
      <w:r>
        <w:rPr>
          <w:b/>
          <w:spacing w:val="-5"/>
          <w:sz w:val="26"/>
        </w:rPr>
        <w:t xml:space="preserve"> </w:t>
      </w:r>
      <w:r>
        <w:rPr>
          <w:b/>
          <w:sz w:val="26"/>
        </w:rPr>
        <w:t>cài</w:t>
      </w:r>
      <w:r>
        <w:rPr>
          <w:b/>
          <w:spacing w:val="-4"/>
          <w:sz w:val="26"/>
        </w:rPr>
        <w:t xml:space="preserve"> </w:t>
      </w:r>
      <w:r>
        <w:rPr>
          <w:b/>
          <w:sz w:val="26"/>
        </w:rPr>
        <w:t>đặt</w:t>
      </w:r>
      <w:r>
        <w:rPr>
          <w:b/>
          <w:spacing w:val="-5"/>
          <w:sz w:val="26"/>
        </w:rPr>
        <w:t xml:space="preserve"> </w:t>
      </w:r>
      <w:r>
        <w:rPr>
          <w:b/>
          <w:sz w:val="26"/>
        </w:rPr>
        <w:t>và</w:t>
      </w:r>
      <w:r>
        <w:rPr>
          <w:b/>
          <w:spacing w:val="-5"/>
          <w:sz w:val="26"/>
        </w:rPr>
        <w:t xml:space="preserve"> </w:t>
      </w:r>
      <w:r>
        <w:rPr>
          <w:b/>
          <w:sz w:val="26"/>
        </w:rPr>
        <w:t>cấu</w:t>
      </w:r>
      <w:r>
        <w:rPr>
          <w:b/>
          <w:spacing w:val="-5"/>
          <w:sz w:val="26"/>
        </w:rPr>
        <w:t xml:space="preserve"> </w:t>
      </w:r>
      <w:r>
        <w:rPr>
          <w:b/>
          <w:sz w:val="26"/>
        </w:rPr>
        <w:t>hình</w:t>
      </w:r>
      <w:r>
        <w:rPr>
          <w:b/>
          <w:spacing w:val="-5"/>
          <w:sz w:val="26"/>
        </w:rPr>
        <w:t xml:space="preserve"> </w:t>
      </w:r>
      <w:r>
        <w:rPr>
          <w:b/>
          <w:sz w:val="26"/>
        </w:rPr>
        <w:t>mã</w:t>
      </w:r>
      <w:r>
        <w:rPr>
          <w:b/>
          <w:spacing w:val="-5"/>
          <w:sz w:val="26"/>
        </w:rPr>
        <w:t xml:space="preserve"> </w:t>
      </w:r>
      <w:r>
        <w:rPr>
          <w:b/>
          <w:spacing w:val="-4"/>
          <w:sz w:val="26"/>
        </w:rPr>
        <w:t>nguồn</w:t>
      </w:r>
    </w:p>
    <w:p w14:paraId="4B2701A0" w14:textId="77777777" w:rsidR="001631D6" w:rsidRDefault="00000000">
      <w:pPr>
        <w:pStyle w:val="BodyText"/>
        <w:spacing w:before="205" w:line="280" w:lineRule="auto"/>
        <w:ind w:left="2" w:right="424"/>
        <w:jc w:val="both"/>
      </w:pPr>
      <w:r>
        <w:t>Để phục vụ công tác biên dịch, kiểm thử và chạy nghiệm thu ứng dụng môn học, môi trường hệ thống cần được thiết lập và cấu hình chính xác theo quy trình các bước sau :</w:t>
      </w:r>
    </w:p>
    <w:p w14:paraId="32763D54" w14:textId="77777777" w:rsidR="001631D6" w:rsidRDefault="00000000">
      <w:pPr>
        <w:pStyle w:val="ListParagraph"/>
        <w:numPr>
          <w:ilvl w:val="2"/>
          <w:numId w:val="17"/>
        </w:numPr>
        <w:tabs>
          <w:tab w:val="left" w:pos="648"/>
        </w:tabs>
        <w:spacing w:before="155"/>
        <w:ind w:left="648" w:hanging="646"/>
        <w:jc w:val="both"/>
        <w:rPr>
          <w:sz w:val="26"/>
        </w:rPr>
      </w:pPr>
      <w:bookmarkStart w:id="27" w:name="_bookmark27"/>
      <w:bookmarkEnd w:id="27"/>
      <w:r>
        <w:rPr>
          <w:sz w:val="26"/>
        </w:rPr>
        <w:t>Chuẩn</w:t>
      </w:r>
      <w:r>
        <w:rPr>
          <w:spacing w:val="-5"/>
          <w:sz w:val="26"/>
        </w:rPr>
        <w:t xml:space="preserve"> </w:t>
      </w:r>
      <w:r>
        <w:rPr>
          <w:sz w:val="26"/>
        </w:rPr>
        <w:t>bị</w:t>
      </w:r>
      <w:r>
        <w:rPr>
          <w:spacing w:val="-5"/>
          <w:sz w:val="26"/>
        </w:rPr>
        <w:t xml:space="preserve"> </w:t>
      </w:r>
      <w:r>
        <w:rPr>
          <w:sz w:val="26"/>
        </w:rPr>
        <w:t>môi</w:t>
      </w:r>
      <w:r>
        <w:rPr>
          <w:spacing w:val="-5"/>
          <w:sz w:val="26"/>
        </w:rPr>
        <w:t xml:space="preserve"> </w:t>
      </w:r>
      <w:r>
        <w:rPr>
          <w:sz w:val="26"/>
        </w:rPr>
        <w:t>trường</w:t>
      </w:r>
      <w:r>
        <w:rPr>
          <w:spacing w:val="-5"/>
          <w:sz w:val="26"/>
        </w:rPr>
        <w:t xml:space="preserve"> </w:t>
      </w:r>
      <w:r>
        <w:rPr>
          <w:sz w:val="26"/>
        </w:rPr>
        <w:t>phần</w:t>
      </w:r>
      <w:r>
        <w:rPr>
          <w:spacing w:val="-2"/>
          <w:sz w:val="26"/>
        </w:rPr>
        <w:t xml:space="preserve"> </w:t>
      </w:r>
      <w:r>
        <w:rPr>
          <w:sz w:val="26"/>
        </w:rPr>
        <w:t>mềm</w:t>
      </w:r>
      <w:r>
        <w:rPr>
          <w:spacing w:val="-5"/>
          <w:sz w:val="26"/>
        </w:rPr>
        <w:t xml:space="preserve"> </w:t>
      </w:r>
      <w:r>
        <w:rPr>
          <w:sz w:val="26"/>
        </w:rPr>
        <w:t>và</w:t>
      </w:r>
      <w:r>
        <w:rPr>
          <w:spacing w:val="-3"/>
          <w:sz w:val="26"/>
        </w:rPr>
        <w:t xml:space="preserve"> </w:t>
      </w:r>
      <w:r>
        <w:rPr>
          <w:sz w:val="26"/>
        </w:rPr>
        <w:t>công</w:t>
      </w:r>
      <w:r>
        <w:rPr>
          <w:spacing w:val="-2"/>
          <w:sz w:val="26"/>
        </w:rPr>
        <w:t xml:space="preserve"> </w:t>
      </w:r>
      <w:r>
        <w:rPr>
          <w:spacing w:val="-5"/>
          <w:sz w:val="26"/>
        </w:rPr>
        <w:t>cụ</w:t>
      </w:r>
    </w:p>
    <w:p w14:paraId="7D1B900F" w14:textId="77777777" w:rsidR="001631D6" w:rsidRDefault="00000000">
      <w:pPr>
        <w:pStyle w:val="BodyText"/>
        <w:spacing w:before="205" w:line="280" w:lineRule="auto"/>
        <w:ind w:left="2" w:right="424" w:firstLine="60"/>
        <w:jc w:val="both"/>
      </w:pPr>
      <w:r>
        <w:t>Trước khi tiến hành nạp mã nguồn, máy trạm thử nghiệm cần cài đặt sẵn các công cụ tiêu chuẩn sau :</w:t>
      </w:r>
    </w:p>
    <w:p w14:paraId="257299C5" w14:textId="77777777" w:rsidR="001631D6" w:rsidRDefault="00000000">
      <w:pPr>
        <w:pStyle w:val="ListParagraph"/>
        <w:numPr>
          <w:ilvl w:val="3"/>
          <w:numId w:val="17"/>
        </w:numPr>
        <w:tabs>
          <w:tab w:val="left" w:pos="721"/>
        </w:tabs>
        <w:spacing w:before="157"/>
        <w:ind w:left="721"/>
        <w:jc w:val="left"/>
        <w:rPr>
          <w:sz w:val="20"/>
        </w:rPr>
      </w:pPr>
      <w:r>
        <w:rPr>
          <w:b/>
          <w:sz w:val="26"/>
        </w:rPr>
        <w:t>Hệ</w:t>
      </w:r>
      <w:r>
        <w:rPr>
          <w:b/>
          <w:spacing w:val="-12"/>
          <w:sz w:val="26"/>
        </w:rPr>
        <w:t xml:space="preserve"> </w:t>
      </w:r>
      <w:r>
        <w:rPr>
          <w:b/>
          <w:sz w:val="26"/>
        </w:rPr>
        <w:t>điều</w:t>
      </w:r>
      <w:r>
        <w:rPr>
          <w:b/>
          <w:spacing w:val="-11"/>
          <w:sz w:val="26"/>
        </w:rPr>
        <w:t xml:space="preserve"> </w:t>
      </w:r>
      <w:r>
        <w:rPr>
          <w:b/>
          <w:sz w:val="26"/>
        </w:rPr>
        <w:t>hành:</w:t>
      </w:r>
      <w:r>
        <w:rPr>
          <w:b/>
          <w:spacing w:val="-9"/>
          <w:sz w:val="26"/>
        </w:rPr>
        <w:t xml:space="preserve"> </w:t>
      </w:r>
      <w:r>
        <w:rPr>
          <w:sz w:val="26"/>
        </w:rPr>
        <w:t>Microsoft</w:t>
      </w:r>
      <w:r>
        <w:rPr>
          <w:spacing w:val="-14"/>
          <w:sz w:val="26"/>
        </w:rPr>
        <w:t xml:space="preserve"> </w:t>
      </w:r>
      <w:r>
        <w:rPr>
          <w:sz w:val="26"/>
        </w:rPr>
        <w:t>Windows</w:t>
      </w:r>
      <w:r>
        <w:rPr>
          <w:spacing w:val="-10"/>
          <w:sz w:val="26"/>
        </w:rPr>
        <w:t xml:space="preserve"> </w:t>
      </w:r>
      <w:r>
        <w:rPr>
          <w:sz w:val="26"/>
        </w:rPr>
        <w:t>10/11</w:t>
      </w:r>
      <w:r>
        <w:rPr>
          <w:spacing w:val="-10"/>
          <w:sz w:val="26"/>
        </w:rPr>
        <w:t xml:space="preserve"> </w:t>
      </w:r>
      <w:r>
        <w:rPr>
          <w:sz w:val="26"/>
        </w:rPr>
        <w:t>hoặc</w:t>
      </w:r>
      <w:r>
        <w:rPr>
          <w:spacing w:val="-11"/>
          <w:sz w:val="26"/>
        </w:rPr>
        <w:t xml:space="preserve"> </w:t>
      </w:r>
      <w:proofErr w:type="spellStart"/>
      <w:r>
        <w:rPr>
          <w:spacing w:val="-2"/>
          <w:sz w:val="26"/>
        </w:rPr>
        <w:t>macOS</w:t>
      </w:r>
      <w:proofErr w:type="spellEnd"/>
      <w:r>
        <w:rPr>
          <w:spacing w:val="-2"/>
          <w:sz w:val="26"/>
        </w:rPr>
        <w:t>.</w:t>
      </w:r>
    </w:p>
    <w:p w14:paraId="3881DA08" w14:textId="77777777" w:rsidR="001631D6" w:rsidRDefault="00000000">
      <w:pPr>
        <w:pStyle w:val="ListParagraph"/>
        <w:numPr>
          <w:ilvl w:val="3"/>
          <w:numId w:val="17"/>
        </w:numPr>
        <w:tabs>
          <w:tab w:val="left" w:pos="721"/>
        </w:tabs>
        <w:spacing w:before="205" w:line="278" w:lineRule="auto"/>
        <w:ind w:left="721" w:right="422"/>
        <w:jc w:val="left"/>
        <w:rPr>
          <w:sz w:val="20"/>
        </w:rPr>
      </w:pPr>
      <w:r>
        <w:rPr>
          <w:b/>
          <w:sz w:val="26"/>
        </w:rPr>
        <w:t xml:space="preserve">Môi trường lập trình (IDE): </w:t>
      </w:r>
      <w:proofErr w:type="spellStart"/>
      <w:r>
        <w:rPr>
          <w:b/>
          <w:sz w:val="26"/>
        </w:rPr>
        <w:t>Android</w:t>
      </w:r>
      <w:proofErr w:type="spellEnd"/>
      <w:r>
        <w:rPr>
          <w:b/>
          <w:sz w:val="26"/>
        </w:rPr>
        <w:t xml:space="preserve"> </w:t>
      </w:r>
      <w:proofErr w:type="spellStart"/>
      <w:r>
        <w:rPr>
          <w:b/>
          <w:sz w:val="26"/>
        </w:rPr>
        <w:t>Studio</w:t>
      </w:r>
      <w:proofErr w:type="spellEnd"/>
      <w:r>
        <w:rPr>
          <w:b/>
          <w:sz w:val="26"/>
        </w:rPr>
        <w:t xml:space="preserve"> </w:t>
      </w:r>
      <w:r>
        <w:rPr>
          <w:sz w:val="26"/>
        </w:rPr>
        <w:t xml:space="preserve">(Phiên bản </w:t>
      </w:r>
      <w:proofErr w:type="spellStart"/>
      <w:r>
        <w:rPr>
          <w:sz w:val="26"/>
        </w:rPr>
        <w:t>Ladybug</w:t>
      </w:r>
      <w:proofErr w:type="spellEnd"/>
      <w:r>
        <w:rPr>
          <w:sz w:val="26"/>
        </w:rPr>
        <w:t xml:space="preserve"> hoặc mới</w:t>
      </w:r>
      <w:r>
        <w:rPr>
          <w:spacing w:val="80"/>
          <w:sz w:val="26"/>
        </w:rPr>
        <w:t xml:space="preserve"> </w:t>
      </w:r>
      <w:r>
        <w:rPr>
          <w:sz w:val="26"/>
        </w:rPr>
        <w:t>hơn) đã được tích hợp sẵn</w:t>
      </w:r>
      <w:r>
        <w:rPr>
          <w:spacing w:val="-7"/>
          <w:sz w:val="26"/>
        </w:rPr>
        <w:t xml:space="preserve"> </w:t>
      </w:r>
      <w:proofErr w:type="spellStart"/>
      <w:r>
        <w:rPr>
          <w:sz w:val="26"/>
        </w:rPr>
        <w:t>Android</w:t>
      </w:r>
      <w:proofErr w:type="spellEnd"/>
      <w:r>
        <w:rPr>
          <w:sz w:val="26"/>
        </w:rPr>
        <w:t xml:space="preserve"> SDK và công cụ quản lý </w:t>
      </w:r>
      <w:proofErr w:type="spellStart"/>
      <w:r>
        <w:rPr>
          <w:sz w:val="26"/>
        </w:rPr>
        <w:t>build</w:t>
      </w:r>
      <w:proofErr w:type="spellEnd"/>
      <w:r>
        <w:rPr>
          <w:sz w:val="26"/>
        </w:rPr>
        <w:t xml:space="preserve"> </w:t>
      </w:r>
      <w:proofErr w:type="spellStart"/>
      <w:r>
        <w:rPr>
          <w:b/>
          <w:sz w:val="26"/>
        </w:rPr>
        <w:t>Gradle</w:t>
      </w:r>
      <w:proofErr w:type="spellEnd"/>
      <w:r>
        <w:rPr>
          <w:sz w:val="26"/>
        </w:rPr>
        <w:t>.</w:t>
      </w:r>
    </w:p>
    <w:p w14:paraId="689638F9" w14:textId="77777777" w:rsidR="001631D6" w:rsidRDefault="00000000">
      <w:pPr>
        <w:pStyle w:val="ListParagraph"/>
        <w:numPr>
          <w:ilvl w:val="3"/>
          <w:numId w:val="17"/>
        </w:numPr>
        <w:tabs>
          <w:tab w:val="left" w:pos="721"/>
        </w:tabs>
        <w:spacing w:before="159" w:line="278" w:lineRule="auto"/>
        <w:ind w:left="721" w:right="422"/>
        <w:jc w:val="left"/>
        <w:rPr>
          <w:sz w:val="20"/>
        </w:rPr>
      </w:pPr>
      <w:r>
        <w:rPr>
          <w:b/>
          <w:sz w:val="26"/>
        </w:rPr>
        <w:t xml:space="preserve">Công cụ quản lý mã nguồn: </w:t>
      </w:r>
      <w:proofErr w:type="spellStart"/>
      <w:r>
        <w:rPr>
          <w:b/>
          <w:sz w:val="26"/>
        </w:rPr>
        <w:t>Git</w:t>
      </w:r>
      <w:proofErr w:type="spellEnd"/>
      <w:r>
        <w:rPr>
          <w:b/>
          <w:sz w:val="26"/>
        </w:rPr>
        <w:t xml:space="preserve"> CLI </w:t>
      </w:r>
      <w:r>
        <w:rPr>
          <w:sz w:val="26"/>
        </w:rPr>
        <w:t>(</w:t>
      </w:r>
      <w:proofErr w:type="spellStart"/>
      <w:r>
        <w:rPr>
          <w:sz w:val="26"/>
        </w:rPr>
        <w:t>Command</w:t>
      </w:r>
      <w:proofErr w:type="spellEnd"/>
      <w:r>
        <w:rPr>
          <w:sz w:val="26"/>
        </w:rPr>
        <w:t xml:space="preserve"> </w:t>
      </w:r>
      <w:proofErr w:type="spellStart"/>
      <w:r>
        <w:rPr>
          <w:sz w:val="26"/>
        </w:rPr>
        <w:t>Line</w:t>
      </w:r>
      <w:proofErr w:type="spellEnd"/>
      <w:r>
        <w:rPr>
          <w:sz w:val="26"/>
        </w:rPr>
        <w:t xml:space="preserve"> </w:t>
      </w:r>
      <w:proofErr w:type="spellStart"/>
      <w:r>
        <w:rPr>
          <w:sz w:val="26"/>
        </w:rPr>
        <w:t>Interface</w:t>
      </w:r>
      <w:proofErr w:type="spellEnd"/>
      <w:r>
        <w:rPr>
          <w:sz w:val="26"/>
        </w:rPr>
        <w:t>) để thực hiện tương tác với kho lưu trữ từ xa.</w:t>
      </w:r>
    </w:p>
    <w:p w14:paraId="6614A104" w14:textId="77777777" w:rsidR="001631D6" w:rsidRDefault="00000000">
      <w:pPr>
        <w:pStyle w:val="ListParagraph"/>
        <w:numPr>
          <w:ilvl w:val="2"/>
          <w:numId w:val="17"/>
        </w:numPr>
        <w:tabs>
          <w:tab w:val="left" w:pos="648"/>
        </w:tabs>
        <w:spacing w:before="161"/>
        <w:ind w:left="648" w:hanging="646"/>
        <w:rPr>
          <w:sz w:val="26"/>
        </w:rPr>
      </w:pPr>
      <w:bookmarkStart w:id="28" w:name="_bookmark28"/>
      <w:bookmarkEnd w:id="28"/>
      <w:r>
        <w:rPr>
          <w:sz w:val="26"/>
        </w:rPr>
        <w:t>Quy</w:t>
      </w:r>
      <w:r>
        <w:rPr>
          <w:spacing w:val="-5"/>
          <w:sz w:val="26"/>
        </w:rPr>
        <w:t xml:space="preserve"> </w:t>
      </w:r>
      <w:r>
        <w:rPr>
          <w:sz w:val="26"/>
        </w:rPr>
        <w:t>trình</w:t>
      </w:r>
      <w:r>
        <w:rPr>
          <w:spacing w:val="-4"/>
          <w:sz w:val="26"/>
        </w:rPr>
        <w:t xml:space="preserve"> </w:t>
      </w:r>
      <w:r>
        <w:rPr>
          <w:sz w:val="26"/>
        </w:rPr>
        <w:t>tải</w:t>
      </w:r>
      <w:r>
        <w:rPr>
          <w:spacing w:val="-4"/>
          <w:sz w:val="26"/>
        </w:rPr>
        <w:t xml:space="preserve"> </w:t>
      </w:r>
      <w:r>
        <w:rPr>
          <w:sz w:val="26"/>
        </w:rPr>
        <w:t>và</w:t>
      </w:r>
      <w:r>
        <w:rPr>
          <w:spacing w:val="-3"/>
          <w:sz w:val="26"/>
        </w:rPr>
        <w:t xml:space="preserve"> </w:t>
      </w:r>
      <w:r>
        <w:rPr>
          <w:sz w:val="26"/>
        </w:rPr>
        <w:t>nạp</w:t>
      </w:r>
      <w:r>
        <w:rPr>
          <w:spacing w:val="-4"/>
          <w:sz w:val="26"/>
        </w:rPr>
        <w:t xml:space="preserve"> </w:t>
      </w:r>
      <w:r>
        <w:rPr>
          <w:sz w:val="26"/>
        </w:rPr>
        <w:t>mã</w:t>
      </w:r>
      <w:r>
        <w:rPr>
          <w:spacing w:val="-4"/>
          <w:sz w:val="26"/>
        </w:rPr>
        <w:t xml:space="preserve"> </w:t>
      </w:r>
      <w:r>
        <w:rPr>
          <w:sz w:val="26"/>
        </w:rPr>
        <w:t>nguồn</w:t>
      </w:r>
      <w:r>
        <w:rPr>
          <w:spacing w:val="-4"/>
          <w:sz w:val="26"/>
        </w:rPr>
        <w:t xml:space="preserve"> </w:t>
      </w:r>
      <w:r>
        <w:rPr>
          <w:sz w:val="26"/>
        </w:rPr>
        <w:t>từ</w:t>
      </w:r>
      <w:r>
        <w:rPr>
          <w:spacing w:val="-3"/>
          <w:sz w:val="26"/>
        </w:rPr>
        <w:t xml:space="preserve"> </w:t>
      </w:r>
      <w:proofErr w:type="spellStart"/>
      <w:r>
        <w:rPr>
          <w:spacing w:val="-2"/>
          <w:sz w:val="26"/>
        </w:rPr>
        <w:t>GitHub</w:t>
      </w:r>
      <w:proofErr w:type="spellEnd"/>
    </w:p>
    <w:p w14:paraId="4071FA42" w14:textId="77777777" w:rsidR="001631D6" w:rsidRDefault="00000000">
      <w:pPr>
        <w:pStyle w:val="BodyText"/>
        <w:spacing w:before="205" w:line="278" w:lineRule="auto"/>
        <w:ind w:left="2" w:right="422"/>
      </w:pPr>
      <w:r>
        <w:t>Nhân viên nghiệm thu hoặc thành viên nhóm thực hiện tải toàn bộ mã nguồn của dự án từ kho lưu trữ về máy cục bộ thông qua các bước sau:</w:t>
      </w:r>
    </w:p>
    <w:p w14:paraId="6F9A8DB7" w14:textId="77777777" w:rsidR="001631D6" w:rsidRDefault="00000000">
      <w:pPr>
        <w:pStyle w:val="ListParagraph"/>
        <w:numPr>
          <w:ilvl w:val="3"/>
          <w:numId w:val="17"/>
        </w:numPr>
        <w:tabs>
          <w:tab w:val="left" w:pos="721"/>
        </w:tabs>
        <w:spacing w:before="159"/>
        <w:ind w:left="721"/>
        <w:jc w:val="left"/>
        <w:rPr>
          <w:sz w:val="20"/>
        </w:rPr>
      </w:pPr>
      <w:r>
        <w:rPr>
          <w:b/>
          <w:sz w:val="26"/>
        </w:rPr>
        <w:lastRenderedPageBreak/>
        <w:t>Bước</w:t>
      </w:r>
      <w:r>
        <w:rPr>
          <w:b/>
          <w:spacing w:val="-7"/>
          <w:sz w:val="26"/>
        </w:rPr>
        <w:t xml:space="preserve"> </w:t>
      </w:r>
      <w:r>
        <w:rPr>
          <w:b/>
          <w:sz w:val="26"/>
        </w:rPr>
        <w:t>1:</w:t>
      </w:r>
      <w:r>
        <w:rPr>
          <w:b/>
          <w:spacing w:val="-8"/>
          <w:sz w:val="26"/>
        </w:rPr>
        <w:t xml:space="preserve"> </w:t>
      </w:r>
      <w:r>
        <w:rPr>
          <w:sz w:val="26"/>
        </w:rPr>
        <w:t>Mở</w:t>
      </w:r>
      <w:r>
        <w:rPr>
          <w:spacing w:val="-5"/>
          <w:sz w:val="26"/>
        </w:rPr>
        <w:t xml:space="preserve"> </w:t>
      </w:r>
      <w:r>
        <w:rPr>
          <w:sz w:val="26"/>
        </w:rPr>
        <w:t>công</w:t>
      </w:r>
      <w:r>
        <w:rPr>
          <w:spacing w:val="-7"/>
          <w:sz w:val="26"/>
        </w:rPr>
        <w:t xml:space="preserve"> </w:t>
      </w:r>
      <w:r>
        <w:rPr>
          <w:sz w:val="26"/>
        </w:rPr>
        <w:t>cụ</w:t>
      </w:r>
      <w:r>
        <w:rPr>
          <w:spacing w:val="-5"/>
          <w:sz w:val="26"/>
        </w:rPr>
        <w:t xml:space="preserve"> </w:t>
      </w:r>
      <w:r>
        <w:rPr>
          <w:b/>
          <w:sz w:val="26"/>
        </w:rPr>
        <w:t>Terminal</w:t>
      </w:r>
      <w:r>
        <w:rPr>
          <w:b/>
          <w:spacing w:val="-8"/>
          <w:sz w:val="26"/>
        </w:rPr>
        <w:t xml:space="preserve"> </w:t>
      </w:r>
      <w:r>
        <w:rPr>
          <w:sz w:val="26"/>
        </w:rPr>
        <w:t>(hoặc</w:t>
      </w:r>
      <w:r>
        <w:rPr>
          <w:spacing w:val="-8"/>
          <w:sz w:val="26"/>
        </w:rPr>
        <w:t xml:space="preserve"> </w:t>
      </w:r>
      <w:proofErr w:type="spellStart"/>
      <w:r>
        <w:rPr>
          <w:sz w:val="26"/>
        </w:rPr>
        <w:t>Git</w:t>
      </w:r>
      <w:proofErr w:type="spellEnd"/>
      <w:r>
        <w:rPr>
          <w:spacing w:val="-6"/>
          <w:sz w:val="26"/>
        </w:rPr>
        <w:t xml:space="preserve"> </w:t>
      </w:r>
      <w:proofErr w:type="spellStart"/>
      <w:r>
        <w:rPr>
          <w:sz w:val="26"/>
        </w:rPr>
        <w:t>Bash</w:t>
      </w:r>
      <w:proofErr w:type="spellEnd"/>
      <w:r>
        <w:rPr>
          <w:sz w:val="26"/>
        </w:rPr>
        <w:t>)</w:t>
      </w:r>
      <w:r>
        <w:rPr>
          <w:spacing w:val="-8"/>
          <w:sz w:val="26"/>
        </w:rPr>
        <w:t xml:space="preserve"> </w:t>
      </w:r>
      <w:r>
        <w:rPr>
          <w:sz w:val="26"/>
        </w:rPr>
        <w:t>trên</w:t>
      </w:r>
      <w:r>
        <w:rPr>
          <w:spacing w:val="-8"/>
          <w:sz w:val="26"/>
        </w:rPr>
        <w:t xml:space="preserve"> </w:t>
      </w:r>
      <w:r>
        <w:rPr>
          <w:sz w:val="26"/>
        </w:rPr>
        <w:t>máy</w:t>
      </w:r>
      <w:r>
        <w:rPr>
          <w:spacing w:val="-5"/>
          <w:sz w:val="26"/>
        </w:rPr>
        <w:t xml:space="preserve"> </w:t>
      </w:r>
      <w:r>
        <w:rPr>
          <w:spacing w:val="-2"/>
          <w:sz w:val="26"/>
        </w:rPr>
        <w:t>tính.</w:t>
      </w:r>
    </w:p>
    <w:p w14:paraId="173B9A39" w14:textId="77777777" w:rsidR="001631D6" w:rsidRDefault="00000000">
      <w:pPr>
        <w:pStyle w:val="ListParagraph"/>
        <w:numPr>
          <w:ilvl w:val="3"/>
          <w:numId w:val="17"/>
        </w:numPr>
        <w:tabs>
          <w:tab w:val="left" w:pos="721"/>
        </w:tabs>
        <w:spacing w:before="49" w:line="278" w:lineRule="auto"/>
        <w:ind w:left="721" w:right="422"/>
        <w:jc w:val="left"/>
        <w:rPr>
          <w:sz w:val="20"/>
        </w:rPr>
      </w:pPr>
      <w:r>
        <w:rPr>
          <w:b/>
          <w:sz w:val="26"/>
        </w:rPr>
        <w:t xml:space="preserve">Bước 2: </w:t>
      </w:r>
      <w:r>
        <w:rPr>
          <w:sz w:val="26"/>
        </w:rPr>
        <w:t xml:space="preserve">Di chuyển đến thư mục muốn lưu trữ dự án và gõ câu lệnh </w:t>
      </w:r>
      <w:proofErr w:type="spellStart"/>
      <w:r>
        <w:rPr>
          <w:sz w:val="26"/>
        </w:rPr>
        <w:t>Git</w:t>
      </w:r>
      <w:proofErr w:type="spellEnd"/>
      <w:r>
        <w:rPr>
          <w:sz w:val="26"/>
        </w:rPr>
        <w:t xml:space="preserve"> để sao</w:t>
      </w:r>
      <w:r>
        <w:rPr>
          <w:spacing w:val="40"/>
          <w:sz w:val="26"/>
        </w:rPr>
        <w:t xml:space="preserve"> </w:t>
      </w:r>
      <w:r>
        <w:rPr>
          <w:sz w:val="26"/>
        </w:rPr>
        <w:t>chép (</w:t>
      </w:r>
      <w:proofErr w:type="spellStart"/>
      <w:r>
        <w:rPr>
          <w:sz w:val="26"/>
        </w:rPr>
        <w:t>clone</w:t>
      </w:r>
      <w:proofErr w:type="spellEnd"/>
      <w:r>
        <w:rPr>
          <w:sz w:val="26"/>
        </w:rPr>
        <w:t xml:space="preserve">) mã nguồn chính thức từ </w:t>
      </w:r>
      <w:proofErr w:type="spellStart"/>
      <w:r>
        <w:rPr>
          <w:sz w:val="26"/>
        </w:rPr>
        <w:t>repo</w:t>
      </w:r>
      <w:proofErr w:type="spellEnd"/>
      <w:r>
        <w:rPr>
          <w:sz w:val="26"/>
        </w:rPr>
        <w:t xml:space="preserve"> của nhóm:</w:t>
      </w:r>
    </w:p>
    <w:p w14:paraId="6498302E" w14:textId="77777777" w:rsidR="001631D6" w:rsidRDefault="00000000">
      <w:pPr>
        <w:pStyle w:val="ListParagraph"/>
        <w:numPr>
          <w:ilvl w:val="4"/>
          <w:numId w:val="17"/>
        </w:numPr>
        <w:tabs>
          <w:tab w:val="left" w:pos="1441"/>
        </w:tabs>
        <w:spacing w:before="0" w:line="317" w:lineRule="exact"/>
        <w:ind w:left="1441"/>
        <w:jc w:val="left"/>
        <w:rPr>
          <w:sz w:val="26"/>
        </w:rPr>
      </w:pPr>
      <w:proofErr w:type="spellStart"/>
      <w:r>
        <w:rPr>
          <w:color w:val="000000"/>
          <w:sz w:val="26"/>
          <w:highlight w:val="yellow"/>
        </w:rPr>
        <w:t>git</w:t>
      </w:r>
      <w:proofErr w:type="spellEnd"/>
      <w:r>
        <w:rPr>
          <w:color w:val="000000"/>
          <w:spacing w:val="-6"/>
          <w:sz w:val="26"/>
          <w:highlight w:val="yellow"/>
        </w:rPr>
        <w:t xml:space="preserve"> </w:t>
      </w:r>
      <w:proofErr w:type="spellStart"/>
      <w:r>
        <w:rPr>
          <w:color w:val="000000"/>
          <w:sz w:val="26"/>
          <w:highlight w:val="yellow"/>
        </w:rPr>
        <w:t>clone</w:t>
      </w:r>
      <w:proofErr w:type="spellEnd"/>
      <w:r>
        <w:rPr>
          <w:color w:val="000000"/>
          <w:spacing w:val="-4"/>
          <w:sz w:val="26"/>
          <w:highlight w:val="yellow"/>
        </w:rPr>
        <w:t xml:space="preserve"> </w:t>
      </w:r>
      <w:hyperlink r:id="rId16">
        <w:r>
          <w:rPr>
            <w:color w:val="467885"/>
            <w:spacing w:val="-2"/>
            <w:sz w:val="26"/>
            <w:highlight w:val="yellow"/>
            <w:u w:val="single" w:color="467885"/>
          </w:rPr>
          <w:t>https://github.com/huyhandsome77/LTTBD.git</w:t>
        </w:r>
      </w:hyperlink>
    </w:p>
    <w:p w14:paraId="3D7D4CBF" w14:textId="77777777" w:rsidR="001631D6" w:rsidRDefault="001631D6">
      <w:pPr>
        <w:pStyle w:val="ListParagraph"/>
        <w:spacing w:line="317" w:lineRule="exact"/>
        <w:jc w:val="left"/>
        <w:rPr>
          <w:sz w:val="26"/>
        </w:rPr>
        <w:sectPr w:rsidR="001631D6">
          <w:pgSz w:w="12250" w:h="15850"/>
          <w:pgMar w:top="1060" w:right="992" w:bottom="1260" w:left="1700" w:header="0" w:footer="1010" w:gutter="0"/>
          <w:cols w:space="720"/>
        </w:sectPr>
      </w:pPr>
    </w:p>
    <w:p w14:paraId="0AF614C8" w14:textId="77777777" w:rsidR="001631D6" w:rsidRDefault="00000000">
      <w:pPr>
        <w:pStyle w:val="ListParagraph"/>
        <w:numPr>
          <w:ilvl w:val="3"/>
          <w:numId w:val="17"/>
        </w:numPr>
        <w:tabs>
          <w:tab w:val="left" w:pos="721"/>
        </w:tabs>
        <w:spacing w:before="70" w:line="278" w:lineRule="auto"/>
        <w:ind w:left="721" w:right="421"/>
        <w:rPr>
          <w:sz w:val="26"/>
        </w:rPr>
      </w:pPr>
      <w:r>
        <w:rPr>
          <w:b/>
          <w:sz w:val="26"/>
        </w:rPr>
        <w:lastRenderedPageBreak/>
        <w:t>Bước</w:t>
      </w:r>
      <w:r>
        <w:rPr>
          <w:b/>
          <w:spacing w:val="-17"/>
          <w:sz w:val="26"/>
        </w:rPr>
        <w:t xml:space="preserve"> </w:t>
      </w:r>
      <w:r>
        <w:rPr>
          <w:b/>
          <w:sz w:val="26"/>
        </w:rPr>
        <w:t>3:</w:t>
      </w:r>
      <w:r>
        <w:rPr>
          <w:b/>
          <w:spacing w:val="-15"/>
          <w:sz w:val="26"/>
        </w:rPr>
        <w:t xml:space="preserve"> </w:t>
      </w:r>
      <w:r>
        <w:rPr>
          <w:sz w:val="26"/>
        </w:rPr>
        <w:t>Khởi</w:t>
      </w:r>
      <w:r>
        <w:rPr>
          <w:spacing w:val="-13"/>
          <w:sz w:val="26"/>
        </w:rPr>
        <w:t xml:space="preserve"> </w:t>
      </w:r>
      <w:r>
        <w:rPr>
          <w:sz w:val="26"/>
        </w:rPr>
        <w:t>động</w:t>
      </w:r>
      <w:r>
        <w:rPr>
          <w:spacing w:val="-11"/>
          <w:sz w:val="26"/>
        </w:rPr>
        <w:t xml:space="preserve"> </w:t>
      </w:r>
      <w:r>
        <w:rPr>
          <w:sz w:val="26"/>
        </w:rPr>
        <w:t>phần</w:t>
      </w:r>
      <w:r>
        <w:rPr>
          <w:spacing w:val="-13"/>
          <w:sz w:val="26"/>
        </w:rPr>
        <w:t xml:space="preserve"> </w:t>
      </w:r>
      <w:r>
        <w:rPr>
          <w:sz w:val="26"/>
        </w:rPr>
        <w:t>mềm</w:t>
      </w:r>
      <w:r>
        <w:rPr>
          <w:spacing w:val="-17"/>
          <w:sz w:val="26"/>
        </w:rPr>
        <w:t xml:space="preserve"> </w:t>
      </w:r>
      <w:proofErr w:type="spellStart"/>
      <w:r>
        <w:rPr>
          <w:sz w:val="26"/>
        </w:rPr>
        <w:t>Android</w:t>
      </w:r>
      <w:proofErr w:type="spellEnd"/>
      <w:r>
        <w:rPr>
          <w:spacing w:val="-12"/>
          <w:sz w:val="26"/>
        </w:rPr>
        <w:t xml:space="preserve"> </w:t>
      </w:r>
      <w:proofErr w:type="spellStart"/>
      <w:r>
        <w:rPr>
          <w:sz w:val="26"/>
        </w:rPr>
        <w:t>Studio</w:t>
      </w:r>
      <w:proofErr w:type="spellEnd"/>
      <w:r>
        <w:rPr>
          <w:sz w:val="26"/>
        </w:rPr>
        <w:t>,</w:t>
      </w:r>
      <w:r>
        <w:rPr>
          <w:spacing w:val="-11"/>
          <w:sz w:val="26"/>
        </w:rPr>
        <w:t xml:space="preserve"> </w:t>
      </w:r>
      <w:r>
        <w:rPr>
          <w:sz w:val="26"/>
        </w:rPr>
        <w:t>chọn</w:t>
      </w:r>
      <w:r>
        <w:rPr>
          <w:spacing w:val="-13"/>
          <w:sz w:val="26"/>
        </w:rPr>
        <w:t xml:space="preserve"> </w:t>
      </w:r>
      <w:r>
        <w:rPr>
          <w:sz w:val="26"/>
        </w:rPr>
        <w:t>tính</w:t>
      </w:r>
      <w:r>
        <w:rPr>
          <w:spacing w:val="-13"/>
          <w:sz w:val="26"/>
        </w:rPr>
        <w:t xml:space="preserve"> </w:t>
      </w:r>
      <w:r>
        <w:rPr>
          <w:sz w:val="26"/>
        </w:rPr>
        <w:t>năng</w:t>
      </w:r>
      <w:r>
        <w:rPr>
          <w:spacing w:val="-12"/>
          <w:sz w:val="26"/>
        </w:rPr>
        <w:t xml:space="preserve"> </w:t>
      </w:r>
      <w:proofErr w:type="spellStart"/>
      <w:r>
        <w:rPr>
          <w:b/>
          <w:sz w:val="26"/>
        </w:rPr>
        <w:t>Open</w:t>
      </w:r>
      <w:proofErr w:type="spellEnd"/>
      <w:r>
        <w:rPr>
          <w:b/>
          <w:spacing w:val="-13"/>
          <w:sz w:val="26"/>
        </w:rPr>
        <w:t xml:space="preserve"> </w:t>
      </w:r>
      <w:r>
        <w:rPr>
          <w:b/>
          <w:sz w:val="26"/>
        </w:rPr>
        <w:t>an</w:t>
      </w:r>
      <w:r>
        <w:rPr>
          <w:b/>
          <w:spacing w:val="-13"/>
          <w:sz w:val="26"/>
        </w:rPr>
        <w:t xml:space="preserve"> </w:t>
      </w:r>
      <w:proofErr w:type="spellStart"/>
      <w:r>
        <w:rPr>
          <w:b/>
          <w:sz w:val="26"/>
        </w:rPr>
        <w:t>Existing</w:t>
      </w:r>
      <w:proofErr w:type="spellEnd"/>
      <w:r>
        <w:rPr>
          <w:b/>
          <w:sz w:val="26"/>
        </w:rPr>
        <w:t xml:space="preserve"> Project </w:t>
      </w:r>
      <w:r>
        <w:rPr>
          <w:sz w:val="26"/>
        </w:rPr>
        <w:t xml:space="preserve">và điều hướng đến thư mục LTTBD vừa tải về để IDE tiến hành nạp dự án và đồng bộ hóa cấu hình </w:t>
      </w:r>
      <w:proofErr w:type="spellStart"/>
      <w:r>
        <w:rPr>
          <w:sz w:val="26"/>
        </w:rPr>
        <w:t>Gradle</w:t>
      </w:r>
      <w:proofErr w:type="spellEnd"/>
      <w:r>
        <w:rPr>
          <w:sz w:val="26"/>
        </w:rPr>
        <w:t xml:space="preserve"> (</w:t>
      </w:r>
      <w:proofErr w:type="spellStart"/>
      <w:r>
        <w:rPr>
          <w:sz w:val="26"/>
        </w:rPr>
        <w:t>Gradle</w:t>
      </w:r>
      <w:proofErr w:type="spellEnd"/>
      <w:r>
        <w:rPr>
          <w:sz w:val="26"/>
        </w:rPr>
        <w:t xml:space="preserve"> </w:t>
      </w:r>
      <w:proofErr w:type="spellStart"/>
      <w:r>
        <w:rPr>
          <w:sz w:val="26"/>
        </w:rPr>
        <w:t>Sync</w:t>
      </w:r>
      <w:proofErr w:type="spellEnd"/>
      <w:r>
        <w:rPr>
          <w:sz w:val="26"/>
        </w:rPr>
        <w:t>).</w:t>
      </w:r>
    </w:p>
    <w:p w14:paraId="1D87E485" w14:textId="77777777" w:rsidR="001631D6" w:rsidRDefault="00000000">
      <w:pPr>
        <w:pStyle w:val="ListParagraph"/>
        <w:numPr>
          <w:ilvl w:val="2"/>
          <w:numId w:val="17"/>
        </w:numPr>
        <w:tabs>
          <w:tab w:val="left" w:pos="648"/>
        </w:tabs>
        <w:spacing w:before="162"/>
        <w:ind w:left="648" w:hanging="646"/>
        <w:jc w:val="both"/>
        <w:rPr>
          <w:sz w:val="26"/>
        </w:rPr>
      </w:pPr>
      <w:bookmarkStart w:id="29" w:name="_bookmark29"/>
      <w:bookmarkEnd w:id="29"/>
      <w:r>
        <w:rPr>
          <w:sz w:val="26"/>
        </w:rPr>
        <w:t>Cấu</w:t>
      </w:r>
      <w:r>
        <w:rPr>
          <w:spacing w:val="-3"/>
          <w:sz w:val="26"/>
        </w:rPr>
        <w:t xml:space="preserve"> </w:t>
      </w:r>
      <w:r>
        <w:rPr>
          <w:sz w:val="26"/>
        </w:rPr>
        <w:t>hình</w:t>
      </w:r>
      <w:r>
        <w:rPr>
          <w:spacing w:val="-5"/>
          <w:sz w:val="26"/>
        </w:rPr>
        <w:t xml:space="preserve"> </w:t>
      </w:r>
      <w:r>
        <w:rPr>
          <w:sz w:val="26"/>
        </w:rPr>
        <w:t>địa</w:t>
      </w:r>
      <w:r>
        <w:rPr>
          <w:spacing w:val="-4"/>
          <w:sz w:val="26"/>
        </w:rPr>
        <w:t xml:space="preserve"> </w:t>
      </w:r>
      <w:r>
        <w:rPr>
          <w:sz w:val="26"/>
        </w:rPr>
        <w:t>chỉ</w:t>
      </w:r>
      <w:r>
        <w:rPr>
          <w:spacing w:val="-1"/>
          <w:sz w:val="26"/>
        </w:rPr>
        <w:t xml:space="preserve"> </w:t>
      </w:r>
      <w:r>
        <w:rPr>
          <w:sz w:val="26"/>
        </w:rPr>
        <w:t>IP</w:t>
      </w:r>
      <w:r>
        <w:rPr>
          <w:spacing w:val="-14"/>
          <w:sz w:val="26"/>
        </w:rPr>
        <w:t xml:space="preserve"> </w:t>
      </w:r>
      <w:r>
        <w:rPr>
          <w:sz w:val="26"/>
        </w:rPr>
        <w:t>kết</w:t>
      </w:r>
      <w:r>
        <w:rPr>
          <w:spacing w:val="-4"/>
          <w:sz w:val="26"/>
        </w:rPr>
        <w:t xml:space="preserve"> </w:t>
      </w:r>
      <w:r>
        <w:rPr>
          <w:sz w:val="26"/>
        </w:rPr>
        <w:t>nối</w:t>
      </w:r>
      <w:r>
        <w:rPr>
          <w:spacing w:val="-3"/>
          <w:sz w:val="26"/>
        </w:rPr>
        <w:t xml:space="preserve"> </w:t>
      </w:r>
      <w:r>
        <w:rPr>
          <w:sz w:val="26"/>
        </w:rPr>
        <w:t>đến</w:t>
      </w:r>
      <w:r>
        <w:rPr>
          <w:spacing w:val="-5"/>
          <w:sz w:val="26"/>
        </w:rPr>
        <w:t xml:space="preserve"> </w:t>
      </w:r>
      <w:r>
        <w:rPr>
          <w:sz w:val="26"/>
        </w:rPr>
        <w:t>máy</w:t>
      </w:r>
      <w:r>
        <w:rPr>
          <w:spacing w:val="-2"/>
          <w:sz w:val="26"/>
        </w:rPr>
        <w:t xml:space="preserve"> </w:t>
      </w:r>
      <w:r>
        <w:rPr>
          <w:sz w:val="26"/>
        </w:rPr>
        <w:t>chủ</w:t>
      </w:r>
      <w:r>
        <w:rPr>
          <w:spacing w:val="-2"/>
          <w:sz w:val="26"/>
        </w:rPr>
        <w:t xml:space="preserve"> </w:t>
      </w:r>
      <w:r>
        <w:rPr>
          <w:sz w:val="26"/>
        </w:rPr>
        <w:t>từ</w:t>
      </w:r>
      <w:r>
        <w:rPr>
          <w:spacing w:val="-4"/>
          <w:sz w:val="26"/>
        </w:rPr>
        <w:t xml:space="preserve"> </w:t>
      </w:r>
      <w:r>
        <w:rPr>
          <w:sz w:val="26"/>
        </w:rPr>
        <w:t>xa</w:t>
      </w:r>
      <w:r>
        <w:rPr>
          <w:spacing w:val="-4"/>
          <w:sz w:val="26"/>
        </w:rPr>
        <w:t xml:space="preserve"> </w:t>
      </w:r>
      <w:r>
        <w:rPr>
          <w:sz w:val="26"/>
        </w:rPr>
        <w:t>(</w:t>
      </w:r>
      <w:proofErr w:type="spellStart"/>
      <w:r>
        <w:rPr>
          <w:sz w:val="26"/>
        </w:rPr>
        <w:t>Cloud</w:t>
      </w:r>
      <w:proofErr w:type="spellEnd"/>
      <w:r>
        <w:rPr>
          <w:spacing w:val="-3"/>
          <w:sz w:val="26"/>
        </w:rPr>
        <w:t xml:space="preserve"> </w:t>
      </w:r>
      <w:r>
        <w:rPr>
          <w:spacing w:val="-2"/>
          <w:sz w:val="26"/>
        </w:rPr>
        <w:t>Server)</w:t>
      </w:r>
    </w:p>
    <w:p w14:paraId="01568E13" w14:textId="77777777" w:rsidR="001631D6" w:rsidRDefault="00000000">
      <w:pPr>
        <w:pStyle w:val="BodyText"/>
        <w:spacing w:before="205" w:line="278" w:lineRule="auto"/>
        <w:ind w:left="2" w:right="422"/>
        <w:jc w:val="both"/>
      </w:pPr>
      <w:r>
        <w:t>Vì</w:t>
      </w:r>
      <w:r>
        <w:rPr>
          <w:spacing w:val="-3"/>
        </w:rPr>
        <w:t xml:space="preserve"> </w:t>
      </w:r>
      <w:r>
        <w:t>hệ</w:t>
      </w:r>
      <w:r>
        <w:rPr>
          <w:spacing w:val="-3"/>
        </w:rPr>
        <w:t xml:space="preserve"> </w:t>
      </w:r>
      <w:r>
        <w:t>thống</w:t>
      </w:r>
      <w:r>
        <w:rPr>
          <w:spacing w:val="-3"/>
        </w:rPr>
        <w:t xml:space="preserve"> </w:t>
      </w:r>
      <w:proofErr w:type="spellStart"/>
      <w:r>
        <w:t>Backend</w:t>
      </w:r>
      <w:proofErr w:type="spellEnd"/>
      <w:r>
        <w:rPr>
          <w:spacing w:val="-3"/>
        </w:rPr>
        <w:t xml:space="preserve"> </w:t>
      </w:r>
      <w:r>
        <w:t>và</w:t>
      </w:r>
      <w:r>
        <w:rPr>
          <w:spacing w:val="-3"/>
        </w:rPr>
        <w:t xml:space="preserve"> </w:t>
      </w:r>
      <w:r>
        <w:t>cơ</w:t>
      </w:r>
      <w:r>
        <w:rPr>
          <w:spacing w:val="-3"/>
        </w:rPr>
        <w:t xml:space="preserve"> </w:t>
      </w:r>
      <w:r>
        <w:t>sở</w:t>
      </w:r>
      <w:r>
        <w:rPr>
          <w:spacing w:val="-3"/>
        </w:rPr>
        <w:t xml:space="preserve"> </w:t>
      </w:r>
      <w:r>
        <w:t>dữ</w:t>
      </w:r>
      <w:r>
        <w:rPr>
          <w:spacing w:val="-2"/>
        </w:rPr>
        <w:t xml:space="preserve"> </w:t>
      </w:r>
      <w:r>
        <w:t>liệu</w:t>
      </w:r>
      <w:r>
        <w:rPr>
          <w:spacing w:val="-3"/>
        </w:rPr>
        <w:t xml:space="preserve"> </w:t>
      </w:r>
      <w:proofErr w:type="spellStart"/>
      <w:r>
        <w:t>MySQL</w:t>
      </w:r>
      <w:proofErr w:type="spellEnd"/>
      <w:r>
        <w:rPr>
          <w:spacing w:val="-9"/>
        </w:rPr>
        <w:t xml:space="preserve"> </w:t>
      </w:r>
      <w:r>
        <w:t>của</w:t>
      </w:r>
      <w:r>
        <w:rPr>
          <w:spacing w:val="-2"/>
        </w:rPr>
        <w:t xml:space="preserve"> </w:t>
      </w:r>
      <w:r>
        <w:t>dự</w:t>
      </w:r>
      <w:r>
        <w:rPr>
          <w:spacing w:val="-2"/>
        </w:rPr>
        <w:t xml:space="preserve"> </w:t>
      </w:r>
      <w:r>
        <w:t>án</w:t>
      </w:r>
      <w:r>
        <w:rPr>
          <w:spacing w:val="-3"/>
        </w:rPr>
        <w:t xml:space="preserve"> </w:t>
      </w:r>
      <w:r>
        <w:t>đã được</w:t>
      </w:r>
      <w:r>
        <w:rPr>
          <w:spacing w:val="-2"/>
        </w:rPr>
        <w:t xml:space="preserve"> </w:t>
      </w:r>
      <w:r>
        <w:t>cấu</w:t>
      </w:r>
      <w:r>
        <w:rPr>
          <w:spacing w:val="-1"/>
        </w:rPr>
        <w:t xml:space="preserve"> </w:t>
      </w:r>
      <w:r>
        <w:t>hình</w:t>
      </w:r>
      <w:r>
        <w:rPr>
          <w:spacing w:val="-3"/>
        </w:rPr>
        <w:t xml:space="preserve"> </w:t>
      </w:r>
      <w:r>
        <w:t>và</w:t>
      </w:r>
      <w:r>
        <w:rPr>
          <w:spacing w:val="-3"/>
        </w:rPr>
        <w:t xml:space="preserve"> </w:t>
      </w:r>
      <w:r>
        <w:t>triển</w:t>
      </w:r>
      <w:r>
        <w:rPr>
          <w:spacing w:val="-3"/>
        </w:rPr>
        <w:t xml:space="preserve"> </w:t>
      </w:r>
      <w:r>
        <w:t xml:space="preserve">khai trực tuyến trên hạ tầng đám mây nhằm đảm bảo vận hành liên tục, phân hệ </w:t>
      </w:r>
      <w:proofErr w:type="spellStart"/>
      <w:r>
        <w:t>Frontend</w:t>
      </w:r>
      <w:proofErr w:type="spellEnd"/>
      <w:r>
        <w:t xml:space="preserve"> </w:t>
      </w:r>
      <w:proofErr w:type="spellStart"/>
      <w:r>
        <w:t>Android</w:t>
      </w:r>
      <w:proofErr w:type="spellEnd"/>
      <w:r>
        <w:t xml:space="preserve"> cần được trỏ đúng địa chỉ IP để giao tiếp mạng.</w:t>
      </w:r>
    </w:p>
    <w:p w14:paraId="70951484" w14:textId="77777777" w:rsidR="001631D6" w:rsidRDefault="00000000">
      <w:pPr>
        <w:pStyle w:val="ListParagraph"/>
        <w:numPr>
          <w:ilvl w:val="3"/>
          <w:numId w:val="17"/>
        </w:numPr>
        <w:tabs>
          <w:tab w:val="left" w:pos="721"/>
        </w:tabs>
        <w:spacing w:before="160" w:line="278" w:lineRule="auto"/>
        <w:ind w:left="721" w:right="424"/>
        <w:rPr>
          <w:sz w:val="20"/>
        </w:rPr>
      </w:pPr>
      <w:r>
        <w:rPr>
          <w:b/>
          <w:sz w:val="26"/>
        </w:rPr>
        <w:t>Bước</w:t>
      </w:r>
      <w:r>
        <w:rPr>
          <w:b/>
          <w:spacing w:val="-9"/>
          <w:sz w:val="26"/>
        </w:rPr>
        <w:t xml:space="preserve"> </w:t>
      </w:r>
      <w:r>
        <w:rPr>
          <w:b/>
          <w:sz w:val="26"/>
        </w:rPr>
        <w:t>1:</w:t>
      </w:r>
      <w:r>
        <w:rPr>
          <w:b/>
          <w:spacing w:val="-11"/>
          <w:sz w:val="26"/>
        </w:rPr>
        <w:t xml:space="preserve"> </w:t>
      </w:r>
      <w:r>
        <w:rPr>
          <w:sz w:val="26"/>
        </w:rPr>
        <w:t>Trong</w:t>
      </w:r>
      <w:r>
        <w:rPr>
          <w:spacing w:val="-6"/>
          <w:sz w:val="26"/>
        </w:rPr>
        <w:t xml:space="preserve"> </w:t>
      </w:r>
      <w:r>
        <w:rPr>
          <w:sz w:val="26"/>
        </w:rPr>
        <w:t>giao</w:t>
      </w:r>
      <w:r>
        <w:rPr>
          <w:spacing w:val="-6"/>
          <w:sz w:val="26"/>
        </w:rPr>
        <w:t xml:space="preserve"> </w:t>
      </w:r>
      <w:r>
        <w:rPr>
          <w:sz w:val="26"/>
        </w:rPr>
        <w:t>diện</w:t>
      </w:r>
      <w:r>
        <w:rPr>
          <w:spacing w:val="-6"/>
          <w:sz w:val="26"/>
        </w:rPr>
        <w:t xml:space="preserve"> </w:t>
      </w:r>
      <w:r>
        <w:rPr>
          <w:sz w:val="26"/>
        </w:rPr>
        <w:t>cấu</w:t>
      </w:r>
      <w:r>
        <w:rPr>
          <w:spacing w:val="-6"/>
          <w:sz w:val="26"/>
        </w:rPr>
        <w:t xml:space="preserve"> </w:t>
      </w:r>
      <w:r>
        <w:rPr>
          <w:sz w:val="26"/>
        </w:rPr>
        <w:t>trúc</w:t>
      </w:r>
      <w:r>
        <w:rPr>
          <w:spacing w:val="-6"/>
          <w:sz w:val="26"/>
        </w:rPr>
        <w:t xml:space="preserve"> </w:t>
      </w:r>
      <w:r>
        <w:rPr>
          <w:sz w:val="26"/>
        </w:rPr>
        <w:t>thư</w:t>
      </w:r>
      <w:r>
        <w:rPr>
          <w:spacing w:val="-5"/>
          <w:sz w:val="26"/>
        </w:rPr>
        <w:t xml:space="preserve"> </w:t>
      </w:r>
      <w:r>
        <w:rPr>
          <w:sz w:val="26"/>
        </w:rPr>
        <w:t>mục</w:t>
      </w:r>
      <w:r>
        <w:rPr>
          <w:spacing w:val="-6"/>
          <w:sz w:val="26"/>
        </w:rPr>
        <w:t xml:space="preserve"> </w:t>
      </w:r>
      <w:r>
        <w:rPr>
          <w:sz w:val="26"/>
        </w:rPr>
        <w:t>dự</w:t>
      </w:r>
      <w:r>
        <w:rPr>
          <w:spacing w:val="-5"/>
          <w:sz w:val="26"/>
        </w:rPr>
        <w:t xml:space="preserve"> </w:t>
      </w:r>
      <w:r>
        <w:rPr>
          <w:sz w:val="26"/>
        </w:rPr>
        <w:t>án</w:t>
      </w:r>
      <w:r>
        <w:rPr>
          <w:spacing w:val="-6"/>
          <w:sz w:val="26"/>
        </w:rPr>
        <w:t xml:space="preserve"> </w:t>
      </w:r>
      <w:r>
        <w:rPr>
          <w:sz w:val="26"/>
        </w:rPr>
        <w:t>của</w:t>
      </w:r>
      <w:r>
        <w:rPr>
          <w:spacing w:val="-17"/>
          <w:sz w:val="26"/>
        </w:rPr>
        <w:t xml:space="preserve"> </w:t>
      </w:r>
      <w:proofErr w:type="spellStart"/>
      <w:r>
        <w:rPr>
          <w:sz w:val="26"/>
        </w:rPr>
        <w:t>Android</w:t>
      </w:r>
      <w:proofErr w:type="spellEnd"/>
      <w:r>
        <w:rPr>
          <w:spacing w:val="-5"/>
          <w:sz w:val="26"/>
        </w:rPr>
        <w:t xml:space="preserve"> </w:t>
      </w:r>
      <w:proofErr w:type="spellStart"/>
      <w:r>
        <w:rPr>
          <w:sz w:val="26"/>
        </w:rPr>
        <w:t>Studio</w:t>
      </w:r>
      <w:proofErr w:type="spellEnd"/>
      <w:r>
        <w:rPr>
          <w:sz w:val="26"/>
        </w:rPr>
        <w:t>,</w:t>
      </w:r>
      <w:r>
        <w:rPr>
          <w:spacing w:val="-4"/>
          <w:sz w:val="26"/>
        </w:rPr>
        <w:t xml:space="preserve"> </w:t>
      </w:r>
      <w:r>
        <w:rPr>
          <w:sz w:val="26"/>
        </w:rPr>
        <w:t>điều</w:t>
      </w:r>
      <w:r>
        <w:rPr>
          <w:spacing w:val="-6"/>
          <w:sz w:val="26"/>
        </w:rPr>
        <w:t xml:space="preserve"> </w:t>
      </w:r>
      <w:r>
        <w:rPr>
          <w:sz w:val="26"/>
        </w:rPr>
        <w:t>hướng theo</w:t>
      </w:r>
      <w:r>
        <w:rPr>
          <w:spacing w:val="-12"/>
          <w:sz w:val="26"/>
        </w:rPr>
        <w:t xml:space="preserve"> </w:t>
      </w:r>
      <w:r>
        <w:rPr>
          <w:sz w:val="26"/>
        </w:rPr>
        <w:t>đường</w:t>
      </w:r>
      <w:r>
        <w:rPr>
          <w:spacing w:val="-12"/>
          <w:sz w:val="26"/>
        </w:rPr>
        <w:t xml:space="preserve"> </w:t>
      </w:r>
      <w:r>
        <w:rPr>
          <w:sz w:val="26"/>
        </w:rPr>
        <w:t>dẫn</w:t>
      </w:r>
      <w:r>
        <w:rPr>
          <w:spacing w:val="-12"/>
          <w:sz w:val="26"/>
        </w:rPr>
        <w:t xml:space="preserve"> </w:t>
      </w:r>
      <w:r>
        <w:rPr>
          <w:sz w:val="26"/>
        </w:rPr>
        <w:t>file:</w:t>
      </w:r>
      <w:r>
        <w:rPr>
          <w:spacing w:val="-12"/>
          <w:sz w:val="26"/>
        </w:rPr>
        <w:t xml:space="preserve"> </w:t>
      </w:r>
      <w:proofErr w:type="spellStart"/>
      <w:r>
        <w:rPr>
          <w:sz w:val="26"/>
        </w:rPr>
        <w:t>app</w:t>
      </w:r>
      <w:proofErr w:type="spellEnd"/>
      <w:r>
        <w:rPr>
          <w:sz w:val="26"/>
        </w:rPr>
        <w:t>/</w:t>
      </w:r>
      <w:proofErr w:type="spellStart"/>
      <w:r>
        <w:rPr>
          <w:sz w:val="26"/>
        </w:rPr>
        <w:t>src</w:t>
      </w:r>
      <w:proofErr w:type="spellEnd"/>
      <w:r>
        <w:rPr>
          <w:sz w:val="26"/>
        </w:rPr>
        <w:t>/</w:t>
      </w:r>
      <w:proofErr w:type="spellStart"/>
      <w:r>
        <w:rPr>
          <w:sz w:val="26"/>
        </w:rPr>
        <w:t>main</w:t>
      </w:r>
      <w:proofErr w:type="spellEnd"/>
      <w:r>
        <w:rPr>
          <w:sz w:val="26"/>
        </w:rPr>
        <w:t>/</w:t>
      </w:r>
      <w:proofErr w:type="spellStart"/>
      <w:r>
        <w:rPr>
          <w:sz w:val="26"/>
        </w:rPr>
        <w:t>java</w:t>
      </w:r>
      <w:proofErr w:type="spellEnd"/>
      <w:r>
        <w:rPr>
          <w:sz w:val="26"/>
        </w:rPr>
        <w:t>/.../</w:t>
      </w:r>
      <w:proofErr w:type="spellStart"/>
      <w:r>
        <w:rPr>
          <w:sz w:val="26"/>
        </w:rPr>
        <w:t>api</w:t>
      </w:r>
      <w:proofErr w:type="spellEnd"/>
      <w:r>
        <w:rPr>
          <w:sz w:val="26"/>
        </w:rPr>
        <w:t>/</w:t>
      </w:r>
      <w:proofErr w:type="spellStart"/>
      <w:r>
        <w:rPr>
          <w:sz w:val="26"/>
        </w:rPr>
        <w:t>RetrofitClient.kt</w:t>
      </w:r>
      <w:proofErr w:type="spellEnd"/>
      <w:r>
        <w:rPr>
          <w:spacing w:val="-12"/>
          <w:sz w:val="26"/>
        </w:rPr>
        <w:t xml:space="preserve"> </w:t>
      </w:r>
      <w:r>
        <w:rPr>
          <w:sz w:val="26"/>
        </w:rPr>
        <w:t>(hoặc</w:t>
      </w:r>
      <w:r>
        <w:rPr>
          <w:spacing w:val="-12"/>
          <w:sz w:val="26"/>
        </w:rPr>
        <w:t xml:space="preserve"> </w:t>
      </w:r>
      <w:proofErr w:type="spellStart"/>
      <w:r>
        <w:rPr>
          <w:sz w:val="26"/>
        </w:rPr>
        <w:t>file</w:t>
      </w:r>
      <w:proofErr w:type="spellEnd"/>
      <w:r>
        <w:rPr>
          <w:spacing w:val="-12"/>
          <w:sz w:val="26"/>
        </w:rPr>
        <w:t xml:space="preserve"> </w:t>
      </w:r>
      <w:r>
        <w:rPr>
          <w:sz w:val="26"/>
        </w:rPr>
        <w:t>cấu</w:t>
      </w:r>
      <w:r>
        <w:rPr>
          <w:spacing w:val="-12"/>
          <w:sz w:val="26"/>
        </w:rPr>
        <w:t xml:space="preserve"> </w:t>
      </w:r>
      <w:r>
        <w:rPr>
          <w:sz w:val="26"/>
        </w:rPr>
        <w:t xml:space="preserve">hình mạng </w:t>
      </w:r>
      <w:proofErr w:type="spellStart"/>
      <w:r>
        <w:rPr>
          <w:sz w:val="26"/>
        </w:rPr>
        <w:t>Retrofit</w:t>
      </w:r>
      <w:proofErr w:type="spellEnd"/>
      <w:r>
        <w:rPr>
          <w:sz w:val="26"/>
        </w:rPr>
        <w:t xml:space="preserve"> tương ứng của dự án).</w:t>
      </w:r>
    </w:p>
    <w:p w14:paraId="2240ECD7" w14:textId="77777777" w:rsidR="001631D6" w:rsidRDefault="00000000">
      <w:pPr>
        <w:pStyle w:val="ListParagraph"/>
        <w:numPr>
          <w:ilvl w:val="3"/>
          <w:numId w:val="17"/>
        </w:numPr>
        <w:tabs>
          <w:tab w:val="left" w:pos="721"/>
        </w:tabs>
        <w:spacing w:before="157" w:line="278" w:lineRule="auto"/>
        <w:ind w:left="721" w:right="422"/>
        <w:rPr>
          <w:sz w:val="20"/>
        </w:rPr>
      </w:pPr>
      <w:r>
        <w:rPr>
          <w:b/>
          <w:sz w:val="26"/>
        </w:rPr>
        <w:t>Bước 2:</w:t>
      </w:r>
      <w:r>
        <w:rPr>
          <w:b/>
          <w:spacing w:val="-5"/>
          <w:sz w:val="26"/>
        </w:rPr>
        <w:t xml:space="preserve"> </w:t>
      </w:r>
      <w:r>
        <w:rPr>
          <w:sz w:val="26"/>
        </w:rPr>
        <w:t>Tìm</w:t>
      </w:r>
      <w:r>
        <w:rPr>
          <w:spacing w:val="-1"/>
          <w:sz w:val="26"/>
        </w:rPr>
        <w:t xml:space="preserve"> </w:t>
      </w:r>
      <w:r>
        <w:rPr>
          <w:sz w:val="26"/>
        </w:rPr>
        <w:t>đến</w:t>
      </w:r>
      <w:r>
        <w:rPr>
          <w:spacing w:val="-1"/>
          <w:sz w:val="26"/>
        </w:rPr>
        <w:t xml:space="preserve"> </w:t>
      </w:r>
      <w:r>
        <w:rPr>
          <w:sz w:val="26"/>
        </w:rPr>
        <w:t>hằng số biến</w:t>
      </w:r>
      <w:r>
        <w:rPr>
          <w:spacing w:val="-1"/>
          <w:sz w:val="26"/>
        </w:rPr>
        <w:t xml:space="preserve"> </w:t>
      </w:r>
      <w:r>
        <w:rPr>
          <w:sz w:val="26"/>
        </w:rPr>
        <w:t>cấu</w:t>
      </w:r>
      <w:r>
        <w:rPr>
          <w:spacing w:val="-1"/>
          <w:sz w:val="26"/>
        </w:rPr>
        <w:t xml:space="preserve"> </w:t>
      </w:r>
      <w:r>
        <w:rPr>
          <w:sz w:val="26"/>
        </w:rPr>
        <w:t>hình</w:t>
      </w:r>
      <w:r>
        <w:rPr>
          <w:spacing w:val="-1"/>
          <w:sz w:val="26"/>
        </w:rPr>
        <w:t xml:space="preserve"> </w:t>
      </w:r>
      <w:r>
        <w:rPr>
          <w:sz w:val="26"/>
        </w:rPr>
        <w:t>đường dẫn</w:t>
      </w:r>
      <w:r>
        <w:rPr>
          <w:spacing w:val="-1"/>
          <w:sz w:val="26"/>
        </w:rPr>
        <w:t xml:space="preserve"> </w:t>
      </w:r>
      <w:r>
        <w:rPr>
          <w:sz w:val="26"/>
        </w:rPr>
        <w:t>gốc BASE_URL</w:t>
      </w:r>
      <w:r>
        <w:rPr>
          <w:spacing w:val="-10"/>
          <w:sz w:val="26"/>
        </w:rPr>
        <w:t xml:space="preserve"> </w:t>
      </w:r>
      <w:r>
        <w:rPr>
          <w:sz w:val="26"/>
        </w:rPr>
        <w:t>và cập</w:t>
      </w:r>
      <w:r>
        <w:rPr>
          <w:spacing w:val="-1"/>
          <w:sz w:val="26"/>
        </w:rPr>
        <w:t xml:space="preserve"> </w:t>
      </w:r>
      <w:r>
        <w:rPr>
          <w:sz w:val="26"/>
        </w:rPr>
        <w:t>nhật chính</w:t>
      </w:r>
      <w:r>
        <w:rPr>
          <w:spacing w:val="-7"/>
          <w:sz w:val="26"/>
        </w:rPr>
        <w:t xml:space="preserve"> </w:t>
      </w:r>
      <w:r>
        <w:rPr>
          <w:sz w:val="26"/>
        </w:rPr>
        <w:t>xác</w:t>
      </w:r>
      <w:r>
        <w:rPr>
          <w:spacing w:val="-7"/>
          <w:sz w:val="26"/>
        </w:rPr>
        <w:t xml:space="preserve"> </w:t>
      </w:r>
      <w:r>
        <w:rPr>
          <w:sz w:val="26"/>
        </w:rPr>
        <w:t>địa</w:t>
      </w:r>
      <w:r>
        <w:rPr>
          <w:spacing w:val="-7"/>
          <w:sz w:val="26"/>
        </w:rPr>
        <w:t xml:space="preserve"> </w:t>
      </w:r>
      <w:r>
        <w:rPr>
          <w:sz w:val="26"/>
        </w:rPr>
        <w:t>chỉ</w:t>
      </w:r>
      <w:r>
        <w:rPr>
          <w:spacing w:val="-8"/>
          <w:sz w:val="26"/>
        </w:rPr>
        <w:t xml:space="preserve"> </w:t>
      </w:r>
      <w:r>
        <w:rPr>
          <w:sz w:val="26"/>
        </w:rPr>
        <w:t>IP</w:t>
      </w:r>
      <w:r>
        <w:rPr>
          <w:spacing w:val="-17"/>
          <w:sz w:val="26"/>
        </w:rPr>
        <w:t xml:space="preserve"> </w:t>
      </w:r>
      <w:r>
        <w:rPr>
          <w:sz w:val="26"/>
        </w:rPr>
        <w:t>công</w:t>
      </w:r>
      <w:r>
        <w:rPr>
          <w:spacing w:val="-7"/>
          <w:sz w:val="26"/>
        </w:rPr>
        <w:t xml:space="preserve"> </w:t>
      </w:r>
      <w:r>
        <w:rPr>
          <w:sz w:val="26"/>
        </w:rPr>
        <w:t>khai</w:t>
      </w:r>
      <w:r>
        <w:rPr>
          <w:spacing w:val="-7"/>
          <w:sz w:val="26"/>
        </w:rPr>
        <w:t xml:space="preserve"> </w:t>
      </w:r>
      <w:r>
        <w:rPr>
          <w:sz w:val="26"/>
        </w:rPr>
        <w:t>cùng</w:t>
      </w:r>
      <w:r>
        <w:rPr>
          <w:spacing w:val="-8"/>
          <w:sz w:val="26"/>
        </w:rPr>
        <w:t xml:space="preserve"> </w:t>
      </w:r>
      <w:r>
        <w:rPr>
          <w:sz w:val="26"/>
        </w:rPr>
        <w:t>cổng</w:t>
      </w:r>
      <w:r>
        <w:rPr>
          <w:spacing w:val="-8"/>
          <w:sz w:val="26"/>
        </w:rPr>
        <w:t xml:space="preserve"> </w:t>
      </w:r>
      <w:r>
        <w:rPr>
          <w:sz w:val="26"/>
        </w:rPr>
        <w:t>(</w:t>
      </w:r>
      <w:proofErr w:type="spellStart"/>
      <w:r>
        <w:rPr>
          <w:sz w:val="26"/>
        </w:rPr>
        <w:t>port</w:t>
      </w:r>
      <w:proofErr w:type="spellEnd"/>
      <w:r>
        <w:rPr>
          <w:sz w:val="26"/>
        </w:rPr>
        <w:t>)</w:t>
      </w:r>
      <w:r>
        <w:rPr>
          <w:spacing w:val="-7"/>
          <w:sz w:val="26"/>
        </w:rPr>
        <w:t xml:space="preserve"> </w:t>
      </w:r>
      <w:r>
        <w:rPr>
          <w:sz w:val="26"/>
        </w:rPr>
        <w:t>kết</w:t>
      </w:r>
      <w:r>
        <w:rPr>
          <w:spacing w:val="-8"/>
          <w:sz w:val="26"/>
        </w:rPr>
        <w:t xml:space="preserve"> </w:t>
      </w:r>
      <w:r>
        <w:rPr>
          <w:sz w:val="26"/>
        </w:rPr>
        <w:t>nối</w:t>
      </w:r>
      <w:r>
        <w:rPr>
          <w:spacing w:val="-8"/>
          <w:sz w:val="26"/>
        </w:rPr>
        <w:t xml:space="preserve"> </w:t>
      </w:r>
      <w:r>
        <w:rPr>
          <w:sz w:val="26"/>
        </w:rPr>
        <w:t>hiện</w:t>
      </w:r>
      <w:r>
        <w:rPr>
          <w:spacing w:val="-8"/>
          <w:sz w:val="26"/>
        </w:rPr>
        <w:t xml:space="preserve"> </w:t>
      </w:r>
      <w:r>
        <w:rPr>
          <w:sz w:val="26"/>
        </w:rPr>
        <w:t>hành</w:t>
      </w:r>
      <w:r>
        <w:rPr>
          <w:spacing w:val="-7"/>
          <w:sz w:val="26"/>
        </w:rPr>
        <w:t xml:space="preserve"> </w:t>
      </w:r>
      <w:r>
        <w:rPr>
          <w:sz w:val="26"/>
        </w:rPr>
        <w:t>của</w:t>
      </w:r>
      <w:r>
        <w:rPr>
          <w:spacing w:val="-5"/>
          <w:sz w:val="26"/>
        </w:rPr>
        <w:t xml:space="preserve"> </w:t>
      </w:r>
      <w:r>
        <w:rPr>
          <w:sz w:val="26"/>
        </w:rPr>
        <w:t>Server</w:t>
      </w:r>
      <w:r>
        <w:rPr>
          <w:spacing w:val="-7"/>
          <w:sz w:val="26"/>
        </w:rPr>
        <w:t xml:space="preserve"> </w:t>
      </w:r>
      <w:r>
        <w:rPr>
          <w:sz w:val="26"/>
        </w:rPr>
        <w:t xml:space="preserve">dịch </w:t>
      </w:r>
      <w:r>
        <w:rPr>
          <w:spacing w:val="-4"/>
          <w:sz w:val="26"/>
        </w:rPr>
        <w:t>vụ:</w:t>
      </w:r>
    </w:p>
    <w:p w14:paraId="2FCAADE0" w14:textId="77777777" w:rsidR="001631D6" w:rsidRDefault="00000000">
      <w:pPr>
        <w:pStyle w:val="ListParagraph"/>
        <w:numPr>
          <w:ilvl w:val="4"/>
          <w:numId w:val="17"/>
        </w:numPr>
        <w:tabs>
          <w:tab w:val="left" w:pos="1441"/>
        </w:tabs>
        <w:spacing w:before="163"/>
        <w:ind w:left="1441"/>
        <w:jc w:val="left"/>
        <w:rPr>
          <w:sz w:val="26"/>
        </w:rPr>
      </w:pPr>
      <w:proofErr w:type="spellStart"/>
      <w:r>
        <w:rPr>
          <w:color w:val="000000"/>
          <w:sz w:val="26"/>
          <w:highlight w:val="yellow"/>
        </w:rPr>
        <w:t>private</w:t>
      </w:r>
      <w:proofErr w:type="spellEnd"/>
      <w:r>
        <w:rPr>
          <w:color w:val="000000"/>
          <w:spacing w:val="-6"/>
          <w:sz w:val="26"/>
          <w:highlight w:val="yellow"/>
        </w:rPr>
        <w:t xml:space="preserve"> </w:t>
      </w:r>
      <w:proofErr w:type="spellStart"/>
      <w:r>
        <w:rPr>
          <w:color w:val="000000"/>
          <w:sz w:val="26"/>
          <w:highlight w:val="yellow"/>
        </w:rPr>
        <w:t>const</w:t>
      </w:r>
      <w:proofErr w:type="spellEnd"/>
      <w:r>
        <w:rPr>
          <w:color w:val="000000"/>
          <w:spacing w:val="-6"/>
          <w:sz w:val="26"/>
          <w:highlight w:val="yellow"/>
        </w:rPr>
        <w:t xml:space="preserve"> </w:t>
      </w:r>
      <w:proofErr w:type="spellStart"/>
      <w:r>
        <w:rPr>
          <w:color w:val="000000"/>
          <w:sz w:val="26"/>
          <w:highlight w:val="yellow"/>
        </w:rPr>
        <w:t>val</w:t>
      </w:r>
      <w:proofErr w:type="spellEnd"/>
      <w:r>
        <w:rPr>
          <w:color w:val="000000"/>
          <w:spacing w:val="-6"/>
          <w:sz w:val="26"/>
          <w:highlight w:val="yellow"/>
        </w:rPr>
        <w:t xml:space="preserve"> </w:t>
      </w:r>
      <w:r>
        <w:rPr>
          <w:color w:val="000000"/>
          <w:sz w:val="26"/>
          <w:highlight w:val="yellow"/>
        </w:rPr>
        <w:t>BASE_URL</w:t>
      </w:r>
      <w:r>
        <w:rPr>
          <w:color w:val="000000"/>
          <w:spacing w:val="-13"/>
          <w:sz w:val="26"/>
          <w:highlight w:val="yellow"/>
        </w:rPr>
        <w:t xml:space="preserve"> </w:t>
      </w:r>
      <w:r>
        <w:rPr>
          <w:color w:val="000000"/>
          <w:sz w:val="26"/>
          <w:highlight w:val="yellow"/>
        </w:rPr>
        <w:t>=</w:t>
      </w:r>
      <w:r>
        <w:rPr>
          <w:color w:val="000000"/>
          <w:spacing w:val="-6"/>
          <w:sz w:val="26"/>
          <w:highlight w:val="yellow"/>
        </w:rPr>
        <w:t xml:space="preserve"> </w:t>
      </w:r>
      <w:r>
        <w:rPr>
          <w:color w:val="000000"/>
          <w:sz w:val="26"/>
          <w:highlight w:val="yellow"/>
        </w:rPr>
        <w:t>"</w:t>
      </w:r>
      <w:r>
        <w:rPr>
          <w:color w:val="000000"/>
          <w:spacing w:val="-8"/>
          <w:sz w:val="26"/>
          <w:highlight w:val="yellow"/>
        </w:rPr>
        <w:t xml:space="preserve"> </w:t>
      </w:r>
      <w:hyperlink r:id="rId17">
        <w:r>
          <w:rPr>
            <w:color w:val="000000"/>
            <w:spacing w:val="-2"/>
            <w:sz w:val="26"/>
            <w:highlight w:val="yellow"/>
          </w:rPr>
          <w:t>http://54.81.9.236:3000/</w:t>
        </w:r>
      </w:hyperlink>
      <w:r>
        <w:rPr>
          <w:color w:val="000000"/>
          <w:spacing w:val="-2"/>
          <w:sz w:val="26"/>
          <w:highlight w:val="yellow"/>
        </w:rPr>
        <w:t>"</w:t>
      </w:r>
    </w:p>
    <w:p w14:paraId="0D7D45F1" w14:textId="77777777" w:rsidR="001631D6" w:rsidRDefault="00000000">
      <w:pPr>
        <w:pStyle w:val="ListParagraph"/>
        <w:numPr>
          <w:ilvl w:val="2"/>
          <w:numId w:val="17"/>
        </w:numPr>
        <w:tabs>
          <w:tab w:val="left" w:pos="648"/>
        </w:tabs>
        <w:spacing w:before="204"/>
        <w:ind w:left="648" w:hanging="646"/>
        <w:rPr>
          <w:sz w:val="26"/>
        </w:rPr>
      </w:pPr>
      <w:bookmarkStart w:id="30" w:name="_bookmark30"/>
      <w:bookmarkEnd w:id="30"/>
      <w:r>
        <w:rPr>
          <w:sz w:val="26"/>
        </w:rPr>
        <w:t>Biên</w:t>
      </w:r>
      <w:r>
        <w:rPr>
          <w:spacing w:val="-3"/>
          <w:sz w:val="26"/>
        </w:rPr>
        <w:t xml:space="preserve"> </w:t>
      </w:r>
      <w:r>
        <w:rPr>
          <w:sz w:val="26"/>
        </w:rPr>
        <w:t>dịch</w:t>
      </w:r>
      <w:r>
        <w:rPr>
          <w:spacing w:val="-5"/>
          <w:sz w:val="26"/>
        </w:rPr>
        <w:t xml:space="preserve"> </w:t>
      </w:r>
      <w:r>
        <w:rPr>
          <w:sz w:val="26"/>
        </w:rPr>
        <w:t>và</w:t>
      </w:r>
      <w:r>
        <w:rPr>
          <w:spacing w:val="-2"/>
          <w:sz w:val="26"/>
        </w:rPr>
        <w:t xml:space="preserve"> </w:t>
      </w:r>
      <w:r>
        <w:rPr>
          <w:sz w:val="26"/>
        </w:rPr>
        <w:t>cài đặt</w:t>
      </w:r>
      <w:r>
        <w:rPr>
          <w:spacing w:val="-5"/>
          <w:sz w:val="26"/>
        </w:rPr>
        <w:t xml:space="preserve"> </w:t>
      </w:r>
      <w:r>
        <w:rPr>
          <w:sz w:val="26"/>
        </w:rPr>
        <w:t>ứng</w:t>
      </w:r>
      <w:r>
        <w:rPr>
          <w:spacing w:val="-5"/>
          <w:sz w:val="26"/>
        </w:rPr>
        <w:t xml:space="preserve"> </w:t>
      </w:r>
      <w:r>
        <w:rPr>
          <w:sz w:val="26"/>
        </w:rPr>
        <w:t>dụng</w:t>
      </w:r>
      <w:r>
        <w:rPr>
          <w:spacing w:val="-4"/>
          <w:sz w:val="26"/>
        </w:rPr>
        <w:t xml:space="preserve"> </w:t>
      </w:r>
      <w:r>
        <w:rPr>
          <w:sz w:val="26"/>
        </w:rPr>
        <w:t>lên</w:t>
      </w:r>
      <w:r>
        <w:rPr>
          <w:spacing w:val="-5"/>
          <w:sz w:val="26"/>
        </w:rPr>
        <w:t xml:space="preserve"> </w:t>
      </w:r>
      <w:r>
        <w:rPr>
          <w:sz w:val="26"/>
        </w:rPr>
        <w:t>thiết</w:t>
      </w:r>
      <w:r>
        <w:rPr>
          <w:spacing w:val="-3"/>
          <w:sz w:val="26"/>
        </w:rPr>
        <w:t xml:space="preserve"> </w:t>
      </w:r>
      <w:r>
        <w:rPr>
          <w:spacing w:val="-5"/>
          <w:sz w:val="26"/>
        </w:rPr>
        <w:t>bị</w:t>
      </w:r>
    </w:p>
    <w:p w14:paraId="19F0E0AE" w14:textId="77777777" w:rsidR="001631D6" w:rsidRDefault="00000000">
      <w:pPr>
        <w:pStyle w:val="ListParagraph"/>
        <w:numPr>
          <w:ilvl w:val="3"/>
          <w:numId w:val="17"/>
        </w:numPr>
        <w:tabs>
          <w:tab w:val="left" w:pos="721"/>
        </w:tabs>
        <w:spacing w:before="205" w:line="278" w:lineRule="auto"/>
        <w:ind w:left="721" w:right="424"/>
        <w:rPr>
          <w:sz w:val="20"/>
        </w:rPr>
      </w:pPr>
      <w:r>
        <w:rPr>
          <w:b/>
          <w:sz w:val="26"/>
        </w:rPr>
        <w:t xml:space="preserve">Bước 1: </w:t>
      </w:r>
      <w:r>
        <w:rPr>
          <w:sz w:val="26"/>
        </w:rPr>
        <w:t xml:space="preserve">Kích hoạt chế độ gỡ lỗi USB (USB </w:t>
      </w:r>
      <w:proofErr w:type="spellStart"/>
      <w:r>
        <w:rPr>
          <w:sz w:val="26"/>
        </w:rPr>
        <w:t>Debugging</w:t>
      </w:r>
      <w:proofErr w:type="spellEnd"/>
      <w:r>
        <w:rPr>
          <w:sz w:val="26"/>
        </w:rPr>
        <w:t xml:space="preserve">) trên thiết bị di động </w:t>
      </w:r>
      <w:proofErr w:type="spellStart"/>
      <w:r>
        <w:rPr>
          <w:sz w:val="26"/>
        </w:rPr>
        <w:t>Android</w:t>
      </w:r>
      <w:proofErr w:type="spellEnd"/>
      <w:r>
        <w:rPr>
          <w:spacing w:val="-3"/>
          <w:sz w:val="26"/>
        </w:rPr>
        <w:t xml:space="preserve"> </w:t>
      </w:r>
      <w:r>
        <w:rPr>
          <w:sz w:val="26"/>
        </w:rPr>
        <w:t>thật</w:t>
      </w:r>
      <w:r>
        <w:rPr>
          <w:spacing w:val="-3"/>
          <w:sz w:val="26"/>
        </w:rPr>
        <w:t xml:space="preserve"> </w:t>
      </w:r>
      <w:r>
        <w:rPr>
          <w:sz w:val="26"/>
        </w:rPr>
        <w:t>và</w:t>
      </w:r>
      <w:r>
        <w:rPr>
          <w:spacing w:val="-3"/>
          <w:sz w:val="26"/>
        </w:rPr>
        <w:t xml:space="preserve"> </w:t>
      </w:r>
      <w:r>
        <w:rPr>
          <w:sz w:val="26"/>
        </w:rPr>
        <w:t>kết</w:t>
      </w:r>
      <w:r>
        <w:rPr>
          <w:spacing w:val="-3"/>
          <w:sz w:val="26"/>
        </w:rPr>
        <w:t xml:space="preserve"> </w:t>
      </w:r>
      <w:r>
        <w:rPr>
          <w:sz w:val="26"/>
        </w:rPr>
        <w:t>nối</w:t>
      </w:r>
      <w:r>
        <w:rPr>
          <w:spacing w:val="-1"/>
          <w:sz w:val="26"/>
        </w:rPr>
        <w:t xml:space="preserve"> </w:t>
      </w:r>
      <w:r>
        <w:rPr>
          <w:sz w:val="26"/>
        </w:rPr>
        <w:t>với</w:t>
      </w:r>
      <w:r>
        <w:rPr>
          <w:spacing w:val="-3"/>
          <w:sz w:val="26"/>
        </w:rPr>
        <w:t xml:space="preserve"> </w:t>
      </w:r>
      <w:r>
        <w:rPr>
          <w:sz w:val="26"/>
        </w:rPr>
        <w:t>máy</w:t>
      </w:r>
      <w:r>
        <w:rPr>
          <w:spacing w:val="-3"/>
          <w:sz w:val="26"/>
        </w:rPr>
        <w:t xml:space="preserve"> </w:t>
      </w:r>
      <w:r>
        <w:rPr>
          <w:sz w:val="26"/>
        </w:rPr>
        <w:t>tính qua</w:t>
      </w:r>
      <w:r>
        <w:rPr>
          <w:spacing w:val="-3"/>
          <w:sz w:val="26"/>
        </w:rPr>
        <w:t xml:space="preserve"> </w:t>
      </w:r>
      <w:r>
        <w:rPr>
          <w:sz w:val="26"/>
        </w:rPr>
        <w:t>cáp</w:t>
      </w:r>
      <w:r>
        <w:rPr>
          <w:spacing w:val="-2"/>
          <w:sz w:val="26"/>
        </w:rPr>
        <w:t xml:space="preserve"> </w:t>
      </w:r>
      <w:r>
        <w:rPr>
          <w:sz w:val="26"/>
        </w:rPr>
        <w:t>truyền</w:t>
      </w:r>
      <w:r>
        <w:rPr>
          <w:spacing w:val="-3"/>
          <w:sz w:val="26"/>
        </w:rPr>
        <w:t xml:space="preserve"> </w:t>
      </w:r>
      <w:r>
        <w:rPr>
          <w:sz w:val="26"/>
        </w:rPr>
        <w:t>dữ</w:t>
      </w:r>
      <w:r>
        <w:rPr>
          <w:spacing w:val="-2"/>
          <w:sz w:val="26"/>
        </w:rPr>
        <w:t xml:space="preserve"> </w:t>
      </w:r>
      <w:r>
        <w:rPr>
          <w:sz w:val="26"/>
        </w:rPr>
        <w:t>liệu,</w:t>
      </w:r>
      <w:r>
        <w:rPr>
          <w:spacing w:val="-3"/>
          <w:sz w:val="26"/>
        </w:rPr>
        <w:t xml:space="preserve"> </w:t>
      </w:r>
      <w:r>
        <w:rPr>
          <w:sz w:val="26"/>
        </w:rPr>
        <w:t>hoặc khởi</w:t>
      </w:r>
      <w:r>
        <w:rPr>
          <w:spacing w:val="-3"/>
          <w:sz w:val="26"/>
        </w:rPr>
        <w:t xml:space="preserve"> </w:t>
      </w:r>
      <w:r>
        <w:rPr>
          <w:sz w:val="26"/>
        </w:rPr>
        <w:t>chạy</w:t>
      </w:r>
      <w:r>
        <w:rPr>
          <w:spacing w:val="-3"/>
          <w:sz w:val="26"/>
        </w:rPr>
        <w:t xml:space="preserve"> </w:t>
      </w:r>
      <w:r>
        <w:rPr>
          <w:sz w:val="26"/>
        </w:rPr>
        <w:t xml:space="preserve">máy ảo </w:t>
      </w:r>
      <w:proofErr w:type="spellStart"/>
      <w:r>
        <w:rPr>
          <w:b/>
          <w:sz w:val="26"/>
        </w:rPr>
        <w:t>Android</w:t>
      </w:r>
      <w:proofErr w:type="spellEnd"/>
      <w:r>
        <w:rPr>
          <w:b/>
          <w:sz w:val="26"/>
        </w:rPr>
        <w:t xml:space="preserve"> </w:t>
      </w:r>
      <w:proofErr w:type="spellStart"/>
      <w:r>
        <w:rPr>
          <w:b/>
          <w:sz w:val="26"/>
        </w:rPr>
        <w:t>Emulator</w:t>
      </w:r>
      <w:proofErr w:type="spellEnd"/>
      <w:r>
        <w:rPr>
          <w:b/>
          <w:sz w:val="26"/>
        </w:rPr>
        <w:t xml:space="preserve"> </w:t>
      </w:r>
      <w:r>
        <w:rPr>
          <w:sz w:val="26"/>
        </w:rPr>
        <w:t xml:space="preserve">đã được tạo sẵn trong </w:t>
      </w:r>
      <w:proofErr w:type="spellStart"/>
      <w:r>
        <w:rPr>
          <w:sz w:val="26"/>
        </w:rPr>
        <w:t>Android</w:t>
      </w:r>
      <w:proofErr w:type="spellEnd"/>
      <w:r>
        <w:rPr>
          <w:sz w:val="26"/>
        </w:rPr>
        <w:t xml:space="preserve"> </w:t>
      </w:r>
      <w:proofErr w:type="spellStart"/>
      <w:r>
        <w:rPr>
          <w:sz w:val="26"/>
        </w:rPr>
        <w:t>Studio</w:t>
      </w:r>
      <w:proofErr w:type="spellEnd"/>
      <w:r>
        <w:rPr>
          <w:sz w:val="26"/>
        </w:rPr>
        <w:t>.</w:t>
      </w:r>
    </w:p>
    <w:p w14:paraId="48E83A8B" w14:textId="77777777" w:rsidR="001631D6" w:rsidRDefault="00000000">
      <w:pPr>
        <w:pStyle w:val="ListParagraph"/>
        <w:numPr>
          <w:ilvl w:val="3"/>
          <w:numId w:val="17"/>
        </w:numPr>
        <w:tabs>
          <w:tab w:val="left" w:pos="721"/>
        </w:tabs>
        <w:spacing w:before="160" w:line="278" w:lineRule="auto"/>
        <w:ind w:left="721" w:right="424"/>
        <w:rPr>
          <w:sz w:val="20"/>
        </w:rPr>
      </w:pPr>
      <w:r>
        <w:rPr>
          <w:b/>
          <w:sz w:val="26"/>
        </w:rPr>
        <w:t xml:space="preserve">Bước 2: </w:t>
      </w:r>
      <w:r>
        <w:rPr>
          <w:sz w:val="26"/>
        </w:rPr>
        <w:t xml:space="preserve">Nhấn tổ hợp phím tắt </w:t>
      </w:r>
      <w:proofErr w:type="spellStart"/>
      <w:r>
        <w:rPr>
          <w:sz w:val="26"/>
        </w:rPr>
        <w:t>Shift</w:t>
      </w:r>
      <w:proofErr w:type="spellEnd"/>
      <w:r>
        <w:rPr>
          <w:sz w:val="26"/>
        </w:rPr>
        <w:t xml:space="preserve"> + F10 hoặc </w:t>
      </w:r>
      <w:proofErr w:type="spellStart"/>
      <w:r>
        <w:rPr>
          <w:sz w:val="26"/>
        </w:rPr>
        <w:t>click</w:t>
      </w:r>
      <w:proofErr w:type="spellEnd"/>
      <w:r>
        <w:rPr>
          <w:sz w:val="26"/>
        </w:rPr>
        <w:t xml:space="preserve"> chọn biểu tượng nút </w:t>
      </w:r>
      <w:r>
        <w:rPr>
          <w:b/>
          <w:sz w:val="26"/>
        </w:rPr>
        <w:t xml:space="preserve">Run </w:t>
      </w:r>
      <w:proofErr w:type="spellStart"/>
      <w:r>
        <w:rPr>
          <w:b/>
          <w:sz w:val="26"/>
        </w:rPr>
        <w:t>App</w:t>
      </w:r>
      <w:proofErr w:type="spellEnd"/>
      <w:r>
        <w:rPr>
          <w:b/>
          <w:sz w:val="26"/>
        </w:rPr>
        <w:t xml:space="preserve"> </w:t>
      </w:r>
      <w:r>
        <w:rPr>
          <w:sz w:val="26"/>
        </w:rPr>
        <w:t>(hình tam giác màu xanh) trên thanh công cụ của</w:t>
      </w:r>
      <w:r>
        <w:rPr>
          <w:spacing w:val="-5"/>
          <w:sz w:val="26"/>
        </w:rPr>
        <w:t xml:space="preserve"> </w:t>
      </w:r>
      <w:proofErr w:type="spellStart"/>
      <w:r>
        <w:rPr>
          <w:sz w:val="26"/>
        </w:rPr>
        <w:t>Android</w:t>
      </w:r>
      <w:proofErr w:type="spellEnd"/>
      <w:r>
        <w:rPr>
          <w:sz w:val="26"/>
        </w:rPr>
        <w:t xml:space="preserve"> </w:t>
      </w:r>
      <w:proofErr w:type="spellStart"/>
      <w:r>
        <w:rPr>
          <w:sz w:val="26"/>
        </w:rPr>
        <w:t>Studio</w:t>
      </w:r>
      <w:proofErr w:type="spellEnd"/>
      <w:r>
        <w:rPr>
          <w:sz w:val="26"/>
        </w:rPr>
        <w:t>.</w:t>
      </w:r>
    </w:p>
    <w:p w14:paraId="101ABD57" w14:textId="77777777" w:rsidR="001631D6" w:rsidRDefault="00000000">
      <w:pPr>
        <w:pStyle w:val="ListParagraph"/>
        <w:numPr>
          <w:ilvl w:val="3"/>
          <w:numId w:val="17"/>
        </w:numPr>
        <w:tabs>
          <w:tab w:val="left" w:pos="721"/>
        </w:tabs>
        <w:spacing w:before="159" w:line="278" w:lineRule="auto"/>
        <w:ind w:left="721" w:right="422"/>
        <w:rPr>
          <w:sz w:val="20"/>
        </w:rPr>
      </w:pPr>
      <w:r>
        <w:rPr>
          <w:b/>
          <w:sz w:val="26"/>
        </w:rPr>
        <w:t xml:space="preserve">Bước 3: </w:t>
      </w:r>
      <w:r>
        <w:rPr>
          <w:sz w:val="26"/>
        </w:rPr>
        <w:t>Hệ thống sẽ tự động thực hiện quá trình biên dịch mã nguồn, đóng gói thành</w:t>
      </w:r>
      <w:r>
        <w:rPr>
          <w:spacing w:val="-2"/>
          <w:sz w:val="26"/>
        </w:rPr>
        <w:t xml:space="preserve"> </w:t>
      </w:r>
      <w:r>
        <w:rPr>
          <w:sz w:val="26"/>
        </w:rPr>
        <w:t>tệp tin cài</w:t>
      </w:r>
      <w:r>
        <w:rPr>
          <w:spacing w:val="-2"/>
          <w:sz w:val="26"/>
        </w:rPr>
        <w:t xml:space="preserve"> </w:t>
      </w:r>
      <w:r>
        <w:rPr>
          <w:sz w:val="26"/>
        </w:rPr>
        <w:t>đặt</w:t>
      </w:r>
      <w:r>
        <w:rPr>
          <w:spacing w:val="-2"/>
          <w:sz w:val="26"/>
        </w:rPr>
        <w:t xml:space="preserve"> </w:t>
      </w:r>
      <w:r>
        <w:rPr>
          <w:sz w:val="26"/>
        </w:rPr>
        <w:t>ứng</w:t>
      </w:r>
      <w:r>
        <w:rPr>
          <w:spacing w:val="-2"/>
          <w:sz w:val="26"/>
        </w:rPr>
        <w:t xml:space="preserve"> </w:t>
      </w:r>
      <w:r>
        <w:rPr>
          <w:sz w:val="26"/>
        </w:rPr>
        <w:t>dụng (.</w:t>
      </w:r>
      <w:proofErr w:type="spellStart"/>
      <w:r>
        <w:rPr>
          <w:sz w:val="26"/>
        </w:rPr>
        <w:t>apk</w:t>
      </w:r>
      <w:proofErr w:type="spellEnd"/>
      <w:r>
        <w:rPr>
          <w:sz w:val="26"/>
        </w:rPr>
        <w:t>) và</w:t>
      </w:r>
      <w:r>
        <w:rPr>
          <w:spacing w:val="-2"/>
          <w:sz w:val="26"/>
        </w:rPr>
        <w:t xml:space="preserve"> </w:t>
      </w:r>
      <w:r>
        <w:rPr>
          <w:sz w:val="26"/>
        </w:rPr>
        <w:t>tiến</w:t>
      </w:r>
      <w:r>
        <w:rPr>
          <w:spacing w:val="-2"/>
          <w:sz w:val="26"/>
        </w:rPr>
        <w:t xml:space="preserve"> </w:t>
      </w:r>
      <w:r>
        <w:rPr>
          <w:sz w:val="26"/>
        </w:rPr>
        <w:t>hành</w:t>
      </w:r>
      <w:r>
        <w:rPr>
          <w:spacing w:val="-2"/>
          <w:sz w:val="26"/>
        </w:rPr>
        <w:t xml:space="preserve"> </w:t>
      </w:r>
      <w:r>
        <w:rPr>
          <w:sz w:val="26"/>
        </w:rPr>
        <w:t>nạp trực</w:t>
      </w:r>
      <w:r>
        <w:rPr>
          <w:spacing w:val="-1"/>
          <w:sz w:val="26"/>
        </w:rPr>
        <w:t xml:space="preserve"> </w:t>
      </w:r>
      <w:r>
        <w:rPr>
          <w:sz w:val="26"/>
        </w:rPr>
        <w:t>tiếp lên thiết</w:t>
      </w:r>
      <w:r>
        <w:rPr>
          <w:spacing w:val="-2"/>
          <w:sz w:val="26"/>
        </w:rPr>
        <w:t xml:space="preserve"> </w:t>
      </w:r>
      <w:r>
        <w:rPr>
          <w:sz w:val="26"/>
        </w:rPr>
        <w:t>bị để</w:t>
      </w:r>
      <w:r>
        <w:rPr>
          <w:spacing w:val="-2"/>
          <w:sz w:val="26"/>
        </w:rPr>
        <w:t xml:space="preserve"> </w:t>
      </w:r>
      <w:r>
        <w:rPr>
          <w:sz w:val="26"/>
        </w:rPr>
        <w:t>sẵn sàng thực hiện các kịch bản chạy thử nghiệm thực tế.</w:t>
      </w:r>
    </w:p>
    <w:p w14:paraId="6CDE7A16" w14:textId="77777777" w:rsidR="001631D6" w:rsidRDefault="001631D6">
      <w:pPr>
        <w:pStyle w:val="ListParagraph"/>
        <w:spacing w:line="278" w:lineRule="auto"/>
        <w:rPr>
          <w:sz w:val="20"/>
        </w:rPr>
        <w:sectPr w:rsidR="001631D6">
          <w:pgSz w:w="12250" w:h="15850"/>
          <w:pgMar w:top="1060" w:right="992" w:bottom="1260" w:left="1700" w:header="0" w:footer="1010" w:gutter="0"/>
          <w:cols w:space="720"/>
        </w:sectPr>
      </w:pPr>
    </w:p>
    <w:p w14:paraId="2DFE82C6" w14:textId="77777777" w:rsidR="001631D6" w:rsidRDefault="00000000">
      <w:pPr>
        <w:pStyle w:val="Heading1"/>
        <w:ind w:left="0" w:right="425"/>
      </w:pPr>
      <w:bookmarkStart w:id="31" w:name="_bookmark31"/>
      <w:bookmarkEnd w:id="31"/>
      <w:r>
        <w:rPr>
          <w:color w:val="0D2841"/>
        </w:rPr>
        <w:lastRenderedPageBreak/>
        <w:t>CHƯƠNG</w:t>
      </w:r>
      <w:r>
        <w:rPr>
          <w:color w:val="0D2841"/>
          <w:spacing w:val="-11"/>
        </w:rPr>
        <w:t xml:space="preserve"> </w:t>
      </w:r>
      <w:r>
        <w:rPr>
          <w:color w:val="0D2841"/>
        </w:rPr>
        <w:t>4:</w:t>
      </w:r>
      <w:r>
        <w:rPr>
          <w:color w:val="0D2841"/>
          <w:spacing w:val="-7"/>
        </w:rPr>
        <w:t xml:space="preserve"> </w:t>
      </w:r>
      <w:r>
        <w:rPr>
          <w:color w:val="0D2841"/>
        </w:rPr>
        <w:t>XÂY</w:t>
      </w:r>
      <w:r>
        <w:rPr>
          <w:color w:val="0D2841"/>
          <w:spacing w:val="-15"/>
        </w:rPr>
        <w:t xml:space="preserve"> </w:t>
      </w:r>
      <w:r>
        <w:rPr>
          <w:color w:val="0D2841"/>
        </w:rPr>
        <w:t>DỰNG</w:t>
      </w:r>
      <w:r>
        <w:rPr>
          <w:color w:val="0D2841"/>
          <w:spacing w:val="-7"/>
        </w:rPr>
        <w:t xml:space="preserve"> </w:t>
      </w:r>
      <w:r>
        <w:rPr>
          <w:color w:val="0D2841"/>
        </w:rPr>
        <w:t>ỨNG</w:t>
      </w:r>
      <w:r>
        <w:rPr>
          <w:color w:val="0D2841"/>
          <w:spacing w:val="-7"/>
        </w:rPr>
        <w:t xml:space="preserve"> </w:t>
      </w:r>
      <w:r>
        <w:rPr>
          <w:color w:val="0D2841"/>
        </w:rPr>
        <w:t>DỤNG</w:t>
      </w:r>
      <w:r>
        <w:rPr>
          <w:color w:val="0D2841"/>
          <w:spacing w:val="-12"/>
        </w:rPr>
        <w:t xml:space="preserve"> </w:t>
      </w:r>
      <w:r>
        <w:rPr>
          <w:color w:val="0D2841"/>
        </w:rPr>
        <w:t>VÀ</w:t>
      </w:r>
      <w:r>
        <w:rPr>
          <w:color w:val="0D2841"/>
          <w:spacing w:val="-7"/>
        </w:rPr>
        <w:t xml:space="preserve"> </w:t>
      </w:r>
      <w:r>
        <w:rPr>
          <w:color w:val="0D2841"/>
        </w:rPr>
        <w:t>QUY</w:t>
      </w:r>
      <w:r>
        <w:rPr>
          <w:color w:val="0D2841"/>
          <w:spacing w:val="-16"/>
        </w:rPr>
        <w:t xml:space="preserve"> </w:t>
      </w:r>
      <w:r>
        <w:rPr>
          <w:color w:val="0D2841"/>
        </w:rPr>
        <w:t>TRÌNH</w:t>
      </w:r>
      <w:r>
        <w:rPr>
          <w:color w:val="0D2841"/>
          <w:spacing w:val="-9"/>
        </w:rPr>
        <w:t xml:space="preserve"> </w:t>
      </w:r>
      <w:r>
        <w:rPr>
          <w:color w:val="0D2841"/>
        </w:rPr>
        <w:t>VẬN</w:t>
      </w:r>
      <w:r>
        <w:rPr>
          <w:color w:val="0D2841"/>
          <w:spacing w:val="-5"/>
        </w:rPr>
        <w:t xml:space="preserve"> </w:t>
      </w:r>
      <w:r>
        <w:rPr>
          <w:color w:val="0D2841"/>
        </w:rPr>
        <w:t>HÀNH</w:t>
      </w:r>
      <w:r>
        <w:rPr>
          <w:color w:val="0D2841"/>
          <w:spacing w:val="-12"/>
        </w:rPr>
        <w:t xml:space="preserve"> </w:t>
      </w:r>
      <w:r>
        <w:rPr>
          <w:color w:val="0D2841"/>
        </w:rPr>
        <w:t>THỰC</w:t>
      </w:r>
      <w:r>
        <w:rPr>
          <w:color w:val="0D2841"/>
          <w:spacing w:val="-9"/>
        </w:rPr>
        <w:t xml:space="preserve"> </w:t>
      </w:r>
      <w:r>
        <w:rPr>
          <w:color w:val="0D2841"/>
          <w:spacing w:val="-5"/>
        </w:rPr>
        <w:t>TẾ</w:t>
      </w:r>
    </w:p>
    <w:p w14:paraId="17EBA53F" w14:textId="77777777" w:rsidR="001631D6" w:rsidRDefault="00000000">
      <w:pPr>
        <w:pStyle w:val="Heading2"/>
        <w:numPr>
          <w:ilvl w:val="1"/>
          <w:numId w:val="18"/>
        </w:numPr>
        <w:tabs>
          <w:tab w:val="left" w:pos="454"/>
        </w:tabs>
        <w:ind w:left="454" w:hanging="452"/>
      </w:pPr>
      <w:bookmarkStart w:id="32" w:name="_bookmark32"/>
      <w:bookmarkEnd w:id="32"/>
      <w:r>
        <w:t>Mô</w:t>
      </w:r>
      <w:r>
        <w:rPr>
          <w:spacing w:val="-6"/>
        </w:rPr>
        <w:t xml:space="preserve"> </w:t>
      </w:r>
      <w:r>
        <w:t>tả</w:t>
      </w:r>
      <w:r>
        <w:rPr>
          <w:spacing w:val="-2"/>
        </w:rPr>
        <w:t xml:space="preserve"> </w:t>
      </w:r>
      <w:r>
        <w:t>chi</w:t>
      </w:r>
      <w:r>
        <w:rPr>
          <w:spacing w:val="-5"/>
        </w:rPr>
        <w:t xml:space="preserve"> </w:t>
      </w:r>
      <w:r>
        <w:t>tiết</w:t>
      </w:r>
      <w:r>
        <w:rPr>
          <w:spacing w:val="-2"/>
        </w:rPr>
        <w:t xml:space="preserve"> </w:t>
      </w:r>
      <w:r>
        <w:t>giao</w:t>
      </w:r>
      <w:r>
        <w:rPr>
          <w:spacing w:val="-5"/>
        </w:rPr>
        <w:t xml:space="preserve"> </w:t>
      </w:r>
      <w:r>
        <w:t>diện</w:t>
      </w:r>
      <w:r>
        <w:rPr>
          <w:spacing w:val="-5"/>
        </w:rPr>
        <w:t xml:space="preserve"> </w:t>
      </w:r>
      <w:r>
        <w:t>và</w:t>
      </w:r>
      <w:r>
        <w:rPr>
          <w:spacing w:val="-3"/>
        </w:rPr>
        <w:t xml:space="preserve"> </w:t>
      </w:r>
      <w:r>
        <w:t>các</w:t>
      </w:r>
      <w:r>
        <w:rPr>
          <w:spacing w:val="-5"/>
        </w:rPr>
        <w:t xml:space="preserve"> </w:t>
      </w:r>
      <w:r>
        <w:t>phân</w:t>
      </w:r>
      <w:r>
        <w:rPr>
          <w:spacing w:val="-5"/>
        </w:rPr>
        <w:t xml:space="preserve"> </w:t>
      </w:r>
      <w:r>
        <w:t>hệ</w:t>
      </w:r>
      <w:r>
        <w:rPr>
          <w:spacing w:val="-3"/>
        </w:rPr>
        <w:t xml:space="preserve"> </w:t>
      </w:r>
      <w:r>
        <w:t>chức</w:t>
      </w:r>
      <w:r>
        <w:rPr>
          <w:spacing w:val="-5"/>
        </w:rPr>
        <w:t xml:space="preserve"> </w:t>
      </w:r>
      <w:r>
        <w:t>năng</w:t>
      </w:r>
      <w:r>
        <w:rPr>
          <w:spacing w:val="-2"/>
        </w:rPr>
        <w:t xml:space="preserve"> </w:t>
      </w:r>
      <w:r>
        <w:t>thực</w:t>
      </w:r>
      <w:r>
        <w:rPr>
          <w:spacing w:val="-5"/>
        </w:rPr>
        <w:t xml:space="preserve"> tế</w:t>
      </w:r>
    </w:p>
    <w:p w14:paraId="462F2805" w14:textId="77777777" w:rsidR="001631D6" w:rsidRDefault="00000000">
      <w:pPr>
        <w:pStyle w:val="ListParagraph"/>
        <w:numPr>
          <w:ilvl w:val="2"/>
          <w:numId w:val="18"/>
        </w:numPr>
        <w:tabs>
          <w:tab w:val="left" w:pos="721"/>
        </w:tabs>
        <w:spacing w:before="205" w:line="278" w:lineRule="auto"/>
        <w:ind w:left="721" w:right="422"/>
        <w:rPr>
          <w:sz w:val="26"/>
        </w:rPr>
      </w:pPr>
      <w:r>
        <w:rPr>
          <w:b/>
          <w:sz w:val="26"/>
        </w:rPr>
        <w:t>Chức</w:t>
      </w:r>
      <w:r>
        <w:rPr>
          <w:b/>
          <w:spacing w:val="-11"/>
          <w:sz w:val="26"/>
        </w:rPr>
        <w:t xml:space="preserve"> </w:t>
      </w:r>
      <w:r>
        <w:rPr>
          <w:b/>
          <w:sz w:val="26"/>
        </w:rPr>
        <w:t>năng</w:t>
      </w:r>
      <w:r>
        <w:rPr>
          <w:b/>
          <w:spacing w:val="-9"/>
          <w:sz w:val="26"/>
        </w:rPr>
        <w:t xml:space="preserve"> </w:t>
      </w:r>
      <w:r>
        <w:rPr>
          <w:b/>
          <w:sz w:val="26"/>
        </w:rPr>
        <w:t>Quét</w:t>
      </w:r>
      <w:r>
        <w:rPr>
          <w:b/>
          <w:spacing w:val="-11"/>
          <w:sz w:val="26"/>
        </w:rPr>
        <w:t xml:space="preserve"> </w:t>
      </w:r>
      <w:r>
        <w:rPr>
          <w:b/>
          <w:sz w:val="26"/>
        </w:rPr>
        <w:t>mã</w:t>
      </w:r>
      <w:r>
        <w:rPr>
          <w:b/>
          <w:spacing w:val="-8"/>
          <w:sz w:val="26"/>
        </w:rPr>
        <w:t xml:space="preserve"> </w:t>
      </w:r>
      <w:r>
        <w:rPr>
          <w:b/>
          <w:sz w:val="26"/>
        </w:rPr>
        <w:t>QR</w:t>
      </w:r>
      <w:r>
        <w:rPr>
          <w:b/>
          <w:spacing w:val="-11"/>
          <w:sz w:val="26"/>
        </w:rPr>
        <w:t xml:space="preserve"> </w:t>
      </w:r>
      <w:r>
        <w:rPr>
          <w:b/>
          <w:sz w:val="26"/>
        </w:rPr>
        <w:t>đặt</w:t>
      </w:r>
      <w:r>
        <w:rPr>
          <w:b/>
          <w:spacing w:val="-11"/>
          <w:sz w:val="26"/>
        </w:rPr>
        <w:t xml:space="preserve"> </w:t>
      </w:r>
      <w:r>
        <w:rPr>
          <w:b/>
          <w:sz w:val="26"/>
        </w:rPr>
        <w:t>bàn,</w:t>
      </w:r>
      <w:r>
        <w:rPr>
          <w:b/>
          <w:spacing w:val="-11"/>
          <w:sz w:val="26"/>
        </w:rPr>
        <w:t xml:space="preserve"> </w:t>
      </w:r>
      <w:r>
        <w:rPr>
          <w:b/>
          <w:sz w:val="26"/>
        </w:rPr>
        <w:t>gọi</w:t>
      </w:r>
      <w:r>
        <w:rPr>
          <w:b/>
          <w:spacing w:val="-11"/>
          <w:sz w:val="26"/>
        </w:rPr>
        <w:t xml:space="preserve"> </w:t>
      </w:r>
      <w:r>
        <w:rPr>
          <w:b/>
          <w:sz w:val="26"/>
        </w:rPr>
        <w:t>món</w:t>
      </w:r>
      <w:r>
        <w:rPr>
          <w:b/>
          <w:spacing w:val="-11"/>
          <w:sz w:val="26"/>
        </w:rPr>
        <w:t xml:space="preserve"> </w:t>
      </w:r>
      <w:r>
        <w:rPr>
          <w:b/>
          <w:sz w:val="26"/>
        </w:rPr>
        <w:t>(Khách</w:t>
      </w:r>
      <w:r>
        <w:rPr>
          <w:b/>
          <w:spacing w:val="-11"/>
          <w:sz w:val="26"/>
        </w:rPr>
        <w:t xml:space="preserve"> </w:t>
      </w:r>
      <w:r>
        <w:rPr>
          <w:b/>
          <w:sz w:val="26"/>
        </w:rPr>
        <w:t>hàng):</w:t>
      </w:r>
      <w:r>
        <w:rPr>
          <w:b/>
          <w:spacing w:val="-10"/>
          <w:sz w:val="26"/>
        </w:rPr>
        <w:t xml:space="preserve"> </w:t>
      </w:r>
      <w:r>
        <w:rPr>
          <w:sz w:val="26"/>
        </w:rPr>
        <w:t>Khách</w:t>
      </w:r>
      <w:r>
        <w:rPr>
          <w:spacing w:val="-11"/>
          <w:sz w:val="26"/>
        </w:rPr>
        <w:t xml:space="preserve"> </w:t>
      </w:r>
      <w:r>
        <w:rPr>
          <w:sz w:val="26"/>
        </w:rPr>
        <w:t>hàng</w:t>
      </w:r>
      <w:r>
        <w:rPr>
          <w:spacing w:val="-11"/>
          <w:sz w:val="26"/>
        </w:rPr>
        <w:t xml:space="preserve"> </w:t>
      </w:r>
      <w:r>
        <w:rPr>
          <w:sz w:val="26"/>
        </w:rPr>
        <w:t>sử</w:t>
      </w:r>
      <w:r>
        <w:rPr>
          <w:spacing w:val="-10"/>
          <w:sz w:val="26"/>
        </w:rPr>
        <w:t xml:space="preserve"> </w:t>
      </w:r>
      <w:r>
        <w:rPr>
          <w:sz w:val="26"/>
        </w:rPr>
        <w:t xml:space="preserve">dụng </w:t>
      </w:r>
      <w:proofErr w:type="spellStart"/>
      <w:r>
        <w:rPr>
          <w:sz w:val="26"/>
        </w:rPr>
        <w:t>camera</w:t>
      </w:r>
      <w:proofErr w:type="spellEnd"/>
      <w:r>
        <w:rPr>
          <w:sz w:val="26"/>
        </w:rPr>
        <w:t xml:space="preserve"> quét mã QR đặt tại bàn. Ứng dụng tự động nhận diện số bàn và hiển thị danh mục </w:t>
      </w:r>
      <w:proofErr w:type="spellStart"/>
      <w:r>
        <w:rPr>
          <w:sz w:val="26"/>
        </w:rPr>
        <w:t>menu</w:t>
      </w:r>
      <w:proofErr w:type="spellEnd"/>
      <w:r>
        <w:rPr>
          <w:sz w:val="26"/>
        </w:rPr>
        <w:t xml:space="preserve"> thực đơn từ </w:t>
      </w:r>
      <w:proofErr w:type="spellStart"/>
      <w:r>
        <w:rPr>
          <w:sz w:val="26"/>
        </w:rPr>
        <w:t>database</w:t>
      </w:r>
      <w:proofErr w:type="spellEnd"/>
      <w:r>
        <w:rPr>
          <w:sz w:val="26"/>
        </w:rPr>
        <w:t>. Khách hàng lựa chọn món ăn, tăng giảm số lượng trực quan trong giỏ hàng và bấm gửi đơn hàng trực tiếp lên hệ thống.</w:t>
      </w:r>
    </w:p>
    <w:p w14:paraId="1A1F2242" w14:textId="77777777" w:rsidR="001631D6" w:rsidRDefault="001631D6">
      <w:pPr>
        <w:pStyle w:val="BodyText"/>
        <w:spacing w:before="9"/>
        <w:rPr>
          <w:sz w:val="13"/>
        </w:rPr>
      </w:pPr>
    </w:p>
    <w:tbl>
      <w:tblPr>
        <w:tblW w:w="0" w:type="auto"/>
        <w:tblInd w:w="426" w:type="dxa"/>
        <w:tblLayout w:type="fixed"/>
        <w:tblCellMar>
          <w:left w:w="0" w:type="dxa"/>
          <w:right w:w="0" w:type="dxa"/>
        </w:tblCellMar>
        <w:tblLook w:val="04A0" w:firstRow="1" w:lastRow="0" w:firstColumn="1" w:lastColumn="0" w:noHBand="0" w:noVBand="1"/>
      </w:tblPr>
      <w:tblGrid>
        <w:gridCol w:w="2723"/>
        <w:gridCol w:w="2912"/>
        <w:gridCol w:w="2662"/>
      </w:tblGrid>
      <w:tr w:rsidR="001631D6" w14:paraId="78501BCE" w14:textId="77777777">
        <w:trPr>
          <w:trHeight w:val="5008"/>
        </w:trPr>
        <w:tc>
          <w:tcPr>
            <w:tcW w:w="2723" w:type="dxa"/>
          </w:tcPr>
          <w:p w14:paraId="3771FAAB" w14:textId="77777777" w:rsidR="001631D6" w:rsidRDefault="00000000">
            <w:pPr>
              <w:pStyle w:val="TableParagraph"/>
              <w:ind w:left="50"/>
              <w:rPr>
                <w:sz w:val="20"/>
              </w:rPr>
            </w:pPr>
            <w:r>
              <w:rPr>
                <w:noProof/>
                <w:sz w:val="20"/>
              </w:rPr>
              <w:drawing>
                <wp:inline distT="0" distB="0" distL="0" distR="0" wp14:anchorId="47097F1F" wp14:editId="525EA805">
                  <wp:extent cx="1450340" cy="3137535"/>
                  <wp:effectExtent l="0" t="0" r="0" b="0"/>
                  <wp:docPr id="581" name="Image 581"/>
                  <wp:cNvGraphicFramePr/>
                  <a:graphic xmlns:a="http://schemas.openxmlformats.org/drawingml/2006/main">
                    <a:graphicData uri="http://schemas.openxmlformats.org/drawingml/2006/picture">
                      <pic:pic xmlns:pic="http://schemas.openxmlformats.org/drawingml/2006/picture">
                        <pic:nvPicPr>
                          <pic:cNvPr id="581" name="Image 581"/>
                          <pic:cNvPicPr/>
                        </pic:nvPicPr>
                        <pic:blipFill>
                          <a:blip r:embed="rId18" cstate="print"/>
                          <a:stretch>
                            <a:fillRect/>
                          </a:stretch>
                        </pic:blipFill>
                        <pic:spPr>
                          <a:xfrm>
                            <a:off x="0" y="0"/>
                            <a:ext cx="1450803" cy="3137535"/>
                          </a:xfrm>
                          <a:prstGeom prst="rect">
                            <a:avLst/>
                          </a:prstGeom>
                        </pic:spPr>
                      </pic:pic>
                    </a:graphicData>
                  </a:graphic>
                </wp:inline>
              </w:drawing>
            </w:r>
          </w:p>
        </w:tc>
        <w:tc>
          <w:tcPr>
            <w:tcW w:w="2912" w:type="dxa"/>
          </w:tcPr>
          <w:p w14:paraId="2AAA50E8" w14:textId="77777777" w:rsidR="001631D6" w:rsidRDefault="00000000">
            <w:pPr>
              <w:pStyle w:val="TableParagraph"/>
              <w:ind w:left="300"/>
              <w:rPr>
                <w:sz w:val="20"/>
              </w:rPr>
            </w:pPr>
            <w:r>
              <w:rPr>
                <w:noProof/>
                <w:sz w:val="20"/>
              </w:rPr>
              <w:drawing>
                <wp:inline distT="0" distB="0" distL="0" distR="0" wp14:anchorId="1460A6E7" wp14:editId="5AEFB2A6">
                  <wp:extent cx="1504950" cy="3177540"/>
                  <wp:effectExtent l="0" t="0" r="0" b="0"/>
                  <wp:docPr id="582" name="Image 582"/>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19" cstate="print"/>
                          <a:stretch>
                            <a:fillRect/>
                          </a:stretch>
                        </pic:blipFill>
                        <pic:spPr>
                          <a:xfrm>
                            <a:off x="0" y="0"/>
                            <a:ext cx="1505531" cy="3177540"/>
                          </a:xfrm>
                          <a:prstGeom prst="rect">
                            <a:avLst/>
                          </a:prstGeom>
                        </pic:spPr>
                      </pic:pic>
                    </a:graphicData>
                  </a:graphic>
                </wp:inline>
              </w:drawing>
            </w:r>
          </w:p>
        </w:tc>
        <w:tc>
          <w:tcPr>
            <w:tcW w:w="2662" w:type="dxa"/>
          </w:tcPr>
          <w:p w14:paraId="62EEA580" w14:textId="77777777" w:rsidR="001631D6" w:rsidRDefault="00000000">
            <w:pPr>
              <w:pStyle w:val="TableParagraph"/>
              <w:ind w:left="240"/>
              <w:rPr>
                <w:sz w:val="20"/>
              </w:rPr>
            </w:pPr>
            <w:r>
              <w:rPr>
                <w:noProof/>
                <w:sz w:val="20"/>
              </w:rPr>
              <w:drawing>
                <wp:inline distT="0" distB="0" distL="0" distR="0" wp14:anchorId="38A57621" wp14:editId="3EB19213">
                  <wp:extent cx="1496695" cy="3137535"/>
                  <wp:effectExtent l="0" t="0" r="0" b="0"/>
                  <wp:docPr id="583" name="Image 583"/>
                  <wp:cNvGraphicFramePr/>
                  <a:graphic xmlns:a="http://schemas.openxmlformats.org/drawingml/2006/main">
                    <a:graphicData uri="http://schemas.openxmlformats.org/drawingml/2006/picture">
                      <pic:pic xmlns:pic="http://schemas.openxmlformats.org/drawingml/2006/picture">
                        <pic:nvPicPr>
                          <pic:cNvPr id="583" name="Image 583"/>
                          <pic:cNvPicPr/>
                        </pic:nvPicPr>
                        <pic:blipFill>
                          <a:blip r:embed="rId20" cstate="print"/>
                          <a:stretch>
                            <a:fillRect/>
                          </a:stretch>
                        </pic:blipFill>
                        <pic:spPr>
                          <a:xfrm>
                            <a:off x="0" y="0"/>
                            <a:ext cx="1497098" cy="3137535"/>
                          </a:xfrm>
                          <a:prstGeom prst="rect">
                            <a:avLst/>
                          </a:prstGeom>
                        </pic:spPr>
                      </pic:pic>
                    </a:graphicData>
                  </a:graphic>
                </wp:inline>
              </w:drawing>
            </w:r>
          </w:p>
        </w:tc>
      </w:tr>
      <w:tr w:rsidR="001631D6" w14:paraId="4AE0B13F" w14:textId="77777777">
        <w:trPr>
          <w:trHeight w:val="4911"/>
        </w:trPr>
        <w:tc>
          <w:tcPr>
            <w:tcW w:w="2723" w:type="dxa"/>
          </w:tcPr>
          <w:p w14:paraId="344794CA" w14:textId="77777777" w:rsidR="001631D6" w:rsidRDefault="00000000">
            <w:pPr>
              <w:pStyle w:val="TableParagraph"/>
              <w:ind w:left="50"/>
              <w:rPr>
                <w:sz w:val="20"/>
              </w:rPr>
            </w:pPr>
            <w:r>
              <w:rPr>
                <w:noProof/>
                <w:sz w:val="20"/>
              </w:rPr>
              <w:drawing>
                <wp:inline distT="0" distB="0" distL="0" distR="0" wp14:anchorId="3D3DC4AF" wp14:editId="05AF48FE">
                  <wp:extent cx="1515110" cy="3021330"/>
                  <wp:effectExtent l="0" t="0" r="0" b="0"/>
                  <wp:docPr id="584" name="Image 584"/>
                  <wp:cNvGraphicFramePr/>
                  <a:graphic xmlns:a="http://schemas.openxmlformats.org/drawingml/2006/main">
                    <a:graphicData uri="http://schemas.openxmlformats.org/drawingml/2006/picture">
                      <pic:pic xmlns:pic="http://schemas.openxmlformats.org/drawingml/2006/picture">
                        <pic:nvPicPr>
                          <pic:cNvPr id="584" name="Image 584"/>
                          <pic:cNvPicPr/>
                        </pic:nvPicPr>
                        <pic:blipFill>
                          <a:blip r:embed="rId21" cstate="print"/>
                          <a:stretch>
                            <a:fillRect/>
                          </a:stretch>
                        </pic:blipFill>
                        <pic:spPr>
                          <a:xfrm>
                            <a:off x="0" y="0"/>
                            <a:ext cx="1515646" cy="3021330"/>
                          </a:xfrm>
                          <a:prstGeom prst="rect">
                            <a:avLst/>
                          </a:prstGeom>
                        </pic:spPr>
                      </pic:pic>
                    </a:graphicData>
                  </a:graphic>
                </wp:inline>
              </w:drawing>
            </w:r>
          </w:p>
        </w:tc>
        <w:tc>
          <w:tcPr>
            <w:tcW w:w="2912" w:type="dxa"/>
          </w:tcPr>
          <w:p w14:paraId="3923D30A" w14:textId="77777777" w:rsidR="001631D6" w:rsidRDefault="00000000">
            <w:pPr>
              <w:pStyle w:val="TableParagraph"/>
              <w:ind w:left="300"/>
              <w:rPr>
                <w:sz w:val="20"/>
              </w:rPr>
            </w:pPr>
            <w:r>
              <w:rPr>
                <w:noProof/>
                <w:sz w:val="20"/>
              </w:rPr>
              <w:drawing>
                <wp:inline distT="0" distB="0" distL="0" distR="0" wp14:anchorId="308FDC77" wp14:editId="1A0990CF">
                  <wp:extent cx="1445895" cy="3035935"/>
                  <wp:effectExtent l="0" t="0" r="0" b="0"/>
                  <wp:docPr id="585" name="Image 585"/>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22" cstate="print"/>
                          <a:stretch>
                            <a:fillRect/>
                          </a:stretch>
                        </pic:blipFill>
                        <pic:spPr>
                          <a:xfrm>
                            <a:off x="0" y="0"/>
                            <a:ext cx="1446254" cy="3036189"/>
                          </a:xfrm>
                          <a:prstGeom prst="rect">
                            <a:avLst/>
                          </a:prstGeom>
                        </pic:spPr>
                      </pic:pic>
                    </a:graphicData>
                  </a:graphic>
                </wp:inline>
              </w:drawing>
            </w:r>
          </w:p>
        </w:tc>
        <w:tc>
          <w:tcPr>
            <w:tcW w:w="2662" w:type="dxa"/>
          </w:tcPr>
          <w:p w14:paraId="2E63EF51" w14:textId="77777777" w:rsidR="001631D6" w:rsidRDefault="00000000">
            <w:pPr>
              <w:pStyle w:val="TableParagraph"/>
              <w:ind w:left="240"/>
              <w:rPr>
                <w:sz w:val="20"/>
              </w:rPr>
            </w:pPr>
            <w:r>
              <w:rPr>
                <w:noProof/>
                <w:sz w:val="20"/>
              </w:rPr>
              <w:drawing>
                <wp:inline distT="0" distB="0" distL="0" distR="0" wp14:anchorId="7C0504ED" wp14:editId="679AECFC">
                  <wp:extent cx="1490345" cy="3085465"/>
                  <wp:effectExtent l="0" t="0" r="0" b="0"/>
                  <wp:docPr id="586" name="Image 586"/>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23" cstate="print"/>
                          <a:stretch>
                            <a:fillRect/>
                          </a:stretch>
                        </pic:blipFill>
                        <pic:spPr>
                          <a:xfrm>
                            <a:off x="0" y="0"/>
                            <a:ext cx="1490896" cy="3085719"/>
                          </a:xfrm>
                          <a:prstGeom prst="rect">
                            <a:avLst/>
                          </a:prstGeom>
                        </pic:spPr>
                      </pic:pic>
                    </a:graphicData>
                  </a:graphic>
                </wp:inline>
              </w:drawing>
            </w:r>
          </w:p>
        </w:tc>
      </w:tr>
    </w:tbl>
    <w:p w14:paraId="28FC87EB" w14:textId="77777777" w:rsidR="001631D6" w:rsidRDefault="00000000">
      <w:pPr>
        <w:pStyle w:val="BodyText"/>
        <w:spacing w:before="14"/>
        <w:ind w:left="558" w:right="981"/>
        <w:jc w:val="center"/>
      </w:pPr>
      <w:bookmarkStart w:id="33" w:name="_bookmark33"/>
      <w:bookmarkEnd w:id="33"/>
      <w:r>
        <w:t>Hình</w:t>
      </w:r>
      <w:r>
        <w:rPr>
          <w:spacing w:val="-5"/>
        </w:rPr>
        <w:t xml:space="preserve"> </w:t>
      </w:r>
      <w:r>
        <w:t>2.</w:t>
      </w:r>
      <w:r>
        <w:rPr>
          <w:spacing w:val="-5"/>
        </w:rPr>
        <w:t xml:space="preserve"> </w:t>
      </w:r>
      <w:r>
        <w:t>Giao</w:t>
      </w:r>
      <w:r>
        <w:rPr>
          <w:spacing w:val="-4"/>
        </w:rPr>
        <w:t xml:space="preserve"> </w:t>
      </w:r>
      <w:r>
        <w:t>diện</w:t>
      </w:r>
      <w:r>
        <w:rPr>
          <w:spacing w:val="-3"/>
        </w:rPr>
        <w:t xml:space="preserve"> </w:t>
      </w:r>
      <w:proofErr w:type="spellStart"/>
      <w:r>
        <w:t>Camera</w:t>
      </w:r>
      <w:proofErr w:type="spellEnd"/>
      <w:r>
        <w:rPr>
          <w:spacing w:val="-5"/>
        </w:rPr>
        <w:t xml:space="preserve"> </w:t>
      </w:r>
      <w:r>
        <w:t>quét</w:t>
      </w:r>
      <w:r>
        <w:rPr>
          <w:spacing w:val="-4"/>
        </w:rPr>
        <w:t xml:space="preserve"> </w:t>
      </w:r>
      <w:r>
        <w:t>mã</w:t>
      </w:r>
      <w:r>
        <w:rPr>
          <w:spacing w:val="-2"/>
        </w:rPr>
        <w:t xml:space="preserve"> </w:t>
      </w:r>
      <w:r>
        <w:t>QR</w:t>
      </w:r>
      <w:r>
        <w:rPr>
          <w:spacing w:val="-5"/>
        </w:rPr>
        <w:t xml:space="preserve"> </w:t>
      </w:r>
      <w:r>
        <w:t>và</w:t>
      </w:r>
      <w:r>
        <w:rPr>
          <w:spacing w:val="-2"/>
        </w:rPr>
        <w:t xml:space="preserve"> </w:t>
      </w:r>
      <w:r>
        <w:t>danh</w:t>
      </w:r>
      <w:r>
        <w:rPr>
          <w:spacing w:val="-4"/>
        </w:rPr>
        <w:t xml:space="preserve"> </w:t>
      </w:r>
      <w:r>
        <w:t>mục</w:t>
      </w:r>
      <w:r>
        <w:rPr>
          <w:spacing w:val="-4"/>
        </w:rPr>
        <w:t xml:space="preserve"> </w:t>
      </w:r>
      <w:r>
        <w:t>thực</w:t>
      </w:r>
      <w:r>
        <w:rPr>
          <w:spacing w:val="-4"/>
        </w:rPr>
        <w:t xml:space="preserve"> </w:t>
      </w:r>
      <w:r>
        <w:t>đơn</w:t>
      </w:r>
      <w:r>
        <w:rPr>
          <w:spacing w:val="-5"/>
        </w:rPr>
        <w:t xml:space="preserve"> </w:t>
      </w:r>
      <w:r>
        <w:t>của</w:t>
      </w:r>
      <w:r>
        <w:rPr>
          <w:spacing w:val="-5"/>
        </w:rPr>
        <w:t xml:space="preserve"> </w:t>
      </w:r>
      <w:r>
        <w:rPr>
          <w:spacing w:val="-2"/>
        </w:rPr>
        <w:t>Khách</w:t>
      </w:r>
    </w:p>
    <w:p w14:paraId="7AF70787" w14:textId="77777777" w:rsidR="001631D6" w:rsidRDefault="001631D6">
      <w:pPr>
        <w:pStyle w:val="BodyText"/>
        <w:jc w:val="center"/>
        <w:sectPr w:rsidR="001631D6">
          <w:pgSz w:w="12250" w:h="15850"/>
          <w:pgMar w:top="1060" w:right="992" w:bottom="1260" w:left="1700" w:header="0" w:footer="1010" w:gutter="0"/>
          <w:cols w:space="720"/>
        </w:sectPr>
      </w:pPr>
    </w:p>
    <w:p w14:paraId="71E8B8FB" w14:textId="77777777" w:rsidR="001631D6" w:rsidRDefault="00000000">
      <w:pPr>
        <w:pStyle w:val="ListParagraph"/>
        <w:numPr>
          <w:ilvl w:val="2"/>
          <w:numId w:val="18"/>
        </w:numPr>
        <w:tabs>
          <w:tab w:val="left" w:pos="721"/>
        </w:tabs>
        <w:spacing w:before="70" w:line="278" w:lineRule="auto"/>
        <w:ind w:left="721" w:right="424"/>
        <w:rPr>
          <w:sz w:val="26"/>
        </w:rPr>
      </w:pPr>
      <w:r>
        <w:rPr>
          <w:b/>
          <w:sz w:val="26"/>
        </w:rPr>
        <w:lastRenderedPageBreak/>
        <w:t>Chức năng Theo dõi sơ đồ bàn ăn (</w:t>
      </w:r>
      <w:proofErr w:type="spellStart"/>
      <w:r>
        <w:rPr>
          <w:b/>
          <w:sz w:val="26"/>
        </w:rPr>
        <w:t>Staff</w:t>
      </w:r>
      <w:proofErr w:type="spellEnd"/>
      <w:r>
        <w:rPr>
          <w:b/>
          <w:sz w:val="26"/>
        </w:rPr>
        <w:t xml:space="preserve">): </w:t>
      </w:r>
      <w:r>
        <w:rPr>
          <w:sz w:val="26"/>
        </w:rPr>
        <w:t>Nhân viên phục vụ theo dõi danh sách các bàn dưới dạng lưới (</w:t>
      </w:r>
      <w:proofErr w:type="spellStart"/>
      <w:r>
        <w:rPr>
          <w:sz w:val="26"/>
        </w:rPr>
        <w:t>Grid</w:t>
      </w:r>
      <w:proofErr w:type="spellEnd"/>
      <w:r>
        <w:rPr>
          <w:sz w:val="26"/>
        </w:rPr>
        <w:t xml:space="preserve"> </w:t>
      </w:r>
      <w:proofErr w:type="spellStart"/>
      <w:r>
        <w:rPr>
          <w:sz w:val="26"/>
        </w:rPr>
        <w:t>Layout</w:t>
      </w:r>
      <w:proofErr w:type="spellEnd"/>
      <w:r>
        <w:rPr>
          <w:sz w:val="26"/>
        </w:rPr>
        <w:t xml:space="preserve">). Chữ trạng thái và màu sắc ô bàn tự động đổi màu linh hoạt theo thời gian thực giúp dễ dàng quản lý khu vực phục </w:t>
      </w:r>
      <w:r>
        <w:rPr>
          <w:spacing w:val="-4"/>
          <w:sz w:val="26"/>
        </w:rPr>
        <w:t>vụ.</w:t>
      </w:r>
    </w:p>
    <w:p w14:paraId="080D679A" w14:textId="77777777" w:rsidR="001631D6" w:rsidRDefault="00000000">
      <w:pPr>
        <w:pStyle w:val="BodyText"/>
        <w:spacing w:before="9"/>
        <w:rPr>
          <w:sz w:val="11"/>
        </w:rPr>
      </w:pPr>
      <w:r>
        <w:rPr>
          <w:noProof/>
          <w:sz w:val="11"/>
        </w:rPr>
        <w:drawing>
          <wp:anchor distT="0" distB="0" distL="0" distR="0" simplePos="0" relativeHeight="251661312" behindDoc="1" locked="0" layoutInCell="1" allowOverlap="1" wp14:anchorId="3D82672C" wp14:editId="4EBCE4D7">
            <wp:simplePos x="0" y="0"/>
            <wp:positionH relativeFrom="page">
              <wp:posOffset>3547745</wp:posOffset>
            </wp:positionH>
            <wp:positionV relativeFrom="paragraph">
              <wp:posOffset>100965</wp:posOffset>
            </wp:positionV>
            <wp:extent cx="1294130" cy="2623185"/>
            <wp:effectExtent l="0" t="0" r="0" b="0"/>
            <wp:wrapTopAndBottom/>
            <wp:docPr id="587" name="Image 587"/>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24" cstate="print"/>
                    <a:stretch>
                      <a:fillRect/>
                    </a:stretch>
                  </pic:blipFill>
                  <pic:spPr>
                    <a:xfrm>
                      <a:off x="0" y="0"/>
                      <a:ext cx="1294341" cy="2623185"/>
                    </a:xfrm>
                    <a:prstGeom prst="rect">
                      <a:avLst/>
                    </a:prstGeom>
                  </pic:spPr>
                </pic:pic>
              </a:graphicData>
            </a:graphic>
          </wp:anchor>
        </w:drawing>
      </w:r>
    </w:p>
    <w:p w14:paraId="054C4083" w14:textId="77777777" w:rsidR="001631D6" w:rsidRDefault="00000000">
      <w:pPr>
        <w:pStyle w:val="BodyText"/>
        <w:spacing w:before="248"/>
        <w:ind w:left="558" w:right="983"/>
        <w:jc w:val="center"/>
      </w:pPr>
      <w:bookmarkStart w:id="34" w:name="_bookmark34"/>
      <w:bookmarkEnd w:id="34"/>
      <w:r>
        <w:t>Hình</w:t>
      </w:r>
      <w:r>
        <w:rPr>
          <w:spacing w:val="-5"/>
        </w:rPr>
        <w:t xml:space="preserve"> </w:t>
      </w:r>
      <w:r>
        <w:t>3.</w:t>
      </w:r>
      <w:r>
        <w:rPr>
          <w:spacing w:val="-4"/>
        </w:rPr>
        <w:t xml:space="preserve"> </w:t>
      </w:r>
      <w:r>
        <w:t>Giao</w:t>
      </w:r>
      <w:r>
        <w:rPr>
          <w:spacing w:val="-5"/>
        </w:rPr>
        <w:t xml:space="preserve"> </w:t>
      </w:r>
      <w:r>
        <w:t>diện</w:t>
      </w:r>
      <w:r>
        <w:rPr>
          <w:spacing w:val="-2"/>
        </w:rPr>
        <w:t xml:space="preserve"> </w:t>
      </w:r>
      <w:r>
        <w:t>lưới</w:t>
      </w:r>
      <w:r>
        <w:rPr>
          <w:spacing w:val="-3"/>
        </w:rPr>
        <w:t xml:space="preserve"> </w:t>
      </w:r>
      <w:r>
        <w:t>sơ</w:t>
      </w:r>
      <w:r>
        <w:rPr>
          <w:spacing w:val="-4"/>
        </w:rPr>
        <w:t xml:space="preserve"> </w:t>
      </w:r>
      <w:r>
        <w:t>đồ</w:t>
      </w:r>
      <w:r>
        <w:rPr>
          <w:spacing w:val="-4"/>
        </w:rPr>
        <w:t xml:space="preserve"> </w:t>
      </w:r>
      <w:r>
        <w:t>bàn</w:t>
      </w:r>
      <w:r>
        <w:rPr>
          <w:spacing w:val="-2"/>
        </w:rPr>
        <w:t xml:space="preserve"> </w:t>
      </w:r>
      <w:r>
        <w:t>ăn</w:t>
      </w:r>
      <w:r>
        <w:rPr>
          <w:spacing w:val="-4"/>
        </w:rPr>
        <w:t xml:space="preserve"> </w:t>
      </w:r>
      <w:r>
        <w:t>đổi</w:t>
      </w:r>
      <w:r>
        <w:rPr>
          <w:spacing w:val="-3"/>
        </w:rPr>
        <w:t xml:space="preserve"> </w:t>
      </w:r>
      <w:r>
        <w:t>màu</w:t>
      </w:r>
      <w:r>
        <w:rPr>
          <w:spacing w:val="-4"/>
        </w:rPr>
        <w:t xml:space="preserve"> </w:t>
      </w:r>
      <w:r>
        <w:t>theo</w:t>
      </w:r>
      <w:r>
        <w:rPr>
          <w:spacing w:val="-5"/>
        </w:rPr>
        <w:t xml:space="preserve"> </w:t>
      </w:r>
      <w:r>
        <w:t>trạng</w:t>
      </w:r>
      <w:r>
        <w:rPr>
          <w:spacing w:val="-4"/>
        </w:rPr>
        <w:t xml:space="preserve"> </w:t>
      </w:r>
      <w:r>
        <w:t>thái</w:t>
      </w:r>
      <w:r>
        <w:rPr>
          <w:spacing w:val="-4"/>
        </w:rPr>
        <w:t xml:space="preserve"> </w:t>
      </w:r>
      <w:r>
        <w:t>của</w:t>
      </w:r>
      <w:r>
        <w:rPr>
          <w:spacing w:val="-5"/>
        </w:rPr>
        <w:t xml:space="preserve"> </w:t>
      </w:r>
      <w:proofErr w:type="spellStart"/>
      <w:r>
        <w:rPr>
          <w:spacing w:val="-2"/>
        </w:rPr>
        <w:t>Staff</w:t>
      </w:r>
      <w:proofErr w:type="spellEnd"/>
    </w:p>
    <w:p w14:paraId="59539297" w14:textId="77777777" w:rsidR="001631D6" w:rsidRDefault="00000000">
      <w:pPr>
        <w:pStyle w:val="ListParagraph"/>
        <w:numPr>
          <w:ilvl w:val="2"/>
          <w:numId w:val="18"/>
        </w:numPr>
        <w:tabs>
          <w:tab w:val="left" w:pos="721"/>
        </w:tabs>
        <w:spacing w:before="205" w:line="278" w:lineRule="auto"/>
        <w:ind w:left="721" w:right="422"/>
        <w:rPr>
          <w:sz w:val="26"/>
        </w:rPr>
      </w:pPr>
      <w:r>
        <w:rPr>
          <w:b/>
          <w:sz w:val="26"/>
        </w:rPr>
        <w:t>Chức</w:t>
      </w:r>
      <w:r>
        <w:rPr>
          <w:b/>
          <w:spacing w:val="-11"/>
          <w:sz w:val="26"/>
        </w:rPr>
        <w:t xml:space="preserve"> </w:t>
      </w:r>
      <w:r>
        <w:rPr>
          <w:b/>
          <w:sz w:val="26"/>
        </w:rPr>
        <w:t>năng</w:t>
      </w:r>
      <w:r>
        <w:rPr>
          <w:b/>
          <w:spacing w:val="-11"/>
          <w:sz w:val="26"/>
        </w:rPr>
        <w:t xml:space="preserve"> </w:t>
      </w:r>
      <w:r>
        <w:rPr>
          <w:b/>
          <w:sz w:val="26"/>
        </w:rPr>
        <w:t>Nhận</w:t>
      </w:r>
      <w:r>
        <w:rPr>
          <w:b/>
          <w:spacing w:val="-11"/>
          <w:sz w:val="26"/>
        </w:rPr>
        <w:t xml:space="preserve"> </w:t>
      </w:r>
      <w:r>
        <w:rPr>
          <w:b/>
          <w:sz w:val="26"/>
        </w:rPr>
        <w:t>đơn</w:t>
      </w:r>
      <w:r>
        <w:rPr>
          <w:b/>
          <w:spacing w:val="-11"/>
          <w:sz w:val="26"/>
        </w:rPr>
        <w:t xml:space="preserve"> </w:t>
      </w:r>
      <w:r>
        <w:rPr>
          <w:b/>
          <w:sz w:val="26"/>
        </w:rPr>
        <w:t>và</w:t>
      </w:r>
      <w:r>
        <w:rPr>
          <w:b/>
          <w:spacing w:val="-11"/>
          <w:sz w:val="26"/>
        </w:rPr>
        <w:t xml:space="preserve"> </w:t>
      </w:r>
      <w:r>
        <w:rPr>
          <w:b/>
          <w:sz w:val="26"/>
        </w:rPr>
        <w:t>Chế</w:t>
      </w:r>
      <w:r>
        <w:rPr>
          <w:b/>
          <w:spacing w:val="-11"/>
          <w:sz w:val="26"/>
        </w:rPr>
        <w:t xml:space="preserve"> </w:t>
      </w:r>
      <w:r>
        <w:rPr>
          <w:b/>
          <w:sz w:val="26"/>
        </w:rPr>
        <w:t>biến</w:t>
      </w:r>
      <w:r>
        <w:rPr>
          <w:b/>
          <w:spacing w:val="-11"/>
          <w:sz w:val="26"/>
        </w:rPr>
        <w:t xml:space="preserve"> </w:t>
      </w:r>
      <w:r>
        <w:rPr>
          <w:b/>
          <w:sz w:val="26"/>
        </w:rPr>
        <w:t>(</w:t>
      </w:r>
      <w:proofErr w:type="spellStart"/>
      <w:r>
        <w:rPr>
          <w:b/>
          <w:sz w:val="26"/>
        </w:rPr>
        <w:t>Kitchen</w:t>
      </w:r>
      <w:proofErr w:type="spellEnd"/>
      <w:r>
        <w:rPr>
          <w:b/>
          <w:spacing w:val="-11"/>
          <w:sz w:val="26"/>
        </w:rPr>
        <w:t xml:space="preserve"> </w:t>
      </w:r>
      <w:proofErr w:type="spellStart"/>
      <w:r>
        <w:rPr>
          <w:b/>
          <w:sz w:val="26"/>
        </w:rPr>
        <w:t>Staff</w:t>
      </w:r>
      <w:proofErr w:type="spellEnd"/>
      <w:r>
        <w:rPr>
          <w:b/>
          <w:sz w:val="26"/>
        </w:rPr>
        <w:t>):</w:t>
      </w:r>
      <w:r>
        <w:rPr>
          <w:b/>
          <w:spacing w:val="-9"/>
          <w:sz w:val="26"/>
        </w:rPr>
        <w:t xml:space="preserve"> </w:t>
      </w:r>
      <w:r>
        <w:rPr>
          <w:sz w:val="26"/>
        </w:rPr>
        <w:t>Phân</w:t>
      </w:r>
      <w:r>
        <w:rPr>
          <w:spacing w:val="-11"/>
          <w:sz w:val="26"/>
        </w:rPr>
        <w:t xml:space="preserve"> </w:t>
      </w:r>
      <w:r>
        <w:rPr>
          <w:sz w:val="26"/>
        </w:rPr>
        <w:t>hệ</w:t>
      </w:r>
      <w:r>
        <w:rPr>
          <w:spacing w:val="-11"/>
          <w:sz w:val="26"/>
        </w:rPr>
        <w:t xml:space="preserve"> </w:t>
      </w:r>
      <w:r>
        <w:rPr>
          <w:sz w:val="26"/>
        </w:rPr>
        <w:t>dành</w:t>
      </w:r>
      <w:r>
        <w:rPr>
          <w:spacing w:val="-11"/>
          <w:sz w:val="26"/>
        </w:rPr>
        <w:t xml:space="preserve"> </w:t>
      </w:r>
      <w:r>
        <w:rPr>
          <w:sz w:val="26"/>
        </w:rPr>
        <w:t>riêng</w:t>
      </w:r>
      <w:r>
        <w:rPr>
          <w:spacing w:val="-11"/>
          <w:sz w:val="26"/>
        </w:rPr>
        <w:t xml:space="preserve"> </w:t>
      </w:r>
      <w:r>
        <w:rPr>
          <w:sz w:val="26"/>
        </w:rPr>
        <w:t>cho</w:t>
      </w:r>
      <w:r>
        <w:rPr>
          <w:spacing w:val="-11"/>
          <w:sz w:val="26"/>
        </w:rPr>
        <w:t xml:space="preserve"> </w:t>
      </w:r>
      <w:r>
        <w:rPr>
          <w:sz w:val="26"/>
        </w:rPr>
        <w:t>nhà bếp,</w:t>
      </w:r>
      <w:r>
        <w:rPr>
          <w:spacing w:val="-1"/>
          <w:sz w:val="26"/>
        </w:rPr>
        <w:t xml:space="preserve"> </w:t>
      </w:r>
      <w:r>
        <w:rPr>
          <w:sz w:val="26"/>
        </w:rPr>
        <w:t>tự động</w:t>
      </w:r>
      <w:r>
        <w:rPr>
          <w:spacing w:val="-1"/>
          <w:sz w:val="26"/>
        </w:rPr>
        <w:t xml:space="preserve"> </w:t>
      </w:r>
      <w:r>
        <w:rPr>
          <w:sz w:val="26"/>
        </w:rPr>
        <w:t>hiển</w:t>
      </w:r>
      <w:r>
        <w:rPr>
          <w:spacing w:val="-1"/>
          <w:sz w:val="26"/>
        </w:rPr>
        <w:t xml:space="preserve"> </w:t>
      </w:r>
      <w:r>
        <w:rPr>
          <w:sz w:val="26"/>
        </w:rPr>
        <w:t>thị danh sách các món</w:t>
      </w:r>
      <w:r>
        <w:rPr>
          <w:spacing w:val="-1"/>
          <w:sz w:val="26"/>
        </w:rPr>
        <w:t xml:space="preserve"> </w:t>
      </w:r>
      <w:r>
        <w:rPr>
          <w:sz w:val="26"/>
        </w:rPr>
        <w:t>ăn cần</w:t>
      </w:r>
      <w:r>
        <w:rPr>
          <w:spacing w:val="-1"/>
          <w:sz w:val="26"/>
        </w:rPr>
        <w:t xml:space="preserve"> </w:t>
      </w:r>
      <w:r>
        <w:rPr>
          <w:sz w:val="26"/>
        </w:rPr>
        <w:t>nấu</w:t>
      </w:r>
      <w:r>
        <w:rPr>
          <w:spacing w:val="-1"/>
          <w:sz w:val="26"/>
        </w:rPr>
        <w:t xml:space="preserve"> </w:t>
      </w:r>
      <w:r>
        <w:rPr>
          <w:sz w:val="26"/>
        </w:rPr>
        <w:t>theo</w:t>
      </w:r>
      <w:r>
        <w:rPr>
          <w:spacing w:val="-1"/>
          <w:sz w:val="26"/>
        </w:rPr>
        <w:t xml:space="preserve"> </w:t>
      </w:r>
      <w:r>
        <w:rPr>
          <w:sz w:val="26"/>
        </w:rPr>
        <w:t>thời</w:t>
      </w:r>
      <w:r>
        <w:rPr>
          <w:spacing w:val="-1"/>
          <w:sz w:val="26"/>
        </w:rPr>
        <w:t xml:space="preserve"> </w:t>
      </w:r>
      <w:r>
        <w:rPr>
          <w:sz w:val="26"/>
        </w:rPr>
        <w:t>gian</w:t>
      </w:r>
      <w:r>
        <w:rPr>
          <w:spacing w:val="-1"/>
          <w:sz w:val="26"/>
        </w:rPr>
        <w:t xml:space="preserve"> </w:t>
      </w:r>
      <w:r>
        <w:rPr>
          <w:sz w:val="26"/>
        </w:rPr>
        <w:t xml:space="preserve">thực ngay sau khi được nhân viên phục vụ xác nhận đơn. Sau khi đầu bếp nấu xong, chỉ cần nhấn nút </w:t>
      </w:r>
      <w:r>
        <w:rPr>
          <w:b/>
          <w:sz w:val="26"/>
        </w:rPr>
        <w:t>"Chế biến xong"</w:t>
      </w:r>
      <w:r>
        <w:rPr>
          <w:sz w:val="26"/>
        </w:rPr>
        <w:t xml:space="preserve">, trạng thái đơn hàng sẽ lập tức chuyển đổi sang READY trên toàn hệ thống để thông báo cho </w:t>
      </w:r>
      <w:proofErr w:type="spellStart"/>
      <w:r>
        <w:rPr>
          <w:sz w:val="26"/>
        </w:rPr>
        <w:t>Staff</w:t>
      </w:r>
      <w:proofErr w:type="spellEnd"/>
      <w:r>
        <w:rPr>
          <w:sz w:val="26"/>
        </w:rPr>
        <w:t>.</w:t>
      </w:r>
    </w:p>
    <w:p w14:paraId="762BA31D" w14:textId="77777777" w:rsidR="001631D6" w:rsidRDefault="001631D6">
      <w:pPr>
        <w:pStyle w:val="BodyText"/>
        <w:spacing w:before="8"/>
        <w:rPr>
          <w:sz w:val="13"/>
        </w:rPr>
      </w:pPr>
    </w:p>
    <w:tbl>
      <w:tblPr>
        <w:tblW w:w="0" w:type="auto"/>
        <w:tblInd w:w="66" w:type="dxa"/>
        <w:tblLayout w:type="fixed"/>
        <w:tblCellMar>
          <w:left w:w="0" w:type="dxa"/>
          <w:right w:w="0" w:type="dxa"/>
        </w:tblCellMar>
        <w:tblLook w:val="04A0" w:firstRow="1" w:lastRow="0" w:firstColumn="1" w:lastColumn="0" w:noHBand="0" w:noVBand="1"/>
      </w:tblPr>
      <w:tblGrid>
        <w:gridCol w:w="2190"/>
        <w:gridCol w:w="2177"/>
        <w:gridCol w:w="2112"/>
        <w:gridCol w:w="2560"/>
      </w:tblGrid>
      <w:tr w:rsidR="001631D6" w14:paraId="71B51A1A" w14:textId="77777777">
        <w:trPr>
          <w:trHeight w:val="3948"/>
        </w:trPr>
        <w:tc>
          <w:tcPr>
            <w:tcW w:w="2190" w:type="dxa"/>
          </w:tcPr>
          <w:p w14:paraId="031D7DD5" w14:textId="77777777" w:rsidR="001631D6" w:rsidRDefault="00000000">
            <w:pPr>
              <w:pStyle w:val="TableParagraph"/>
              <w:ind w:left="50"/>
              <w:rPr>
                <w:sz w:val="20"/>
              </w:rPr>
            </w:pPr>
            <w:r>
              <w:rPr>
                <w:noProof/>
                <w:sz w:val="20"/>
              </w:rPr>
              <w:drawing>
                <wp:inline distT="0" distB="0" distL="0" distR="0" wp14:anchorId="3FA3EE7D" wp14:editId="0F00F7D9">
                  <wp:extent cx="1293495" cy="2461260"/>
                  <wp:effectExtent l="0" t="0" r="0" b="0"/>
                  <wp:docPr id="588" name="Image 588"/>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25" cstate="print"/>
                          <a:stretch>
                            <a:fillRect/>
                          </a:stretch>
                        </pic:blipFill>
                        <pic:spPr>
                          <a:xfrm>
                            <a:off x="0" y="0"/>
                            <a:ext cx="1293519" cy="2461545"/>
                          </a:xfrm>
                          <a:prstGeom prst="rect">
                            <a:avLst/>
                          </a:prstGeom>
                        </pic:spPr>
                      </pic:pic>
                    </a:graphicData>
                  </a:graphic>
                </wp:inline>
              </w:drawing>
            </w:r>
          </w:p>
        </w:tc>
        <w:tc>
          <w:tcPr>
            <w:tcW w:w="2177" w:type="dxa"/>
          </w:tcPr>
          <w:p w14:paraId="1D71163E" w14:textId="77777777" w:rsidR="001631D6" w:rsidRDefault="00000000">
            <w:pPr>
              <w:pStyle w:val="TableParagraph"/>
              <w:ind w:left="95"/>
              <w:rPr>
                <w:sz w:val="20"/>
              </w:rPr>
            </w:pPr>
            <w:r>
              <w:rPr>
                <w:noProof/>
                <w:sz w:val="20"/>
              </w:rPr>
              <w:drawing>
                <wp:inline distT="0" distB="0" distL="0" distR="0" wp14:anchorId="3330E96B" wp14:editId="76778070">
                  <wp:extent cx="1233170" cy="2451735"/>
                  <wp:effectExtent l="0" t="0" r="0" b="0"/>
                  <wp:docPr id="589" name="Image 589"/>
                  <wp:cNvGraphicFramePr/>
                  <a:graphic xmlns:a="http://schemas.openxmlformats.org/drawingml/2006/main">
                    <a:graphicData uri="http://schemas.openxmlformats.org/drawingml/2006/picture">
                      <pic:pic xmlns:pic="http://schemas.openxmlformats.org/drawingml/2006/picture">
                        <pic:nvPicPr>
                          <pic:cNvPr id="589" name="Image 589"/>
                          <pic:cNvPicPr/>
                        </pic:nvPicPr>
                        <pic:blipFill>
                          <a:blip r:embed="rId26" cstate="print"/>
                          <a:stretch>
                            <a:fillRect/>
                          </a:stretch>
                        </pic:blipFill>
                        <pic:spPr>
                          <a:xfrm>
                            <a:off x="0" y="0"/>
                            <a:ext cx="1233419" cy="2452306"/>
                          </a:xfrm>
                          <a:prstGeom prst="rect">
                            <a:avLst/>
                          </a:prstGeom>
                        </pic:spPr>
                      </pic:pic>
                    </a:graphicData>
                  </a:graphic>
                </wp:inline>
              </w:drawing>
            </w:r>
          </w:p>
        </w:tc>
        <w:tc>
          <w:tcPr>
            <w:tcW w:w="2112" w:type="dxa"/>
          </w:tcPr>
          <w:p w14:paraId="166F1568" w14:textId="77777777" w:rsidR="001631D6" w:rsidRDefault="00000000">
            <w:pPr>
              <w:pStyle w:val="TableParagraph"/>
              <w:ind w:left="95"/>
              <w:rPr>
                <w:sz w:val="20"/>
              </w:rPr>
            </w:pPr>
            <w:r>
              <w:rPr>
                <w:noProof/>
                <w:sz w:val="20"/>
              </w:rPr>
              <w:drawing>
                <wp:inline distT="0" distB="0" distL="0" distR="0" wp14:anchorId="61874F55" wp14:editId="1EFB5975">
                  <wp:extent cx="1212850" cy="2469515"/>
                  <wp:effectExtent l="0" t="0" r="0" b="0"/>
                  <wp:docPr id="590" name="Image 590"/>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27" cstate="print"/>
                          <a:stretch>
                            <a:fillRect/>
                          </a:stretch>
                        </pic:blipFill>
                        <pic:spPr>
                          <a:xfrm>
                            <a:off x="0" y="0"/>
                            <a:ext cx="1213020" cy="2469737"/>
                          </a:xfrm>
                          <a:prstGeom prst="rect">
                            <a:avLst/>
                          </a:prstGeom>
                        </pic:spPr>
                      </pic:pic>
                    </a:graphicData>
                  </a:graphic>
                </wp:inline>
              </w:drawing>
            </w:r>
          </w:p>
        </w:tc>
        <w:tc>
          <w:tcPr>
            <w:tcW w:w="2560" w:type="dxa"/>
          </w:tcPr>
          <w:p w14:paraId="3E94E8D5" w14:textId="77777777" w:rsidR="001631D6" w:rsidRDefault="00000000">
            <w:pPr>
              <w:pStyle w:val="TableParagraph"/>
              <w:ind w:left="95"/>
              <w:rPr>
                <w:sz w:val="20"/>
              </w:rPr>
            </w:pPr>
            <w:r>
              <w:rPr>
                <w:noProof/>
                <w:sz w:val="20"/>
              </w:rPr>
              <w:drawing>
                <wp:inline distT="0" distB="0" distL="0" distR="0" wp14:anchorId="2BA38E5C" wp14:editId="3C992362">
                  <wp:extent cx="1516380" cy="2468245"/>
                  <wp:effectExtent l="0" t="0" r="0" b="0"/>
                  <wp:docPr id="591" name="Image 591"/>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28" cstate="print"/>
                          <a:stretch>
                            <a:fillRect/>
                          </a:stretch>
                        </pic:blipFill>
                        <pic:spPr>
                          <a:xfrm>
                            <a:off x="0" y="0"/>
                            <a:ext cx="1516841" cy="2468308"/>
                          </a:xfrm>
                          <a:prstGeom prst="rect">
                            <a:avLst/>
                          </a:prstGeom>
                        </pic:spPr>
                      </pic:pic>
                    </a:graphicData>
                  </a:graphic>
                </wp:inline>
              </w:drawing>
            </w:r>
          </w:p>
        </w:tc>
      </w:tr>
    </w:tbl>
    <w:p w14:paraId="4BB758C5" w14:textId="77777777" w:rsidR="001631D6" w:rsidRDefault="00000000">
      <w:pPr>
        <w:pStyle w:val="BodyText"/>
        <w:spacing w:before="15"/>
        <w:ind w:left="3" w:right="425"/>
        <w:jc w:val="center"/>
      </w:pPr>
      <w:bookmarkStart w:id="35" w:name="_bookmark35"/>
      <w:bookmarkEnd w:id="35"/>
      <w:r>
        <w:t>Hình</w:t>
      </w:r>
      <w:r>
        <w:rPr>
          <w:spacing w:val="-5"/>
        </w:rPr>
        <w:t xml:space="preserve"> </w:t>
      </w:r>
      <w:r>
        <w:t>4.</w:t>
      </w:r>
      <w:r>
        <w:rPr>
          <w:spacing w:val="-5"/>
        </w:rPr>
        <w:t xml:space="preserve"> </w:t>
      </w:r>
      <w:r>
        <w:t>Giao</w:t>
      </w:r>
      <w:r>
        <w:rPr>
          <w:spacing w:val="-4"/>
        </w:rPr>
        <w:t xml:space="preserve"> </w:t>
      </w:r>
      <w:r>
        <w:t>diện</w:t>
      </w:r>
      <w:r>
        <w:rPr>
          <w:spacing w:val="-3"/>
        </w:rPr>
        <w:t xml:space="preserve"> </w:t>
      </w:r>
      <w:r>
        <w:t>danh</w:t>
      </w:r>
      <w:r>
        <w:rPr>
          <w:spacing w:val="-1"/>
        </w:rPr>
        <w:t xml:space="preserve"> </w:t>
      </w:r>
      <w:r>
        <w:t>sách</w:t>
      </w:r>
      <w:r>
        <w:rPr>
          <w:spacing w:val="-5"/>
        </w:rPr>
        <w:t xml:space="preserve"> </w:t>
      </w:r>
      <w:r>
        <w:t>món</w:t>
      </w:r>
      <w:r>
        <w:rPr>
          <w:spacing w:val="-5"/>
        </w:rPr>
        <w:t xml:space="preserve"> </w:t>
      </w:r>
      <w:r>
        <w:t>cần</w:t>
      </w:r>
      <w:r>
        <w:rPr>
          <w:spacing w:val="-4"/>
        </w:rPr>
        <w:t xml:space="preserve"> </w:t>
      </w:r>
      <w:r>
        <w:t>làm</w:t>
      </w:r>
      <w:r>
        <w:rPr>
          <w:spacing w:val="-3"/>
        </w:rPr>
        <w:t xml:space="preserve"> </w:t>
      </w:r>
      <w:r>
        <w:t>và</w:t>
      </w:r>
      <w:r>
        <w:rPr>
          <w:spacing w:val="-4"/>
        </w:rPr>
        <w:t xml:space="preserve"> </w:t>
      </w:r>
      <w:r>
        <w:t>nút</w:t>
      </w:r>
      <w:r>
        <w:rPr>
          <w:spacing w:val="-5"/>
        </w:rPr>
        <w:t xml:space="preserve"> </w:t>
      </w:r>
      <w:r>
        <w:t>bấm</w:t>
      </w:r>
      <w:r>
        <w:rPr>
          <w:spacing w:val="-4"/>
        </w:rPr>
        <w:t xml:space="preserve"> </w:t>
      </w:r>
      <w:r>
        <w:t>hoàn</w:t>
      </w:r>
      <w:r>
        <w:rPr>
          <w:spacing w:val="-5"/>
        </w:rPr>
        <w:t xml:space="preserve"> </w:t>
      </w:r>
      <w:r>
        <w:t>thành</w:t>
      </w:r>
      <w:r>
        <w:rPr>
          <w:spacing w:val="-3"/>
        </w:rPr>
        <w:t xml:space="preserve"> </w:t>
      </w:r>
      <w:r>
        <w:t>của</w:t>
      </w:r>
      <w:r>
        <w:rPr>
          <w:spacing w:val="-1"/>
        </w:rPr>
        <w:t xml:space="preserve"> </w:t>
      </w:r>
      <w:r>
        <w:t>bộ</w:t>
      </w:r>
      <w:r>
        <w:rPr>
          <w:spacing w:val="-5"/>
        </w:rPr>
        <w:t xml:space="preserve"> </w:t>
      </w:r>
      <w:r>
        <w:t>phận</w:t>
      </w:r>
      <w:r>
        <w:rPr>
          <w:spacing w:val="-4"/>
        </w:rPr>
        <w:t xml:space="preserve"> </w:t>
      </w:r>
      <w:r>
        <w:rPr>
          <w:spacing w:val="-5"/>
        </w:rPr>
        <w:t>Bếp</w:t>
      </w:r>
    </w:p>
    <w:p w14:paraId="53D56B30" w14:textId="77777777" w:rsidR="001631D6" w:rsidRDefault="001631D6">
      <w:pPr>
        <w:pStyle w:val="BodyText"/>
        <w:jc w:val="center"/>
        <w:sectPr w:rsidR="001631D6">
          <w:pgSz w:w="12250" w:h="15850"/>
          <w:pgMar w:top="1060" w:right="992" w:bottom="1260" w:left="1700" w:header="0" w:footer="1010" w:gutter="0"/>
          <w:cols w:space="720"/>
        </w:sectPr>
      </w:pPr>
    </w:p>
    <w:p w14:paraId="3D7DE050" w14:textId="77777777" w:rsidR="001631D6" w:rsidRDefault="00000000">
      <w:pPr>
        <w:pStyle w:val="ListParagraph"/>
        <w:numPr>
          <w:ilvl w:val="2"/>
          <w:numId w:val="18"/>
        </w:numPr>
        <w:tabs>
          <w:tab w:val="left" w:pos="721"/>
        </w:tabs>
        <w:spacing w:before="70" w:line="278" w:lineRule="auto"/>
        <w:ind w:left="721" w:right="423"/>
        <w:rPr>
          <w:sz w:val="26"/>
        </w:rPr>
      </w:pPr>
      <w:r>
        <w:rPr>
          <w:b/>
          <w:sz w:val="26"/>
        </w:rPr>
        <w:lastRenderedPageBreak/>
        <w:t>Chức</w:t>
      </w:r>
      <w:r>
        <w:rPr>
          <w:b/>
          <w:spacing w:val="-3"/>
          <w:sz w:val="26"/>
        </w:rPr>
        <w:t xml:space="preserve"> </w:t>
      </w:r>
      <w:r>
        <w:rPr>
          <w:b/>
          <w:sz w:val="26"/>
        </w:rPr>
        <w:t>năng</w:t>
      </w:r>
      <w:r>
        <w:rPr>
          <w:b/>
          <w:spacing w:val="-1"/>
          <w:sz w:val="26"/>
        </w:rPr>
        <w:t xml:space="preserve"> </w:t>
      </w:r>
      <w:r>
        <w:rPr>
          <w:b/>
          <w:sz w:val="26"/>
        </w:rPr>
        <w:t>Xử</w:t>
      </w:r>
      <w:r>
        <w:rPr>
          <w:b/>
          <w:spacing w:val="-2"/>
          <w:sz w:val="26"/>
        </w:rPr>
        <w:t xml:space="preserve"> </w:t>
      </w:r>
      <w:r>
        <w:rPr>
          <w:b/>
          <w:sz w:val="26"/>
        </w:rPr>
        <w:t>lý</w:t>
      </w:r>
      <w:r>
        <w:rPr>
          <w:b/>
          <w:spacing w:val="-1"/>
          <w:sz w:val="26"/>
        </w:rPr>
        <w:t xml:space="preserve"> </w:t>
      </w:r>
      <w:r>
        <w:rPr>
          <w:b/>
          <w:sz w:val="26"/>
        </w:rPr>
        <w:t>hóa đơn</w:t>
      </w:r>
      <w:r>
        <w:rPr>
          <w:b/>
          <w:spacing w:val="-3"/>
          <w:sz w:val="26"/>
        </w:rPr>
        <w:t xml:space="preserve"> </w:t>
      </w:r>
      <w:r>
        <w:rPr>
          <w:b/>
          <w:sz w:val="26"/>
        </w:rPr>
        <w:t>thông</w:t>
      </w:r>
      <w:r>
        <w:rPr>
          <w:b/>
          <w:spacing w:val="-1"/>
          <w:sz w:val="26"/>
        </w:rPr>
        <w:t xml:space="preserve"> </w:t>
      </w:r>
      <w:r>
        <w:rPr>
          <w:b/>
          <w:sz w:val="26"/>
        </w:rPr>
        <w:t>minh</w:t>
      </w:r>
      <w:r>
        <w:rPr>
          <w:b/>
          <w:spacing w:val="-1"/>
          <w:sz w:val="26"/>
        </w:rPr>
        <w:t xml:space="preserve"> </w:t>
      </w:r>
      <w:r>
        <w:rPr>
          <w:b/>
          <w:sz w:val="26"/>
        </w:rPr>
        <w:t>(</w:t>
      </w:r>
      <w:proofErr w:type="spellStart"/>
      <w:r>
        <w:rPr>
          <w:b/>
          <w:sz w:val="26"/>
        </w:rPr>
        <w:t>Staff</w:t>
      </w:r>
      <w:proofErr w:type="spellEnd"/>
      <w:r>
        <w:rPr>
          <w:b/>
          <w:sz w:val="26"/>
        </w:rPr>
        <w:t xml:space="preserve">): </w:t>
      </w:r>
      <w:r>
        <w:rPr>
          <w:sz w:val="26"/>
        </w:rPr>
        <w:t>Khi</w:t>
      </w:r>
      <w:r>
        <w:rPr>
          <w:spacing w:val="-1"/>
          <w:sz w:val="26"/>
        </w:rPr>
        <w:t xml:space="preserve"> </w:t>
      </w:r>
      <w:r>
        <w:rPr>
          <w:sz w:val="26"/>
        </w:rPr>
        <w:t>bấm</w:t>
      </w:r>
      <w:r>
        <w:rPr>
          <w:spacing w:val="-1"/>
          <w:sz w:val="26"/>
        </w:rPr>
        <w:t xml:space="preserve"> </w:t>
      </w:r>
      <w:r>
        <w:rPr>
          <w:sz w:val="26"/>
        </w:rPr>
        <w:t>"Xem</w:t>
      </w:r>
      <w:r>
        <w:rPr>
          <w:spacing w:val="-3"/>
          <w:sz w:val="26"/>
        </w:rPr>
        <w:t xml:space="preserve"> </w:t>
      </w:r>
      <w:r>
        <w:rPr>
          <w:sz w:val="26"/>
        </w:rPr>
        <w:t>chi</w:t>
      </w:r>
      <w:r>
        <w:rPr>
          <w:spacing w:val="-1"/>
          <w:sz w:val="26"/>
        </w:rPr>
        <w:t xml:space="preserve"> </w:t>
      </w:r>
      <w:r>
        <w:rPr>
          <w:sz w:val="26"/>
        </w:rPr>
        <w:t>tiết"</w:t>
      </w:r>
      <w:r>
        <w:rPr>
          <w:spacing w:val="-3"/>
          <w:sz w:val="26"/>
        </w:rPr>
        <w:t xml:space="preserve"> </w:t>
      </w:r>
      <w:r>
        <w:rPr>
          <w:sz w:val="26"/>
        </w:rPr>
        <w:t>tại</w:t>
      </w:r>
      <w:r>
        <w:rPr>
          <w:spacing w:val="-1"/>
          <w:sz w:val="26"/>
        </w:rPr>
        <w:t xml:space="preserve"> </w:t>
      </w:r>
      <w:r>
        <w:rPr>
          <w:sz w:val="26"/>
        </w:rPr>
        <w:t>một bàn</w:t>
      </w:r>
      <w:r>
        <w:rPr>
          <w:spacing w:val="-12"/>
          <w:sz w:val="26"/>
        </w:rPr>
        <w:t xml:space="preserve"> </w:t>
      </w:r>
      <w:r>
        <w:rPr>
          <w:sz w:val="26"/>
        </w:rPr>
        <w:t>bất</w:t>
      </w:r>
      <w:r>
        <w:rPr>
          <w:spacing w:val="-10"/>
          <w:sz w:val="26"/>
        </w:rPr>
        <w:t xml:space="preserve"> </w:t>
      </w:r>
      <w:r>
        <w:rPr>
          <w:sz w:val="26"/>
        </w:rPr>
        <w:t>kỳ,</w:t>
      </w:r>
      <w:r>
        <w:rPr>
          <w:spacing w:val="-10"/>
          <w:sz w:val="26"/>
        </w:rPr>
        <w:t xml:space="preserve"> </w:t>
      </w:r>
      <w:r>
        <w:rPr>
          <w:sz w:val="26"/>
        </w:rPr>
        <w:t>hệ</w:t>
      </w:r>
      <w:r>
        <w:rPr>
          <w:spacing w:val="-12"/>
          <w:sz w:val="26"/>
        </w:rPr>
        <w:t xml:space="preserve"> </w:t>
      </w:r>
      <w:r>
        <w:rPr>
          <w:sz w:val="26"/>
        </w:rPr>
        <w:t>thống</w:t>
      </w:r>
      <w:r>
        <w:rPr>
          <w:spacing w:val="-12"/>
          <w:sz w:val="26"/>
        </w:rPr>
        <w:t xml:space="preserve"> </w:t>
      </w:r>
      <w:r>
        <w:rPr>
          <w:sz w:val="26"/>
        </w:rPr>
        <w:t>tự</w:t>
      </w:r>
      <w:r>
        <w:rPr>
          <w:spacing w:val="-7"/>
          <w:sz w:val="26"/>
        </w:rPr>
        <w:t xml:space="preserve"> </w:t>
      </w:r>
      <w:r>
        <w:rPr>
          <w:sz w:val="26"/>
        </w:rPr>
        <w:t>động</w:t>
      </w:r>
      <w:r>
        <w:rPr>
          <w:spacing w:val="-12"/>
          <w:sz w:val="26"/>
        </w:rPr>
        <w:t xml:space="preserve"> </w:t>
      </w:r>
      <w:r>
        <w:rPr>
          <w:sz w:val="26"/>
        </w:rPr>
        <w:t>gom</w:t>
      </w:r>
      <w:r>
        <w:rPr>
          <w:spacing w:val="-12"/>
          <w:sz w:val="26"/>
        </w:rPr>
        <w:t xml:space="preserve"> </w:t>
      </w:r>
      <w:r>
        <w:rPr>
          <w:sz w:val="26"/>
        </w:rPr>
        <w:t>đơn,</w:t>
      </w:r>
      <w:r>
        <w:rPr>
          <w:spacing w:val="-13"/>
          <w:sz w:val="26"/>
        </w:rPr>
        <w:t xml:space="preserve"> </w:t>
      </w:r>
      <w:r>
        <w:rPr>
          <w:sz w:val="26"/>
        </w:rPr>
        <w:t>tính</w:t>
      </w:r>
      <w:r>
        <w:rPr>
          <w:spacing w:val="-12"/>
          <w:sz w:val="26"/>
        </w:rPr>
        <w:t xml:space="preserve"> </w:t>
      </w:r>
      <w:r>
        <w:rPr>
          <w:sz w:val="26"/>
        </w:rPr>
        <w:t>tổng</w:t>
      </w:r>
      <w:r>
        <w:rPr>
          <w:spacing w:val="-12"/>
          <w:sz w:val="26"/>
        </w:rPr>
        <w:t xml:space="preserve"> </w:t>
      </w:r>
      <w:r>
        <w:rPr>
          <w:sz w:val="26"/>
        </w:rPr>
        <w:t>tiền</w:t>
      </w:r>
      <w:r>
        <w:rPr>
          <w:spacing w:val="-10"/>
          <w:sz w:val="26"/>
        </w:rPr>
        <w:t xml:space="preserve"> </w:t>
      </w:r>
      <w:r>
        <w:rPr>
          <w:sz w:val="26"/>
        </w:rPr>
        <w:t>hóa</w:t>
      </w:r>
      <w:r>
        <w:rPr>
          <w:spacing w:val="-10"/>
          <w:sz w:val="26"/>
        </w:rPr>
        <w:t xml:space="preserve"> </w:t>
      </w:r>
      <w:r>
        <w:rPr>
          <w:sz w:val="26"/>
        </w:rPr>
        <w:t>đơn</w:t>
      </w:r>
      <w:r>
        <w:rPr>
          <w:spacing w:val="-10"/>
          <w:sz w:val="26"/>
        </w:rPr>
        <w:t xml:space="preserve"> </w:t>
      </w:r>
      <w:r>
        <w:rPr>
          <w:sz w:val="26"/>
        </w:rPr>
        <w:t>từ</w:t>
      </w:r>
      <w:r>
        <w:rPr>
          <w:spacing w:val="-11"/>
          <w:sz w:val="26"/>
        </w:rPr>
        <w:t xml:space="preserve"> </w:t>
      </w:r>
      <w:r>
        <w:rPr>
          <w:sz w:val="26"/>
        </w:rPr>
        <w:t>bảng</w:t>
      </w:r>
      <w:r>
        <w:rPr>
          <w:spacing w:val="-8"/>
          <w:sz w:val="26"/>
        </w:rPr>
        <w:t xml:space="preserve"> </w:t>
      </w:r>
      <w:proofErr w:type="spellStart"/>
      <w:r>
        <w:rPr>
          <w:sz w:val="26"/>
        </w:rPr>
        <w:t>order_items</w:t>
      </w:r>
      <w:proofErr w:type="spellEnd"/>
      <w:r>
        <w:rPr>
          <w:sz w:val="26"/>
        </w:rPr>
        <w:t xml:space="preserve"> và áp </w:t>
      </w:r>
      <w:proofErr w:type="spellStart"/>
      <w:r>
        <w:rPr>
          <w:sz w:val="26"/>
        </w:rPr>
        <w:t>voucher</w:t>
      </w:r>
      <w:proofErr w:type="spellEnd"/>
      <w:r>
        <w:rPr>
          <w:sz w:val="26"/>
        </w:rPr>
        <w:t xml:space="preserve"> giảm giá.</w:t>
      </w:r>
    </w:p>
    <w:p w14:paraId="211328AB" w14:textId="77777777" w:rsidR="001631D6" w:rsidRDefault="00000000">
      <w:pPr>
        <w:pStyle w:val="ListParagraph"/>
        <w:numPr>
          <w:ilvl w:val="3"/>
          <w:numId w:val="18"/>
        </w:numPr>
        <w:tabs>
          <w:tab w:val="left" w:pos="1442"/>
        </w:tabs>
        <w:spacing w:before="160" w:line="276" w:lineRule="auto"/>
        <w:ind w:right="420"/>
        <w:rPr>
          <w:sz w:val="26"/>
        </w:rPr>
      </w:pPr>
      <w:r>
        <w:rPr>
          <w:i/>
          <w:sz w:val="26"/>
        </w:rPr>
        <w:t xml:space="preserve">Nếu khách trả tiền mặt: </w:t>
      </w:r>
      <w:r>
        <w:rPr>
          <w:sz w:val="26"/>
        </w:rPr>
        <w:t>Nhân viên nhập số tiền khách đưa, hệ thống tích hợp</w:t>
      </w:r>
      <w:r>
        <w:rPr>
          <w:spacing w:val="-11"/>
          <w:sz w:val="26"/>
        </w:rPr>
        <w:t xml:space="preserve"> </w:t>
      </w:r>
      <w:r>
        <w:rPr>
          <w:sz w:val="26"/>
        </w:rPr>
        <w:t>sự</w:t>
      </w:r>
      <w:r>
        <w:rPr>
          <w:spacing w:val="-9"/>
          <w:sz w:val="26"/>
        </w:rPr>
        <w:t xml:space="preserve"> </w:t>
      </w:r>
      <w:r>
        <w:rPr>
          <w:sz w:val="26"/>
        </w:rPr>
        <w:t>kiện</w:t>
      </w:r>
      <w:r>
        <w:rPr>
          <w:spacing w:val="-13"/>
          <w:sz w:val="26"/>
        </w:rPr>
        <w:t xml:space="preserve"> </w:t>
      </w:r>
      <w:proofErr w:type="spellStart"/>
      <w:r>
        <w:rPr>
          <w:sz w:val="26"/>
        </w:rPr>
        <w:t>TextWatcher</w:t>
      </w:r>
      <w:proofErr w:type="spellEnd"/>
      <w:r>
        <w:rPr>
          <w:spacing w:val="-9"/>
          <w:sz w:val="26"/>
        </w:rPr>
        <w:t xml:space="preserve"> </w:t>
      </w:r>
      <w:r>
        <w:rPr>
          <w:sz w:val="26"/>
        </w:rPr>
        <w:t>tự</w:t>
      </w:r>
      <w:r>
        <w:rPr>
          <w:spacing w:val="-9"/>
          <w:sz w:val="26"/>
        </w:rPr>
        <w:t xml:space="preserve"> </w:t>
      </w:r>
      <w:r>
        <w:rPr>
          <w:sz w:val="26"/>
        </w:rPr>
        <w:t>động</w:t>
      </w:r>
      <w:r>
        <w:rPr>
          <w:spacing w:val="-11"/>
          <w:sz w:val="26"/>
        </w:rPr>
        <w:t xml:space="preserve"> </w:t>
      </w:r>
      <w:r>
        <w:rPr>
          <w:sz w:val="26"/>
        </w:rPr>
        <w:t>tính</w:t>
      </w:r>
      <w:r>
        <w:rPr>
          <w:spacing w:val="-9"/>
          <w:sz w:val="26"/>
        </w:rPr>
        <w:t xml:space="preserve"> </w:t>
      </w:r>
      <w:r>
        <w:rPr>
          <w:sz w:val="26"/>
        </w:rPr>
        <w:t>tiền</w:t>
      </w:r>
      <w:r>
        <w:rPr>
          <w:spacing w:val="-10"/>
          <w:sz w:val="26"/>
        </w:rPr>
        <w:t xml:space="preserve"> </w:t>
      </w:r>
      <w:r>
        <w:rPr>
          <w:sz w:val="26"/>
        </w:rPr>
        <w:t>trả</w:t>
      </w:r>
      <w:r>
        <w:rPr>
          <w:spacing w:val="-6"/>
          <w:sz w:val="26"/>
        </w:rPr>
        <w:t xml:space="preserve"> </w:t>
      </w:r>
      <w:r>
        <w:rPr>
          <w:sz w:val="26"/>
        </w:rPr>
        <w:t>khách</w:t>
      </w:r>
      <w:r>
        <w:rPr>
          <w:spacing w:val="-10"/>
          <w:sz w:val="26"/>
        </w:rPr>
        <w:t xml:space="preserve"> </w:t>
      </w:r>
      <w:r>
        <w:rPr>
          <w:sz w:val="26"/>
        </w:rPr>
        <w:t>tại</w:t>
      </w:r>
      <w:r>
        <w:rPr>
          <w:spacing w:val="-11"/>
          <w:sz w:val="26"/>
        </w:rPr>
        <w:t xml:space="preserve"> </w:t>
      </w:r>
      <w:r>
        <w:rPr>
          <w:sz w:val="26"/>
        </w:rPr>
        <w:t>chỗ,</w:t>
      </w:r>
      <w:r>
        <w:rPr>
          <w:spacing w:val="-11"/>
          <w:sz w:val="26"/>
        </w:rPr>
        <w:t xml:space="preserve"> </w:t>
      </w:r>
      <w:r>
        <w:rPr>
          <w:sz w:val="26"/>
        </w:rPr>
        <w:t>hạn</w:t>
      </w:r>
      <w:r>
        <w:rPr>
          <w:spacing w:val="-11"/>
          <w:sz w:val="26"/>
        </w:rPr>
        <w:t xml:space="preserve"> </w:t>
      </w:r>
      <w:r>
        <w:rPr>
          <w:sz w:val="26"/>
        </w:rPr>
        <w:t>chế</w:t>
      </w:r>
      <w:r>
        <w:rPr>
          <w:spacing w:val="-10"/>
          <w:sz w:val="26"/>
        </w:rPr>
        <w:t xml:space="preserve"> </w:t>
      </w:r>
      <w:r>
        <w:rPr>
          <w:sz w:val="26"/>
        </w:rPr>
        <w:t>tối</w:t>
      </w:r>
      <w:r>
        <w:rPr>
          <w:spacing w:val="-11"/>
          <w:sz w:val="26"/>
        </w:rPr>
        <w:t xml:space="preserve"> </w:t>
      </w:r>
      <w:r>
        <w:rPr>
          <w:sz w:val="26"/>
        </w:rPr>
        <w:t>đa sai sót nhầm lẫn.</w:t>
      </w:r>
    </w:p>
    <w:p w14:paraId="770BE629" w14:textId="77777777" w:rsidR="001631D6" w:rsidRDefault="00000000">
      <w:pPr>
        <w:pStyle w:val="ListParagraph"/>
        <w:numPr>
          <w:ilvl w:val="3"/>
          <w:numId w:val="18"/>
        </w:numPr>
        <w:tabs>
          <w:tab w:val="left" w:pos="1442"/>
        </w:tabs>
        <w:spacing w:before="163" w:line="278" w:lineRule="auto"/>
        <w:ind w:right="422"/>
        <w:rPr>
          <w:sz w:val="26"/>
        </w:rPr>
      </w:pPr>
      <w:r>
        <w:rPr>
          <w:i/>
          <w:sz w:val="26"/>
        </w:rPr>
        <w:t>Nếu</w:t>
      </w:r>
      <w:r>
        <w:rPr>
          <w:i/>
          <w:spacing w:val="-1"/>
          <w:sz w:val="26"/>
        </w:rPr>
        <w:t xml:space="preserve"> </w:t>
      </w:r>
      <w:r>
        <w:rPr>
          <w:i/>
          <w:sz w:val="26"/>
        </w:rPr>
        <w:t>khách</w:t>
      </w:r>
      <w:r>
        <w:rPr>
          <w:i/>
          <w:spacing w:val="-1"/>
          <w:sz w:val="26"/>
        </w:rPr>
        <w:t xml:space="preserve"> </w:t>
      </w:r>
      <w:r>
        <w:rPr>
          <w:i/>
          <w:sz w:val="26"/>
        </w:rPr>
        <w:t>chuyển</w:t>
      </w:r>
      <w:r>
        <w:rPr>
          <w:i/>
          <w:spacing w:val="-1"/>
          <w:sz w:val="26"/>
        </w:rPr>
        <w:t xml:space="preserve"> </w:t>
      </w:r>
      <w:r>
        <w:rPr>
          <w:i/>
          <w:sz w:val="26"/>
        </w:rPr>
        <w:t xml:space="preserve">khoản: </w:t>
      </w:r>
      <w:r>
        <w:rPr>
          <w:sz w:val="26"/>
        </w:rPr>
        <w:t>Nhân viên chọn "Chuyển</w:t>
      </w:r>
      <w:r>
        <w:rPr>
          <w:spacing w:val="-1"/>
          <w:sz w:val="26"/>
        </w:rPr>
        <w:t xml:space="preserve"> </w:t>
      </w:r>
      <w:r>
        <w:rPr>
          <w:sz w:val="26"/>
        </w:rPr>
        <w:t>khoản QR", hệ thống tự động ẩn khung tiền mặt và hiển thị mã QR ngân hàng đi kèm thông tin hóa</w:t>
      </w:r>
      <w:r>
        <w:rPr>
          <w:spacing w:val="-3"/>
          <w:sz w:val="26"/>
        </w:rPr>
        <w:t xml:space="preserve"> </w:t>
      </w:r>
      <w:r>
        <w:rPr>
          <w:sz w:val="26"/>
        </w:rPr>
        <w:t>đơn</w:t>
      </w:r>
      <w:r>
        <w:rPr>
          <w:spacing w:val="-1"/>
          <w:sz w:val="26"/>
        </w:rPr>
        <w:t xml:space="preserve"> </w:t>
      </w:r>
      <w:r>
        <w:rPr>
          <w:sz w:val="26"/>
        </w:rPr>
        <w:t>chính</w:t>
      </w:r>
      <w:r>
        <w:rPr>
          <w:spacing w:val="-1"/>
          <w:sz w:val="26"/>
        </w:rPr>
        <w:t xml:space="preserve"> </w:t>
      </w:r>
      <w:r>
        <w:rPr>
          <w:sz w:val="26"/>
        </w:rPr>
        <w:t>xác</w:t>
      </w:r>
      <w:r>
        <w:rPr>
          <w:spacing w:val="-3"/>
          <w:sz w:val="26"/>
        </w:rPr>
        <w:t xml:space="preserve"> </w:t>
      </w:r>
      <w:r>
        <w:rPr>
          <w:sz w:val="26"/>
        </w:rPr>
        <w:t>(số</w:t>
      </w:r>
      <w:r>
        <w:rPr>
          <w:spacing w:val="-3"/>
          <w:sz w:val="26"/>
        </w:rPr>
        <w:t xml:space="preserve"> </w:t>
      </w:r>
      <w:r>
        <w:rPr>
          <w:sz w:val="26"/>
        </w:rPr>
        <w:t>tiền,</w:t>
      </w:r>
      <w:r>
        <w:rPr>
          <w:spacing w:val="-3"/>
          <w:sz w:val="26"/>
        </w:rPr>
        <w:t xml:space="preserve"> </w:t>
      </w:r>
      <w:r>
        <w:rPr>
          <w:sz w:val="26"/>
        </w:rPr>
        <w:t>nội</w:t>
      </w:r>
      <w:r>
        <w:rPr>
          <w:spacing w:val="-1"/>
          <w:sz w:val="26"/>
        </w:rPr>
        <w:t xml:space="preserve"> </w:t>
      </w:r>
      <w:r>
        <w:rPr>
          <w:sz w:val="26"/>
        </w:rPr>
        <w:t>dung</w:t>
      </w:r>
      <w:r>
        <w:rPr>
          <w:spacing w:val="-1"/>
          <w:sz w:val="26"/>
        </w:rPr>
        <w:t xml:space="preserve"> </w:t>
      </w:r>
      <w:r>
        <w:rPr>
          <w:sz w:val="26"/>
        </w:rPr>
        <w:t>số</w:t>
      </w:r>
      <w:r>
        <w:rPr>
          <w:spacing w:val="-3"/>
          <w:sz w:val="26"/>
        </w:rPr>
        <w:t xml:space="preserve"> </w:t>
      </w:r>
      <w:r>
        <w:rPr>
          <w:sz w:val="26"/>
        </w:rPr>
        <w:t>bàn)</w:t>
      </w:r>
      <w:r>
        <w:rPr>
          <w:spacing w:val="-3"/>
          <w:sz w:val="26"/>
        </w:rPr>
        <w:t xml:space="preserve"> </w:t>
      </w:r>
      <w:r>
        <w:rPr>
          <w:sz w:val="26"/>
        </w:rPr>
        <w:t>để</w:t>
      </w:r>
      <w:r>
        <w:rPr>
          <w:spacing w:val="-3"/>
          <w:sz w:val="26"/>
        </w:rPr>
        <w:t xml:space="preserve"> </w:t>
      </w:r>
      <w:r>
        <w:rPr>
          <w:sz w:val="26"/>
        </w:rPr>
        <w:t>khách quét</w:t>
      </w:r>
      <w:r>
        <w:rPr>
          <w:spacing w:val="-3"/>
          <w:sz w:val="26"/>
        </w:rPr>
        <w:t xml:space="preserve"> </w:t>
      </w:r>
      <w:r>
        <w:rPr>
          <w:sz w:val="26"/>
        </w:rPr>
        <w:t>thanh</w:t>
      </w:r>
      <w:r>
        <w:rPr>
          <w:spacing w:val="-3"/>
          <w:sz w:val="26"/>
        </w:rPr>
        <w:t xml:space="preserve"> </w:t>
      </w:r>
      <w:r>
        <w:rPr>
          <w:sz w:val="26"/>
        </w:rPr>
        <w:t>toán</w:t>
      </w:r>
      <w:r>
        <w:rPr>
          <w:spacing w:val="-3"/>
          <w:sz w:val="26"/>
        </w:rPr>
        <w:t xml:space="preserve"> </w:t>
      </w:r>
      <w:r>
        <w:rPr>
          <w:sz w:val="26"/>
        </w:rPr>
        <w:t>đối soát nhanh chóng tính tiền thừa nhanh chóng.</w:t>
      </w:r>
    </w:p>
    <w:p w14:paraId="1E899C05" w14:textId="77777777" w:rsidR="001631D6" w:rsidRDefault="001631D6">
      <w:pPr>
        <w:pStyle w:val="BodyText"/>
        <w:spacing w:before="5"/>
        <w:rPr>
          <w:sz w:val="13"/>
        </w:rPr>
      </w:pPr>
    </w:p>
    <w:tbl>
      <w:tblPr>
        <w:tblW w:w="0" w:type="auto"/>
        <w:tblInd w:w="1724" w:type="dxa"/>
        <w:tblLayout w:type="fixed"/>
        <w:tblCellMar>
          <w:left w:w="0" w:type="dxa"/>
          <w:right w:w="0" w:type="dxa"/>
        </w:tblCellMar>
        <w:tblLook w:val="04A0" w:firstRow="1" w:lastRow="0" w:firstColumn="1" w:lastColumn="0" w:noHBand="0" w:noVBand="1"/>
      </w:tblPr>
      <w:tblGrid>
        <w:gridCol w:w="2508"/>
        <w:gridCol w:w="2698"/>
      </w:tblGrid>
      <w:tr w:rsidR="001631D6" w14:paraId="42DA2E87" w14:textId="77777777">
        <w:trPr>
          <w:trHeight w:val="4679"/>
        </w:trPr>
        <w:tc>
          <w:tcPr>
            <w:tcW w:w="2508" w:type="dxa"/>
          </w:tcPr>
          <w:p w14:paraId="20333FAA" w14:textId="77777777" w:rsidR="001631D6" w:rsidRDefault="00000000">
            <w:pPr>
              <w:pStyle w:val="TableParagraph"/>
              <w:ind w:left="50"/>
              <w:rPr>
                <w:sz w:val="20"/>
              </w:rPr>
            </w:pPr>
            <w:r>
              <w:rPr>
                <w:noProof/>
                <w:sz w:val="20"/>
              </w:rPr>
              <w:drawing>
                <wp:inline distT="0" distB="0" distL="0" distR="0" wp14:anchorId="59EF36C6" wp14:editId="49153168">
                  <wp:extent cx="1397635" cy="2938145"/>
                  <wp:effectExtent l="0" t="0" r="0" b="0"/>
                  <wp:docPr id="592" name="Image 592"/>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28" cstate="print"/>
                          <a:stretch>
                            <a:fillRect/>
                          </a:stretch>
                        </pic:blipFill>
                        <pic:spPr>
                          <a:xfrm>
                            <a:off x="0" y="0"/>
                            <a:ext cx="1397772" cy="2938462"/>
                          </a:xfrm>
                          <a:prstGeom prst="rect">
                            <a:avLst/>
                          </a:prstGeom>
                        </pic:spPr>
                      </pic:pic>
                    </a:graphicData>
                  </a:graphic>
                </wp:inline>
              </w:drawing>
            </w:r>
          </w:p>
        </w:tc>
        <w:tc>
          <w:tcPr>
            <w:tcW w:w="2698" w:type="dxa"/>
          </w:tcPr>
          <w:p w14:paraId="691E1A0C" w14:textId="77777777" w:rsidR="001631D6" w:rsidRDefault="00000000">
            <w:pPr>
              <w:pStyle w:val="TableParagraph"/>
              <w:ind w:left="231"/>
              <w:rPr>
                <w:sz w:val="20"/>
              </w:rPr>
            </w:pPr>
            <w:r>
              <w:rPr>
                <w:noProof/>
                <w:sz w:val="20"/>
              </w:rPr>
              <w:drawing>
                <wp:inline distT="0" distB="0" distL="0" distR="0" wp14:anchorId="4D1536B3" wp14:editId="41E05BA7">
                  <wp:extent cx="1518285" cy="2907665"/>
                  <wp:effectExtent l="0" t="0" r="0" b="0"/>
                  <wp:docPr id="593" name="Image 593"/>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29" cstate="print"/>
                          <a:stretch>
                            <a:fillRect/>
                          </a:stretch>
                        </pic:blipFill>
                        <pic:spPr>
                          <a:xfrm>
                            <a:off x="0" y="0"/>
                            <a:ext cx="1518786" cy="2907696"/>
                          </a:xfrm>
                          <a:prstGeom prst="rect">
                            <a:avLst/>
                          </a:prstGeom>
                        </pic:spPr>
                      </pic:pic>
                    </a:graphicData>
                  </a:graphic>
                </wp:inline>
              </w:drawing>
            </w:r>
          </w:p>
        </w:tc>
      </w:tr>
    </w:tbl>
    <w:p w14:paraId="4737C7A9" w14:textId="77777777" w:rsidR="001631D6" w:rsidRDefault="00000000">
      <w:pPr>
        <w:pStyle w:val="BodyText"/>
        <w:spacing w:before="4"/>
        <w:ind w:left="734"/>
      </w:pPr>
      <w:bookmarkStart w:id="36" w:name="_bookmark36"/>
      <w:bookmarkEnd w:id="36"/>
      <w:r>
        <w:t>Hình</w:t>
      </w:r>
      <w:r>
        <w:rPr>
          <w:spacing w:val="-5"/>
        </w:rPr>
        <w:t xml:space="preserve"> </w:t>
      </w:r>
      <w:r>
        <w:t>5.</w:t>
      </w:r>
      <w:r>
        <w:rPr>
          <w:spacing w:val="-4"/>
        </w:rPr>
        <w:t xml:space="preserve"> </w:t>
      </w:r>
      <w:r>
        <w:t>Giao</w:t>
      </w:r>
      <w:r>
        <w:rPr>
          <w:spacing w:val="-5"/>
        </w:rPr>
        <w:t xml:space="preserve"> </w:t>
      </w:r>
      <w:r>
        <w:t>diện</w:t>
      </w:r>
      <w:r>
        <w:rPr>
          <w:spacing w:val="-2"/>
        </w:rPr>
        <w:t xml:space="preserve"> </w:t>
      </w:r>
      <w:proofErr w:type="spellStart"/>
      <w:r>
        <w:t>Dialog</w:t>
      </w:r>
      <w:proofErr w:type="spellEnd"/>
      <w:r>
        <w:rPr>
          <w:spacing w:val="-5"/>
        </w:rPr>
        <w:t xml:space="preserve"> </w:t>
      </w:r>
      <w:r>
        <w:t>hóa</w:t>
      </w:r>
      <w:r>
        <w:rPr>
          <w:spacing w:val="-4"/>
        </w:rPr>
        <w:t xml:space="preserve"> </w:t>
      </w:r>
      <w:r>
        <w:t>đơn,</w:t>
      </w:r>
      <w:r>
        <w:rPr>
          <w:spacing w:val="-4"/>
        </w:rPr>
        <w:t xml:space="preserve"> </w:t>
      </w:r>
      <w:r>
        <w:t>tính</w:t>
      </w:r>
      <w:r>
        <w:rPr>
          <w:spacing w:val="-5"/>
        </w:rPr>
        <w:t xml:space="preserve"> </w:t>
      </w:r>
      <w:r>
        <w:t>tiền</w:t>
      </w:r>
      <w:r>
        <w:rPr>
          <w:spacing w:val="-4"/>
        </w:rPr>
        <w:t xml:space="preserve"> </w:t>
      </w:r>
      <w:r>
        <w:t>và</w:t>
      </w:r>
      <w:r>
        <w:rPr>
          <w:spacing w:val="-5"/>
        </w:rPr>
        <w:t xml:space="preserve"> </w:t>
      </w:r>
      <w:r>
        <w:t>hiển</w:t>
      </w:r>
      <w:r>
        <w:rPr>
          <w:spacing w:val="-4"/>
        </w:rPr>
        <w:t xml:space="preserve"> </w:t>
      </w:r>
      <w:r>
        <w:t>thị</w:t>
      </w:r>
      <w:r>
        <w:rPr>
          <w:spacing w:val="-1"/>
        </w:rPr>
        <w:t xml:space="preserve"> </w:t>
      </w:r>
      <w:r>
        <w:t>mã</w:t>
      </w:r>
      <w:r>
        <w:rPr>
          <w:spacing w:val="-5"/>
        </w:rPr>
        <w:t xml:space="preserve"> </w:t>
      </w:r>
      <w:r>
        <w:t>QR</w:t>
      </w:r>
      <w:r>
        <w:rPr>
          <w:spacing w:val="-4"/>
        </w:rPr>
        <w:t xml:space="preserve"> </w:t>
      </w:r>
      <w:r>
        <w:t>thanh</w:t>
      </w:r>
      <w:r>
        <w:rPr>
          <w:spacing w:val="-2"/>
        </w:rPr>
        <w:t xml:space="preserve"> </w:t>
      </w:r>
      <w:r>
        <w:rPr>
          <w:spacing w:val="-4"/>
        </w:rPr>
        <w:t>toán</w:t>
      </w:r>
    </w:p>
    <w:p w14:paraId="41F37756" w14:textId="77777777" w:rsidR="001631D6" w:rsidRDefault="00000000">
      <w:pPr>
        <w:pStyle w:val="ListParagraph"/>
        <w:numPr>
          <w:ilvl w:val="2"/>
          <w:numId w:val="18"/>
        </w:numPr>
        <w:tabs>
          <w:tab w:val="left" w:pos="721"/>
        </w:tabs>
        <w:spacing w:before="205" w:line="278" w:lineRule="auto"/>
        <w:ind w:left="721" w:right="422"/>
        <w:rPr>
          <w:sz w:val="26"/>
        </w:rPr>
      </w:pPr>
      <w:r>
        <w:rPr>
          <w:b/>
          <w:sz w:val="26"/>
        </w:rPr>
        <w:t>Chức năng Quản trị hệ thống (</w:t>
      </w:r>
      <w:proofErr w:type="spellStart"/>
      <w:r>
        <w:rPr>
          <w:b/>
          <w:sz w:val="26"/>
        </w:rPr>
        <w:t>Admin</w:t>
      </w:r>
      <w:proofErr w:type="spellEnd"/>
      <w:r>
        <w:rPr>
          <w:b/>
          <w:sz w:val="26"/>
        </w:rPr>
        <w:t xml:space="preserve">): </w:t>
      </w:r>
      <w:r>
        <w:rPr>
          <w:sz w:val="26"/>
        </w:rPr>
        <w:t>Cung cấp các biểu mẫu (</w:t>
      </w:r>
      <w:proofErr w:type="spellStart"/>
      <w:r>
        <w:rPr>
          <w:sz w:val="26"/>
        </w:rPr>
        <w:t>Form</w:t>
      </w:r>
      <w:proofErr w:type="spellEnd"/>
      <w:r>
        <w:rPr>
          <w:sz w:val="26"/>
        </w:rPr>
        <w:t>) trực quan hỗ trợ</w:t>
      </w:r>
      <w:r>
        <w:rPr>
          <w:spacing w:val="-10"/>
          <w:sz w:val="26"/>
        </w:rPr>
        <w:t xml:space="preserve"> </w:t>
      </w:r>
      <w:proofErr w:type="spellStart"/>
      <w:r>
        <w:rPr>
          <w:sz w:val="26"/>
        </w:rPr>
        <w:t>Admin</w:t>
      </w:r>
      <w:proofErr w:type="spellEnd"/>
      <w:r>
        <w:rPr>
          <w:sz w:val="26"/>
        </w:rPr>
        <w:t xml:space="preserve"> thực hiện thêm, sửa, xóa các món ăn, cập nhật giá tiền, hình ảnh và danh mục món ăn hoặc thay đổi trạng thái hoạt động của tài khoản nhân viên phục vụ.</w:t>
      </w:r>
    </w:p>
    <w:p w14:paraId="3435E906" w14:textId="77777777" w:rsidR="001631D6" w:rsidRDefault="001631D6">
      <w:pPr>
        <w:pStyle w:val="ListParagraph"/>
        <w:spacing w:line="278" w:lineRule="auto"/>
        <w:rPr>
          <w:sz w:val="26"/>
        </w:rPr>
        <w:sectPr w:rsidR="001631D6">
          <w:pgSz w:w="12250" w:h="15850"/>
          <w:pgMar w:top="1060" w:right="992" w:bottom="1260" w:left="1700" w:header="0" w:footer="1010" w:gutter="0"/>
          <w:cols w:space="720"/>
        </w:sectPr>
      </w:pPr>
    </w:p>
    <w:tbl>
      <w:tblPr>
        <w:tblW w:w="0" w:type="auto"/>
        <w:tblInd w:w="786" w:type="dxa"/>
        <w:tblLayout w:type="fixed"/>
        <w:tblCellMar>
          <w:left w:w="0" w:type="dxa"/>
          <w:right w:w="0" w:type="dxa"/>
        </w:tblCellMar>
        <w:tblLook w:val="04A0" w:firstRow="1" w:lastRow="0" w:firstColumn="1" w:lastColumn="0" w:noHBand="0" w:noVBand="1"/>
      </w:tblPr>
      <w:tblGrid>
        <w:gridCol w:w="2641"/>
        <w:gridCol w:w="2792"/>
        <w:gridCol w:w="2676"/>
      </w:tblGrid>
      <w:tr w:rsidR="001631D6" w14:paraId="480B31AD" w14:textId="77777777">
        <w:trPr>
          <w:trHeight w:val="5015"/>
        </w:trPr>
        <w:tc>
          <w:tcPr>
            <w:tcW w:w="2641" w:type="dxa"/>
          </w:tcPr>
          <w:p w14:paraId="1339494C" w14:textId="77777777" w:rsidR="001631D6" w:rsidRDefault="00000000">
            <w:pPr>
              <w:pStyle w:val="TableParagraph"/>
              <w:ind w:left="50"/>
              <w:rPr>
                <w:sz w:val="20"/>
              </w:rPr>
            </w:pPr>
            <w:r>
              <w:rPr>
                <w:noProof/>
                <w:sz w:val="20"/>
              </w:rPr>
              <w:lastRenderedPageBreak/>
              <w:drawing>
                <wp:inline distT="0" distB="0" distL="0" distR="0" wp14:anchorId="5728DB5A" wp14:editId="5573E2B0">
                  <wp:extent cx="1508125" cy="3147695"/>
                  <wp:effectExtent l="0" t="0" r="0" b="0"/>
                  <wp:docPr id="594" name="Image 594"/>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30" cstate="print"/>
                          <a:stretch>
                            <a:fillRect/>
                          </a:stretch>
                        </pic:blipFill>
                        <pic:spPr>
                          <a:xfrm>
                            <a:off x="0" y="0"/>
                            <a:ext cx="1508146" cy="3147822"/>
                          </a:xfrm>
                          <a:prstGeom prst="rect">
                            <a:avLst/>
                          </a:prstGeom>
                        </pic:spPr>
                      </pic:pic>
                    </a:graphicData>
                  </a:graphic>
                </wp:inline>
              </w:drawing>
            </w:r>
          </w:p>
        </w:tc>
        <w:tc>
          <w:tcPr>
            <w:tcW w:w="2792" w:type="dxa"/>
          </w:tcPr>
          <w:p w14:paraId="17BDB257" w14:textId="77777777" w:rsidR="001631D6" w:rsidRDefault="00000000">
            <w:pPr>
              <w:pStyle w:val="TableParagraph"/>
              <w:ind w:left="206"/>
              <w:rPr>
                <w:sz w:val="20"/>
              </w:rPr>
            </w:pPr>
            <w:r>
              <w:rPr>
                <w:noProof/>
                <w:sz w:val="20"/>
              </w:rPr>
              <w:drawing>
                <wp:inline distT="0" distB="0" distL="0" distR="0" wp14:anchorId="59CC4F5B" wp14:editId="0E0D3299">
                  <wp:extent cx="1501775" cy="3152775"/>
                  <wp:effectExtent l="0" t="0" r="0" b="0"/>
                  <wp:docPr id="595" name="Image 595"/>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31" cstate="print"/>
                          <a:stretch>
                            <a:fillRect/>
                          </a:stretch>
                        </pic:blipFill>
                        <pic:spPr>
                          <a:xfrm>
                            <a:off x="0" y="0"/>
                            <a:ext cx="1502407" cy="3152965"/>
                          </a:xfrm>
                          <a:prstGeom prst="rect">
                            <a:avLst/>
                          </a:prstGeom>
                        </pic:spPr>
                      </pic:pic>
                    </a:graphicData>
                  </a:graphic>
                </wp:inline>
              </w:drawing>
            </w:r>
          </w:p>
        </w:tc>
        <w:tc>
          <w:tcPr>
            <w:tcW w:w="2676" w:type="dxa"/>
          </w:tcPr>
          <w:p w14:paraId="636F8341" w14:textId="77777777" w:rsidR="001631D6" w:rsidRDefault="00000000">
            <w:pPr>
              <w:pStyle w:val="TableParagraph"/>
              <w:ind w:left="212"/>
              <w:rPr>
                <w:sz w:val="20"/>
              </w:rPr>
            </w:pPr>
            <w:r>
              <w:rPr>
                <w:noProof/>
                <w:sz w:val="20"/>
              </w:rPr>
              <w:drawing>
                <wp:inline distT="0" distB="0" distL="0" distR="0" wp14:anchorId="2B5AD793" wp14:editId="570CDA86">
                  <wp:extent cx="1526540" cy="3173095"/>
                  <wp:effectExtent l="0" t="0" r="0" b="0"/>
                  <wp:docPr id="596" name="Image 596"/>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32" cstate="print"/>
                          <a:stretch>
                            <a:fillRect/>
                          </a:stretch>
                        </pic:blipFill>
                        <pic:spPr>
                          <a:xfrm>
                            <a:off x="0" y="0"/>
                            <a:ext cx="1526725" cy="3173539"/>
                          </a:xfrm>
                          <a:prstGeom prst="rect">
                            <a:avLst/>
                          </a:prstGeom>
                        </pic:spPr>
                      </pic:pic>
                    </a:graphicData>
                  </a:graphic>
                </wp:inline>
              </w:drawing>
            </w:r>
          </w:p>
        </w:tc>
      </w:tr>
    </w:tbl>
    <w:p w14:paraId="707D8440" w14:textId="77777777" w:rsidR="001631D6" w:rsidRDefault="00000000">
      <w:pPr>
        <w:pStyle w:val="BodyText"/>
        <w:spacing w:before="17"/>
        <w:ind w:left="558" w:right="981"/>
        <w:jc w:val="center"/>
      </w:pPr>
      <w:bookmarkStart w:id="37" w:name="_bookmark37"/>
      <w:bookmarkEnd w:id="37"/>
      <w:r>
        <w:t>Hình</w:t>
      </w:r>
      <w:r>
        <w:rPr>
          <w:spacing w:val="-6"/>
        </w:rPr>
        <w:t xml:space="preserve"> </w:t>
      </w:r>
      <w:r>
        <w:t>6.</w:t>
      </w:r>
      <w:r>
        <w:rPr>
          <w:spacing w:val="-4"/>
        </w:rPr>
        <w:t xml:space="preserve"> </w:t>
      </w:r>
      <w:r>
        <w:t>Giao</w:t>
      </w:r>
      <w:r>
        <w:rPr>
          <w:spacing w:val="-5"/>
        </w:rPr>
        <w:t xml:space="preserve"> </w:t>
      </w:r>
      <w:r>
        <w:t>diện</w:t>
      </w:r>
      <w:r>
        <w:rPr>
          <w:spacing w:val="-2"/>
        </w:rPr>
        <w:t xml:space="preserve"> </w:t>
      </w:r>
      <w:proofErr w:type="spellStart"/>
      <w:r>
        <w:t>Form</w:t>
      </w:r>
      <w:proofErr w:type="spellEnd"/>
      <w:r>
        <w:rPr>
          <w:spacing w:val="-5"/>
        </w:rPr>
        <w:t xml:space="preserve"> </w:t>
      </w:r>
      <w:r>
        <w:t>thêm/</w:t>
      </w:r>
      <w:r>
        <w:rPr>
          <w:spacing w:val="-4"/>
        </w:rPr>
        <w:t xml:space="preserve"> </w:t>
      </w:r>
      <w:r>
        <w:t>sửa</w:t>
      </w:r>
      <w:r>
        <w:rPr>
          <w:spacing w:val="-2"/>
        </w:rPr>
        <w:t xml:space="preserve"> </w:t>
      </w:r>
      <w:r>
        <w:t>món</w:t>
      </w:r>
      <w:r>
        <w:rPr>
          <w:spacing w:val="-4"/>
        </w:rPr>
        <w:t xml:space="preserve"> </w:t>
      </w:r>
      <w:r>
        <w:t>ăn</w:t>
      </w:r>
      <w:r>
        <w:rPr>
          <w:spacing w:val="-5"/>
        </w:rPr>
        <w:t xml:space="preserve"> </w:t>
      </w:r>
      <w:r>
        <w:t>của</w:t>
      </w:r>
      <w:r>
        <w:rPr>
          <w:spacing w:val="-16"/>
        </w:rPr>
        <w:t xml:space="preserve"> </w:t>
      </w:r>
      <w:proofErr w:type="spellStart"/>
      <w:r>
        <w:rPr>
          <w:spacing w:val="-2"/>
        </w:rPr>
        <w:t>Admin</w:t>
      </w:r>
      <w:proofErr w:type="spellEnd"/>
    </w:p>
    <w:p w14:paraId="1A477341" w14:textId="77777777" w:rsidR="001631D6" w:rsidRDefault="00000000">
      <w:pPr>
        <w:pStyle w:val="Heading2"/>
        <w:numPr>
          <w:ilvl w:val="1"/>
          <w:numId w:val="18"/>
        </w:numPr>
        <w:tabs>
          <w:tab w:val="left" w:pos="454"/>
        </w:tabs>
        <w:spacing w:before="205"/>
        <w:ind w:left="454" w:hanging="452"/>
      </w:pPr>
      <w:bookmarkStart w:id="38" w:name="_bookmark38"/>
      <w:bookmarkEnd w:id="38"/>
      <w:r>
        <w:t>Kịch</w:t>
      </w:r>
      <w:r>
        <w:rPr>
          <w:spacing w:val="-4"/>
        </w:rPr>
        <w:t xml:space="preserve"> </w:t>
      </w:r>
      <w:r>
        <w:t>bản</w:t>
      </w:r>
      <w:r>
        <w:rPr>
          <w:spacing w:val="-5"/>
        </w:rPr>
        <w:t xml:space="preserve"> </w:t>
      </w:r>
      <w:r>
        <w:t>mô</w:t>
      </w:r>
      <w:r>
        <w:rPr>
          <w:spacing w:val="-6"/>
        </w:rPr>
        <w:t xml:space="preserve"> </w:t>
      </w:r>
      <w:r>
        <w:t>tả</w:t>
      </w:r>
      <w:r>
        <w:rPr>
          <w:spacing w:val="-5"/>
        </w:rPr>
        <w:t xml:space="preserve"> </w:t>
      </w:r>
      <w:r>
        <w:t>quy</w:t>
      </w:r>
      <w:r>
        <w:rPr>
          <w:spacing w:val="-6"/>
        </w:rPr>
        <w:t xml:space="preserve"> </w:t>
      </w:r>
      <w:r>
        <w:t>trình</w:t>
      </w:r>
      <w:r>
        <w:rPr>
          <w:spacing w:val="-3"/>
        </w:rPr>
        <w:t xml:space="preserve"> </w:t>
      </w:r>
      <w:r>
        <w:t>vận</w:t>
      </w:r>
      <w:r>
        <w:rPr>
          <w:spacing w:val="-5"/>
        </w:rPr>
        <w:t xml:space="preserve"> </w:t>
      </w:r>
      <w:r>
        <w:t>hành</w:t>
      </w:r>
      <w:r>
        <w:rPr>
          <w:spacing w:val="-6"/>
        </w:rPr>
        <w:t xml:space="preserve"> </w:t>
      </w:r>
      <w:r>
        <w:t>thực</w:t>
      </w:r>
      <w:r>
        <w:rPr>
          <w:spacing w:val="-4"/>
        </w:rPr>
        <w:t xml:space="preserve"> </w:t>
      </w:r>
      <w:r>
        <w:t>tế</w:t>
      </w:r>
      <w:r>
        <w:rPr>
          <w:spacing w:val="-6"/>
        </w:rPr>
        <w:t xml:space="preserve"> </w:t>
      </w:r>
      <w:r>
        <w:t>của</w:t>
      </w:r>
      <w:r>
        <w:rPr>
          <w:spacing w:val="-5"/>
        </w:rPr>
        <w:t xml:space="preserve"> </w:t>
      </w:r>
      <w:r>
        <w:t>hệ</w:t>
      </w:r>
      <w:r>
        <w:rPr>
          <w:spacing w:val="-3"/>
        </w:rPr>
        <w:t xml:space="preserve"> </w:t>
      </w:r>
      <w:r>
        <w:rPr>
          <w:spacing w:val="-2"/>
        </w:rPr>
        <w:t>thống</w:t>
      </w:r>
    </w:p>
    <w:p w14:paraId="421D3C96" w14:textId="77777777" w:rsidR="001631D6" w:rsidRDefault="00000000">
      <w:pPr>
        <w:pStyle w:val="BodyText"/>
        <w:spacing w:before="205" w:line="280" w:lineRule="auto"/>
        <w:ind w:left="2" w:right="422"/>
        <w:jc w:val="both"/>
      </w:pPr>
      <w:r>
        <w:t>Chuỗi xử lý nghiệp vụ khép kín, đồng bộ thời gian thực của ứng dụng được vận hành thông suốt qua kịch bản 4 bước sau:</w:t>
      </w:r>
    </w:p>
    <w:p w14:paraId="76AA1444" w14:textId="77777777" w:rsidR="001631D6" w:rsidRDefault="00000000">
      <w:pPr>
        <w:pStyle w:val="ListParagraph"/>
        <w:numPr>
          <w:ilvl w:val="2"/>
          <w:numId w:val="18"/>
        </w:numPr>
        <w:tabs>
          <w:tab w:val="left" w:pos="721"/>
        </w:tabs>
        <w:spacing w:before="155" w:line="278" w:lineRule="auto"/>
        <w:ind w:left="721" w:right="422"/>
        <w:rPr>
          <w:sz w:val="26"/>
        </w:rPr>
      </w:pPr>
      <w:r>
        <w:rPr>
          <w:b/>
          <w:sz w:val="26"/>
        </w:rPr>
        <w:t>Bước</w:t>
      </w:r>
      <w:r>
        <w:rPr>
          <w:b/>
          <w:spacing w:val="-11"/>
          <w:sz w:val="26"/>
        </w:rPr>
        <w:t xml:space="preserve"> </w:t>
      </w:r>
      <w:r>
        <w:rPr>
          <w:b/>
          <w:sz w:val="26"/>
        </w:rPr>
        <w:t>1:</w:t>
      </w:r>
      <w:r>
        <w:rPr>
          <w:b/>
          <w:spacing w:val="-11"/>
          <w:sz w:val="26"/>
        </w:rPr>
        <w:t xml:space="preserve"> </w:t>
      </w:r>
      <w:r>
        <w:rPr>
          <w:b/>
          <w:sz w:val="26"/>
        </w:rPr>
        <w:t>Khách</w:t>
      </w:r>
      <w:r>
        <w:rPr>
          <w:b/>
          <w:spacing w:val="-9"/>
          <w:sz w:val="26"/>
        </w:rPr>
        <w:t xml:space="preserve"> </w:t>
      </w:r>
      <w:r>
        <w:rPr>
          <w:b/>
          <w:sz w:val="26"/>
        </w:rPr>
        <w:t>quét</w:t>
      </w:r>
      <w:r>
        <w:rPr>
          <w:b/>
          <w:spacing w:val="-9"/>
          <w:sz w:val="26"/>
        </w:rPr>
        <w:t xml:space="preserve"> </w:t>
      </w:r>
      <w:r>
        <w:rPr>
          <w:b/>
          <w:sz w:val="26"/>
        </w:rPr>
        <w:t>QR</w:t>
      </w:r>
      <w:r>
        <w:rPr>
          <w:b/>
          <w:spacing w:val="-11"/>
          <w:sz w:val="26"/>
        </w:rPr>
        <w:t xml:space="preserve"> </w:t>
      </w:r>
      <w:r>
        <w:rPr>
          <w:b/>
          <w:sz w:val="26"/>
        </w:rPr>
        <w:t>&amp;</w:t>
      </w:r>
      <w:r>
        <w:rPr>
          <w:b/>
          <w:spacing w:val="-11"/>
          <w:sz w:val="26"/>
        </w:rPr>
        <w:t xml:space="preserve"> </w:t>
      </w:r>
      <w:r>
        <w:rPr>
          <w:b/>
          <w:sz w:val="26"/>
        </w:rPr>
        <w:t>Đặt</w:t>
      </w:r>
      <w:r>
        <w:rPr>
          <w:b/>
          <w:spacing w:val="-11"/>
          <w:sz w:val="26"/>
        </w:rPr>
        <w:t xml:space="preserve"> </w:t>
      </w:r>
      <w:r>
        <w:rPr>
          <w:b/>
          <w:sz w:val="26"/>
        </w:rPr>
        <w:t>món</w:t>
      </w:r>
      <w:r>
        <w:rPr>
          <w:b/>
          <w:spacing w:val="-11"/>
          <w:sz w:val="26"/>
        </w:rPr>
        <w:t xml:space="preserve"> </w:t>
      </w:r>
      <w:r>
        <w:rPr>
          <w:b/>
          <w:sz w:val="26"/>
        </w:rPr>
        <w:t>(Trạng</w:t>
      </w:r>
      <w:r>
        <w:rPr>
          <w:b/>
          <w:spacing w:val="-11"/>
          <w:sz w:val="26"/>
        </w:rPr>
        <w:t xml:space="preserve"> </w:t>
      </w:r>
      <w:r>
        <w:rPr>
          <w:b/>
          <w:sz w:val="26"/>
        </w:rPr>
        <w:t>thái:</w:t>
      </w:r>
      <w:r>
        <w:rPr>
          <w:b/>
          <w:spacing w:val="-9"/>
          <w:sz w:val="26"/>
        </w:rPr>
        <w:t xml:space="preserve"> </w:t>
      </w:r>
      <w:r>
        <w:rPr>
          <w:b/>
          <w:sz w:val="26"/>
        </w:rPr>
        <w:t>Chờ</w:t>
      </w:r>
      <w:r>
        <w:rPr>
          <w:b/>
          <w:spacing w:val="-10"/>
          <w:sz w:val="26"/>
        </w:rPr>
        <w:t xml:space="preserve"> </w:t>
      </w:r>
      <w:r>
        <w:rPr>
          <w:b/>
          <w:sz w:val="26"/>
        </w:rPr>
        <w:t>xác</w:t>
      </w:r>
      <w:r>
        <w:rPr>
          <w:b/>
          <w:spacing w:val="-9"/>
          <w:sz w:val="26"/>
        </w:rPr>
        <w:t xml:space="preserve"> </w:t>
      </w:r>
      <w:r>
        <w:rPr>
          <w:b/>
          <w:sz w:val="26"/>
        </w:rPr>
        <w:t>nhận):</w:t>
      </w:r>
      <w:r>
        <w:rPr>
          <w:b/>
          <w:spacing w:val="-11"/>
          <w:sz w:val="26"/>
        </w:rPr>
        <w:t xml:space="preserve"> </w:t>
      </w:r>
      <w:r>
        <w:rPr>
          <w:sz w:val="26"/>
        </w:rPr>
        <w:t>Khách</w:t>
      </w:r>
      <w:r>
        <w:rPr>
          <w:spacing w:val="-11"/>
          <w:sz w:val="26"/>
        </w:rPr>
        <w:t xml:space="preserve"> </w:t>
      </w:r>
      <w:r>
        <w:rPr>
          <w:sz w:val="26"/>
        </w:rPr>
        <w:t>hàng vào</w:t>
      </w:r>
      <w:r>
        <w:rPr>
          <w:spacing w:val="-10"/>
          <w:sz w:val="26"/>
        </w:rPr>
        <w:t xml:space="preserve"> </w:t>
      </w:r>
      <w:r>
        <w:rPr>
          <w:sz w:val="26"/>
        </w:rPr>
        <w:t>nhà</w:t>
      </w:r>
      <w:r>
        <w:rPr>
          <w:spacing w:val="-8"/>
          <w:sz w:val="26"/>
        </w:rPr>
        <w:t xml:space="preserve"> </w:t>
      </w:r>
      <w:r>
        <w:rPr>
          <w:sz w:val="26"/>
        </w:rPr>
        <w:t>hàng,</w:t>
      </w:r>
      <w:r>
        <w:rPr>
          <w:spacing w:val="-8"/>
          <w:sz w:val="26"/>
        </w:rPr>
        <w:t xml:space="preserve"> </w:t>
      </w:r>
      <w:r>
        <w:rPr>
          <w:sz w:val="26"/>
        </w:rPr>
        <w:t>ngồi</w:t>
      </w:r>
      <w:r>
        <w:rPr>
          <w:spacing w:val="-8"/>
          <w:sz w:val="26"/>
        </w:rPr>
        <w:t xml:space="preserve"> </w:t>
      </w:r>
      <w:r>
        <w:rPr>
          <w:sz w:val="26"/>
        </w:rPr>
        <w:t>tại</w:t>
      </w:r>
      <w:r>
        <w:rPr>
          <w:spacing w:val="-5"/>
          <w:sz w:val="26"/>
        </w:rPr>
        <w:t xml:space="preserve"> </w:t>
      </w:r>
      <w:r>
        <w:rPr>
          <w:sz w:val="26"/>
        </w:rPr>
        <w:t>Bàn</w:t>
      </w:r>
      <w:r>
        <w:rPr>
          <w:spacing w:val="-10"/>
          <w:sz w:val="26"/>
        </w:rPr>
        <w:t xml:space="preserve"> </w:t>
      </w:r>
      <w:r>
        <w:rPr>
          <w:sz w:val="26"/>
        </w:rPr>
        <w:t>số</w:t>
      </w:r>
      <w:r>
        <w:rPr>
          <w:spacing w:val="-7"/>
          <w:sz w:val="26"/>
        </w:rPr>
        <w:t xml:space="preserve"> </w:t>
      </w:r>
      <w:r>
        <w:rPr>
          <w:sz w:val="26"/>
        </w:rPr>
        <w:t>05</w:t>
      </w:r>
      <w:r>
        <w:rPr>
          <w:spacing w:val="-8"/>
          <w:sz w:val="26"/>
        </w:rPr>
        <w:t xml:space="preserve"> </w:t>
      </w:r>
      <w:r>
        <w:rPr>
          <w:sz w:val="26"/>
        </w:rPr>
        <w:t>và</w:t>
      </w:r>
      <w:r>
        <w:rPr>
          <w:spacing w:val="-10"/>
          <w:sz w:val="26"/>
        </w:rPr>
        <w:t xml:space="preserve"> </w:t>
      </w:r>
      <w:r>
        <w:rPr>
          <w:sz w:val="26"/>
        </w:rPr>
        <w:t>dùng</w:t>
      </w:r>
      <w:r>
        <w:rPr>
          <w:spacing w:val="-9"/>
          <w:sz w:val="26"/>
        </w:rPr>
        <w:t xml:space="preserve"> </w:t>
      </w:r>
      <w:r>
        <w:rPr>
          <w:sz w:val="26"/>
        </w:rPr>
        <w:t>ứng</w:t>
      </w:r>
      <w:r>
        <w:rPr>
          <w:spacing w:val="-6"/>
          <w:sz w:val="26"/>
        </w:rPr>
        <w:t xml:space="preserve"> </w:t>
      </w:r>
      <w:r>
        <w:rPr>
          <w:sz w:val="26"/>
        </w:rPr>
        <w:t>dụng</w:t>
      </w:r>
      <w:r>
        <w:rPr>
          <w:spacing w:val="-10"/>
          <w:sz w:val="26"/>
        </w:rPr>
        <w:t xml:space="preserve"> </w:t>
      </w:r>
      <w:r>
        <w:rPr>
          <w:sz w:val="26"/>
        </w:rPr>
        <w:t>quét</w:t>
      </w:r>
      <w:r>
        <w:rPr>
          <w:spacing w:val="-10"/>
          <w:sz w:val="26"/>
        </w:rPr>
        <w:t xml:space="preserve"> </w:t>
      </w:r>
      <w:r>
        <w:rPr>
          <w:sz w:val="26"/>
        </w:rPr>
        <w:t>mã</w:t>
      </w:r>
      <w:r>
        <w:rPr>
          <w:spacing w:val="-8"/>
          <w:sz w:val="26"/>
        </w:rPr>
        <w:t xml:space="preserve"> </w:t>
      </w:r>
      <w:r>
        <w:rPr>
          <w:sz w:val="26"/>
        </w:rPr>
        <w:t>QR</w:t>
      </w:r>
      <w:r>
        <w:rPr>
          <w:spacing w:val="-8"/>
          <w:sz w:val="26"/>
        </w:rPr>
        <w:t xml:space="preserve"> </w:t>
      </w:r>
      <w:r>
        <w:rPr>
          <w:sz w:val="26"/>
        </w:rPr>
        <w:t>dán</w:t>
      </w:r>
      <w:r>
        <w:rPr>
          <w:spacing w:val="-8"/>
          <w:sz w:val="26"/>
        </w:rPr>
        <w:t xml:space="preserve"> </w:t>
      </w:r>
      <w:r>
        <w:rPr>
          <w:sz w:val="26"/>
        </w:rPr>
        <w:t>tại</w:t>
      </w:r>
      <w:r>
        <w:rPr>
          <w:spacing w:val="-10"/>
          <w:sz w:val="26"/>
        </w:rPr>
        <w:t xml:space="preserve"> </w:t>
      </w:r>
      <w:r>
        <w:rPr>
          <w:sz w:val="26"/>
        </w:rPr>
        <w:t>bàn.</w:t>
      </w:r>
      <w:r>
        <w:rPr>
          <w:spacing w:val="-8"/>
          <w:sz w:val="26"/>
        </w:rPr>
        <w:t xml:space="preserve"> </w:t>
      </w:r>
      <w:r>
        <w:rPr>
          <w:sz w:val="26"/>
        </w:rPr>
        <w:t>Giao diện</w:t>
      </w:r>
      <w:r>
        <w:rPr>
          <w:spacing w:val="-3"/>
          <w:sz w:val="26"/>
        </w:rPr>
        <w:t xml:space="preserve"> </w:t>
      </w:r>
      <w:proofErr w:type="spellStart"/>
      <w:r>
        <w:rPr>
          <w:sz w:val="26"/>
        </w:rPr>
        <w:t>menu</w:t>
      </w:r>
      <w:proofErr w:type="spellEnd"/>
      <w:r>
        <w:rPr>
          <w:spacing w:val="-3"/>
          <w:sz w:val="26"/>
        </w:rPr>
        <w:t xml:space="preserve"> </w:t>
      </w:r>
      <w:r>
        <w:rPr>
          <w:sz w:val="26"/>
        </w:rPr>
        <w:t>hiện</w:t>
      </w:r>
      <w:r>
        <w:rPr>
          <w:spacing w:val="-3"/>
          <w:sz w:val="26"/>
        </w:rPr>
        <w:t xml:space="preserve"> </w:t>
      </w:r>
      <w:r>
        <w:rPr>
          <w:sz w:val="26"/>
        </w:rPr>
        <w:t>ra,</w:t>
      </w:r>
      <w:r>
        <w:rPr>
          <w:spacing w:val="-3"/>
          <w:sz w:val="26"/>
        </w:rPr>
        <w:t xml:space="preserve"> </w:t>
      </w:r>
      <w:r>
        <w:rPr>
          <w:sz w:val="26"/>
        </w:rPr>
        <w:t>khách</w:t>
      </w:r>
      <w:r>
        <w:rPr>
          <w:spacing w:val="-3"/>
          <w:sz w:val="26"/>
        </w:rPr>
        <w:t xml:space="preserve"> </w:t>
      </w:r>
      <w:r>
        <w:rPr>
          <w:sz w:val="26"/>
        </w:rPr>
        <w:t>chọn</w:t>
      </w:r>
      <w:r>
        <w:rPr>
          <w:spacing w:val="-3"/>
          <w:sz w:val="26"/>
        </w:rPr>
        <w:t xml:space="preserve"> </w:t>
      </w:r>
      <w:r>
        <w:rPr>
          <w:sz w:val="26"/>
        </w:rPr>
        <w:t>món</w:t>
      </w:r>
      <w:r>
        <w:rPr>
          <w:spacing w:val="-3"/>
          <w:sz w:val="26"/>
        </w:rPr>
        <w:t xml:space="preserve"> </w:t>
      </w:r>
      <w:r>
        <w:rPr>
          <w:sz w:val="26"/>
        </w:rPr>
        <w:t>ăn</w:t>
      </w:r>
      <w:r>
        <w:rPr>
          <w:spacing w:val="-3"/>
          <w:sz w:val="26"/>
        </w:rPr>
        <w:t xml:space="preserve"> </w:t>
      </w:r>
      <w:r>
        <w:rPr>
          <w:sz w:val="26"/>
        </w:rPr>
        <w:t>rồi</w:t>
      </w:r>
      <w:r>
        <w:rPr>
          <w:spacing w:val="-3"/>
          <w:sz w:val="26"/>
        </w:rPr>
        <w:t xml:space="preserve"> </w:t>
      </w:r>
      <w:r>
        <w:rPr>
          <w:sz w:val="26"/>
        </w:rPr>
        <w:t>nhấn</w:t>
      </w:r>
      <w:r>
        <w:rPr>
          <w:spacing w:val="-3"/>
          <w:sz w:val="26"/>
        </w:rPr>
        <w:t xml:space="preserve"> </w:t>
      </w:r>
      <w:r>
        <w:rPr>
          <w:sz w:val="26"/>
        </w:rPr>
        <w:t>"Gửi</w:t>
      </w:r>
      <w:r>
        <w:rPr>
          <w:spacing w:val="-3"/>
          <w:sz w:val="26"/>
        </w:rPr>
        <w:t xml:space="preserve"> </w:t>
      </w:r>
      <w:r>
        <w:rPr>
          <w:sz w:val="26"/>
        </w:rPr>
        <w:t>đơn</w:t>
      </w:r>
      <w:r>
        <w:rPr>
          <w:spacing w:val="-3"/>
          <w:sz w:val="26"/>
        </w:rPr>
        <w:t xml:space="preserve"> </w:t>
      </w:r>
      <w:r>
        <w:rPr>
          <w:sz w:val="26"/>
        </w:rPr>
        <w:t>hàng".</w:t>
      </w:r>
      <w:r>
        <w:rPr>
          <w:spacing w:val="-3"/>
          <w:sz w:val="26"/>
        </w:rPr>
        <w:t xml:space="preserve"> </w:t>
      </w:r>
      <w:r>
        <w:rPr>
          <w:sz w:val="26"/>
        </w:rPr>
        <w:t>Lúc</w:t>
      </w:r>
      <w:r>
        <w:rPr>
          <w:spacing w:val="-1"/>
          <w:sz w:val="26"/>
        </w:rPr>
        <w:t xml:space="preserve"> </w:t>
      </w:r>
      <w:r>
        <w:rPr>
          <w:sz w:val="26"/>
        </w:rPr>
        <w:t>này</w:t>
      </w:r>
      <w:r>
        <w:rPr>
          <w:spacing w:val="-3"/>
          <w:sz w:val="26"/>
        </w:rPr>
        <w:t xml:space="preserve"> </w:t>
      </w:r>
      <w:r>
        <w:rPr>
          <w:sz w:val="26"/>
        </w:rPr>
        <w:t>trên</w:t>
      </w:r>
      <w:r>
        <w:rPr>
          <w:spacing w:val="-3"/>
          <w:sz w:val="26"/>
        </w:rPr>
        <w:t xml:space="preserve"> </w:t>
      </w:r>
      <w:r>
        <w:rPr>
          <w:sz w:val="26"/>
        </w:rPr>
        <w:t xml:space="preserve">hệ thống, hóa đơn được khởi tạo với trạng thái ban đầu là </w:t>
      </w:r>
      <w:r>
        <w:rPr>
          <w:b/>
          <w:sz w:val="26"/>
        </w:rPr>
        <w:t xml:space="preserve">Chờ xác nhận </w:t>
      </w:r>
      <w:r>
        <w:rPr>
          <w:spacing w:val="-2"/>
          <w:sz w:val="26"/>
        </w:rPr>
        <w:t>(PENDING).</w:t>
      </w:r>
    </w:p>
    <w:p w14:paraId="75D8635F" w14:textId="77777777" w:rsidR="001631D6" w:rsidRDefault="00000000">
      <w:pPr>
        <w:pStyle w:val="ListParagraph"/>
        <w:numPr>
          <w:ilvl w:val="2"/>
          <w:numId w:val="18"/>
        </w:numPr>
        <w:tabs>
          <w:tab w:val="left" w:pos="721"/>
        </w:tabs>
        <w:spacing w:before="157" w:line="278" w:lineRule="auto"/>
        <w:ind w:left="721" w:right="422"/>
        <w:rPr>
          <w:sz w:val="26"/>
        </w:rPr>
      </w:pPr>
      <w:r>
        <w:rPr>
          <w:b/>
          <w:sz w:val="26"/>
        </w:rPr>
        <w:t>Bước</w:t>
      </w:r>
      <w:r>
        <w:rPr>
          <w:b/>
          <w:spacing w:val="-9"/>
          <w:sz w:val="26"/>
        </w:rPr>
        <w:t xml:space="preserve"> </w:t>
      </w:r>
      <w:r>
        <w:rPr>
          <w:b/>
          <w:sz w:val="26"/>
        </w:rPr>
        <w:t>2:</w:t>
      </w:r>
      <w:r>
        <w:rPr>
          <w:b/>
          <w:spacing w:val="-9"/>
          <w:sz w:val="26"/>
        </w:rPr>
        <w:t xml:space="preserve"> </w:t>
      </w:r>
      <w:proofErr w:type="spellStart"/>
      <w:r>
        <w:rPr>
          <w:b/>
          <w:sz w:val="26"/>
        </w:rPr>
        <w:t>Staff</w:t>
      </w:r>
      <w:proofErr w:type="spellEnd"/>
      <w:r>
        <w:rPr>
          <w:b/>
          <w:spacing w:val="-9"/>
          <w:sz w:val="26"/>
        </w:rPr>
        <w:t xml:space="preserve"> </w:t>
      </w:r>
      <w:r>
        <w:rPr>
          <w:b/>
          <w:sz w:val="26"/>
        </w:rPr>
        <w:t>duyệt</w:t>
      </w:r>
      <w:r>
        <w:rPr>
          <w:b/>
          <w:spacing w:val="-9"/>
          <w:sz w:val="26"/>
        </w:rPr>
        <w:t xml:space="preserve"> </w:t>
      </w:r>
      <w:r>
        <w:rPr>
          <w:b/>
          <w:sz w:val="26"/>
        </w:rPr>
        <w:t>đơn</w:t>
      </w:r>
      <w:r>
        <w:rPr>
          <w:b/>
          <w:spacing w:val="-9"/>
          <w:sz w:val="26"/>
        </w:rPr>
        <w:t xml:space="preserve"> </w:t>
      </w:r>
      <w:r>
        <w:rPr>
          <w:b/>
          <w:sz w:val="26"/>
        </w:rPr>
        <w:t>(Trạng</w:t>
      </w:r>
      <w:r>
        <w:rPr>
          <w:b/>
          <w:spacing w:val="-8"/>
          <w:sz w:val="26"/>
        </w:rPr>
        <w:t xml:space="preserve"> </w:t>
      </w:r>
      <w:r>
        <w:rPr>
          <w:b/>
          <w:sz w:val="26"/>
        </w:rPr>
        <w:t>thái:</w:t>
      </w:r>
      <w:r>
        <w:rPr>
          <w:b/>
          <w:spacing w:val="-8"/>
          <w:sz w:val="26"/>
        </w:rPr>
        <w:t xml:space="preserve"> </w:t>
      </w:r>
      <w:r>
        <w:rPr>
          <w:b/>
          <w:sz w:val="26"/>
        </w:rPr>
        <w:t>Đã</w:t>
      </w:r>
      <w:r>
        <w:rPr>
          <w:b/>
          <w:spacing w:val="-9"/>
          <w:sz w:val="26"/>
        </w:rPr>
        <w:t xml:space="preserve"> </w:t>
      </w:r>
      <w:r>
        <w:rPr>
          <w:b/>
          <w:sz w:val="26"/>
        </w:rPr>
        <w:t>xác</w:t>
      </w:r>
      <w:r>
        <w:rPr>
          <w:b/>
          <w:spacing w:val="-9"/>
          <w:sz w:val="26"/>
        </w:rPr>
        <w:t xml:space="preserve"> </w:t>
      </w:r>
      <w:r>
        <w:rPr>
          <w:b/>
          <w:sz w:val="26"/>
        </w:rPr>
        <w:t>nhận):</w:t>
      </w:r>
      <w:r>
        <w:rPr>
          <w:b/>
          <w:spacing w:val="-7"/>
          <w:sz w:val="26"/>
        </w:rPr>
        <w:t xml:space="preserve"> </w:t>
      </w:r>
      <w:r>
        <w:rPr>
          <w:sz w:val="26"/>
        </w:rPr>
        <w:t>Nhân</w:t>
      </w:r>
      <w:r>
        <w:rPr>
          <w:spacing w:val="-7"/>
          <w:sz w:val="26"/>
        </w:rPr>
        <w:t xml:space="preserve"> </w:t>
      </w:r>
      <w:r>
        <w:rPr>
          <w:sz w:val="26"/>
        </w:rPr>
        <w:t>viên</w:t>
      </w:r>
      <w:r>
        <w:rPr>
          <w:spacing w:val="-7"/>
          <w:sz w:val="26"/>
        </w:rPr>
        <w:t xml:space="preserve"> </w:t>
      </w:r>
      <w:r>
        <w:rPr>
          <w:sz w:val="26"/>
        </w:rPr>
        <w:t>phục</w:t>
      </w:r>
      <w:r>
        <w:rPr>
          <w:spacing w:val="-9"/>
          <w:sz w:val="26"/>
        </w:rPr>
        <w:t xml:space="preserve"> </w:t>
      </w:r>
      <w:r>
        <w:rPr>
          <w:sz w:val="26"/>
        </w:rPr>
        <w:t>vụ</w:t>
      </w:r>
      <w:r>
        <w:rPr>
          <w:spacing w:val="-9"/>
          <w:sz w:val="26"/>
        </w:rPr>
        <w:t xml:space="preserve"> </w:t>
      </w:r>
      <w:r>
        <w:rPr>
          <w:sz w:val="26"/>
        </w:rPr>
        <w:t>(</w:t>
      </w:r>
      <w:proofErr w:type="spellStart"/>
      <w:r>
        <w:rPr>
          <w:sz w:val="26"/>
        </w:rPr>
        <w:t>Staff</w:t>
      </w:r>
      <w:proofErr w:type="spellEnd"/>
      <w:r>
        <w:rPr>
          <w:sz w:val="26"/>
        </w:rPr>
        <w:t xml:space="preserve">) theo dõi màn hình thấy ô Bàn số 05 đổi màu nhấp nháy, thực hiện bấm vào xem chi tiết danh sách món khách gọi và nhấn nút </w:t>
      </w:r>
      <w:r>
        <w:rPr>
          <w:b/>
          <w:sz w:val="26"/>
        </w:rPr>
        <w:t>"Xác nhận đơn"</w:t>
      </w:r>
      <w:r>
        <w:rPr>
          <w:sz w:val="26"/>
        </w:rPr>
        <w:t xml:space="preserve">. Đơn hàng lập tức chuyển sang trạng thái </w:t>
      </w:r>
      <w:r>
        <w:rPr>
          <w:b/>
          <w:sz w:val="26"/>
        </w:rPr>
        <w:t xml:space="preserve">Đã xác nhận </w:t>
      </w:r>
      <w:r>
        <w:rPr>
          <w:sz w:val="26"/>
        </w:rPr>
        <w:t>(CONFIRMED).</w:t>
      </w:r>
    </w:p>
    <w:p w14:paraId="0969184B" w14:textId="77777777" w:rsidR="001631D6" w:rsidRDefault="00000000">
      <w:pPr>
        <w:pStyle w:val="ListParagraph"/>
        <w:numPr>
          <w:ilvl w:val="2"/>
          <w:numId w:val="18"/>
        </w:numPr>
        <w:tabs>
          <w:tab w:val="left" w:pos="721"/>
        </w:tabs>
        <w:spacing w:before="159" w:line="278" w:lineRule="auto"/>
        <w:ind w:left="721" w:right="422"/>
        <w:rPr>
          <w:sz w:val="26"/>
        </w:rPr>
      </w:pPr>
      <w:r>
        <w:rPr>
          <w:b/>
          <w:sz w:val="26"/>
        </w:rPr>
        <w:t>Bước</w:t>
      </w:r>
      <w:r>
        <w:rPr>
          <w:b/>
          <w:spacing w:val="-3"/>
          <w:sz w:val="26"/>
        </w:rPr>
        <w:t xml:space="preserve"> </w:t>
      </w:r>
      <w:r>
        <w:rPr>
          <w:b/>
          <w:sz w:val="26"/>
        </w:rPr>
        <w:t>3:</w:t>
      </w:r>
      <w:r>
        <w:rPr>
          <w:b/>
          <w:spacing w:val="-3"/>
          <w:sz w:val="26"/>
        </w:rPr>
        <w:t xml:space="preserve"> </w:t>
      </w:r>
      <w:r>
        <w:rPr>
          <w:b/>
          <w:sz w:val="26"/>
        </w:rPr>
        <w:t>Bếp</w:t>
      </w:r>
      <w:r>
        <w:rPr>
          <w:b/>
          <w:spacing w:val="-4"/>
          <w:sz w:val="26"/>
        </w:rPr>
        <w:t xml:space="preserve"> </w:t>
      </w:r>
      <w:r>
        <w:rPr>
          <w:b/>
          <w:sz w:val="26"/>
        </w:rPr>
        <w:t>chế</w:t>
      </w:r>
      <w:r>
        <w:rPr>
          <w:b/>
          <w:spacing w:val="-1"/>
          <w:sz w:val="26"/>
        </w:rPr>
        <w:t xml:space="preserve"> </w:t>
      </w:r>
      <w:r>
        <w:rPr>
          <w:b/>
          <w:sz w:val="26"/>
        </w:rPr>
        <w:t>biến</w:t>
      </w:r>
      <w:r>
        <w:rPr>
          <w:b/>
          <w:spacing w:val="-2"/>
          <w:sz w:val="26"/>
        </w:rPr>
        <w:t xml:space="preserve"> </w:t>
      </w:r>
      <w:r>
        <w:rPr>
          <w:b/>
          <w:sz w:val="26"/>
        </w:rPr>
        <w:t>(Trạng</w:t>
      </w:r>
      <w:r>
        <w:rPr>
          <w:b/>
          <w:spacing w:val="-4"/>
          <w:sz w:val="26"/>
        </w:rPr>
        <w:t xml:space="preserve"> </w:t>
      </w:r>
      <w:r>
        <w:rPr>
          <w:b/>
          <w:sz w:val="26"/>
        </w:rPr>
        <w:t>thái:</w:t>
      </w:r>
      <w:r>
        <w:rPr>
          <w:b/>
          <w:spacing w:val="-4"/>
          <w:sz w:val="26"/>
        </w:rPr>
        <w:t xml:space="preserve"> </w:t>
      </w:r>
      <w:r>
        <w:rPr>
          <w:b/>
          <w:sz w:val="26"/>
        </w:rPr>
        <w:t>Chờ</w:t>
      </w:r>
      <w:r>
        <w:rPr>
          <w:b/>
          <w:spacing w:val="-3"/>
          <w:sz w:val="26"/>
        </w:rPr>
        <w:t xml:space="preserve"> </w:t>
      </w:r>
      <w:r>
        <w:rPr>
          <w:b/>
          <w:sz w:val="26"/>
        </w:rPr>
        <w:t>phục</w:t>
      </w:r>
      <w:r>
        <w:rPr>
          <w:b/>
          <w:spacing w:val="-3"/>
          <w:sz w:val="26"/>
        </w:rPr>
        <w:t xml:space="preserve"> </w:t>
      </w:r>
      <w:r>
        <w:rPr>
          <w:b/>
          <w:sz w:val="26"/>
        </w:rPr>
        <w:t>vụ):</w:t>
      </w:r>
      <w:r>
        <w:rPr>
          <w:b/>
          <w:spacing w:val="-4"/>
          <w:sz w:val="26"/>
        </w:rPr>
        <w:t xml:space="preserve"> </w:t>
      </w:r>
      <w:r>
        <w:rPr>
          <w:sz w:val="26"/>
        </w:rPr>
        <w:t>Món</w:t>
      </w:r>
      <w:r>
        <w:rPr>
          <w:spacing w:val="-4"/>
          <w:sz w:val="26"/>
        </w:rPr>
        <w:t xml:space="preserve"> </w:t>
      </w:r>
      <w:r>
        <w:rPr>
          <w:sz w:val="26"/>
        </w:rPr>
        <w:t>ăn</w:t>
      </w:r>
      <w:r>
        <w:rPr>
          <w:spacing w:val="-1"/>
          <w:sz w:val="26"/>
        </w:rPr>
        <w:t xml:space="preserve"> </w:t>
      </w:r>
      <w:r>
        <w:rPr>
          <w:sz w:val="26"/>
        </w:rPr>
        <w:t>của</w:t>
      </w:r>
      <w:r>
        <w:rPr>
          <w:spacing w:val="-4"/>
          <w:sz w:val="26"/>
        </w:rPr>
        <w:t xml:space="preserve"> </w:t>
      </w:r>
      <w:r>
        <w:rPr>
          <w:sz w:val="26"/>
        </w:rPr>
        <w:t>Bàn</w:t>
      </w:r>
      <w:r>
        <w:rPr>
          <w:spacing w:val="-2"/>
          <w:sz w:val="26"/>
        </w:rPr>
        <w:t xml:space="preserve"> </w:t>
      </w:r>
      <w:r>
        <w:rPr>
          <w:sz w:val="26"/>
        </w:rPr>
        <w:t>số</w:t>
      </w:r>
      <w:r>
        <w:rPr>
          <w:spacing w:val="-4"/>
          <w:sz w:val="26"/>
        </w:rPr>
        <w:t xml:space="preserve"> </w:t>
      </w:r>
      <w:r>
        <w:rPr>
          <w:sz w:val="26"/>
        </w:rPr>
        <w:t>05</w:t>
      </w:r>
      <w:r>
        <w:rPr>
          <w:spacing w:val="-2"/>
          <w:sz w:val="26"/>
        </w:rPr>
        <w:t xml:space="preserve"> </w:t>
      </w:r>
      <w:r>
        <w:rPr>
          <w:sz w:val="26"/>
        </w:rPr>
        <w:t xml:space="preserve">ngay lập tức đồng bộ xuất hiện trên giao diện màn hình của </w:t>
      </w:r>
      <w:r>
        <w:rPr>
          <w:b/>
          <w:sz w:val="26"/>
        </w:rPr>
        <w:t>Nhân viên Bếp</w:t>
      </w:r>
      <w:r>
        <w:rPr>
          <w:sz w:val="26"/>
        </w:rPr>
        <w:t xml:space="preserve">. Bếp tiến hành nấu nướng. Khi làm xong, đầu bếp ấn nút </w:t>
      </w:r>
      <w:r>
        <w:rPr>
          <w:b/>
          <w:sz w:val="26"/>
        </w:rPr>
        <w:t>"Chế biến xong"</w:t>
      </w:r>
      <w:r>
        <w:rPr>
          <w:sz w:val="26"/>
        </w:rPr>
        <w:t xml:space="preserve">, đơn hàng tự động chuyển sang trạng thái </w:t>
      </w:r>
      <w:r>
        <w:rPr>
          <w:b/>
          <w:sz w:val="26"/>
        </w:rPr>
        <w:t xml:space="preserve">Chờ phục vụ </w:t>
      </w:r>
      <w:r>
        <w:rPr>
          <w:sz w:val="26"/>
        </w:rPr>
        <w:t xml:space="preserve">(READY), đồng thời gửi thông báo đẩy để </w:t>
      </w:r>
      <w:proofErr w:type="spellStart"/>
      <w:r>
        <w:rPr>
          <w:sz w:val="26"/>
        </w:rPr>
        <w:t>Staff</w:t>
      </w:r>
      <w:proofErr w:type="spellEnd"/>
      <w:r>
        <w:rPr>
          <w:sz w:val="26"/>
        </w:rPr>
        <w:t xml:space="preserve"> nhận diện và mang món lên bàn cho khách.</w:t>
      </w:r>
    </w:p>
    <w:p w14:paraId="1FD5B490" w14:textId="77777777" w:rsidR="001631D6" w:rsidRDefault="00000000">
      <w:pPr>
        <w:pStyle w:val="ListParagraph"/>
        <w:numPr>
          <w:ilvl w:val="2"/>
          <w:numId w:val="18"/>
        </w:numPr>
        <w:tabs>
          <w:tab w:val="left" w:pos="721"/>
        </w:tabs>
        <w:spacing w:before="157" w:line="278" w:lineRule="auto"/>
        <w:ind w:left="721" w:right="420"/>
        <w:rPr>
          <w:sz w:val="26"/>
        </w:rPr>
      </w:pPr>
      <w:r>
        <w:rPr>
          <w:b/>
          <w:sz w:val="26"/>
        </w:rPr>
        <w:t xml:space="preserve">Bước 4: Thu ngân &amp; Thanh toán (Trạng thái: Hoàn thành): </w:t>
      </w:r>
      <w:r>
        <w:rPr>
          <w:sz w:val="26"/>
        </w:rPr>
        <w:t>Sau khi khách dùng</w:t>
      </w:r>
      <w:r>
        <w:rPr>
          <w:spacing w:val="-15"/>
          <w:sz w:val="26"/>
        </w:rPr>
        <w:t xml:space="preserve"> </w:t>
      </w:r>
      <w:r>
        <w:rPr>
          <w:sz w:val="26"/>
        </w:rPr>
        <w:t>bữa</w:t>
      </w:r>
      <w:r>
        <w:rPr>
          <w:spacing w:val="-15"/>
          <w:sz w:val="26"/>
        </w:rPr>
        <w:t xml:space="preserve"> </w:t>
      </w:r>
      <w:r>
        <w:rPr>
          <w:sz w:val="26"/>
        </w:rPr>
        <w:t>xong</w:t>
      </w:r>
      <w:r>
        <w:rPr>
          <w:spacing w:val="-15"/>
          <w:sz w:val="26"/>
        </w:rPr>
        <w:t xml:space="preserve"> </w:t>
      </w:r>
      <w:r>
        <w:rPr>
          <w:sz w:val="26"/>
        </w:rPr>
        <w:t>và</w:t>
      </w:r>
      <w:r>
        <w:rPr>
          <w:spacing w:val="-15"/>
          <w:sz w:val="26"/>
        </w:rPr>
        <w:t xml:space="preserve"> </w:t>
      </w:r>
      <w:r>
        <w:rPr>
          <w:sz w:val="26"/>
        </w:rPr>
        <w:t>yêu</w:t>
      </w:r>
      <w:r>
        <w:rPr>
          <w:spacing w:val="-15"/>
          <w:sz w:val="26"/>
        </w:rPr>
        <w:t xml:space="preserve"> </w:t>
      </w:r>
      <w:r>
        <w:rPr>
          <w:sz w:val="26"/>
        </w:rPr>
        <w:t>cầu</w:t>
      </w:r>
      <w:r>
        <w:rPr>
          <w:spacing w:val="-15"/>
          <w:sz w:val="26"/>
        </w:rPr>
        <w:t xml:space="preserve"> </w:t>
      </w:r>
      <w:r>
        <w:rPr>
          <w:sz w:val="26"/>
        </w:rPr>
        <w:t>tính</w:t>
      </w:r>
      <w:r>
        <w:rPr>
          <w:spacing w:val="-15"/>
          <w:sz w:val="26"/>
        </w:rPr>
        <w:t xml:space="preserve"> </w:t>
      </w:r>
      <w:r>
        <w:rPr>
          <w:sz w:val="26"/>
        </w:rPr>
        <w:t>tiền,</w:t>
      </w:r>
      <w:r>
        <w:rPr>
          <w:spacing w:val="-15"/>
          <w:sz w:val="26"/>
        </w:rPr>
        <w:t xml:space="preserve"> </w:t>
      </w:r>
      <w:proofErr w:type="spellStart"/>
      <w:r>
        <w:rPr>
          <w:sz w:val="26"/>
        </w:rPr>
        <w:t>Staff</w:t>
      </w:r>
      <w:proofErr w:type="spellEnd"/>
      <w:r>
        <w:rPr>
          <w:spacing w:val="-15"/>
          <w:sz w:val="26"/>
        </w:rPr>
        <w:t xml:space="preserve"> </w:t>
      </w:r>
      <w:r>
        <w:rPr>
          <w:sz w:val="26"/>
        </w:rPr>
        <w:t>mở</w:t>
      </w:r>
      <w:r>
        <w:rPr>
          <w:spacing w:val="-15"/>
          <w:sz w:val="26"/>
        </w:rPr>
        <w:t xml:space="preserve"> </w:t>
      </w:r>
      <w:r>
        <w:rPr>
          <w:sz w:val="26"/>
        </w:rPr>
        <w:t>hóa</w:t>
      </w:r>
      <w:r>
        <w:rPr>
          <w:spacing w:val="-15"/>
          <w:sz w:val="26"/>
        </w:rPr>
        <w:t xml:space="preserve"> </w:t>
      </w:r>
      <w:r>
        <w:rPr>
          <w:sz w:val="26"/>
        </w:rPr>
        <w:t>đơn</w:t>
      </w:r>
      <w:r>
        <w:rPr>
          <w:spacing w:val="-15"/>
          <w:sz w:val="26"/>
        </w:rPr>
        <w:t xml:space="preserve"> </w:t>
      </w:r>
      <w:r>
        <w:rPr>
          <w:sz w:val="26"/>
        </w:rPr>
        <w:t>của</w:t>
      </w:r>
      <w:r>
        <w:rPr>
          <w:spacing w:val="-15"/>
          <w:sz w:val="26"/>
        </w:rPr>
        <w:t xml:space="preserve"> </w:t>
      </w:r>
      <w:r>
        <w:rPr>
          <w:sz w:val="26"/>
        </w:rPr>
        <w:t>Bàn</w:t>
      </w:r>
      <w:r>
        <w:rPr>
          <w:spacing w:val="-15"/>
          <w:sz w:val="26"/>
        </w:rPr>
        <w:t xml:space="preserve"> </w:t>
      </w:r>
      <w:r>
        <w:rPr>
          <w:sz w:val="26"/>
        </w:rPr>
        <w:t>số</w:t>
      </w:r>
      <w:r>
        <w:rPr>
          <w:spacing w:val="-15"/>
          <w:sz w:val="26"/>
        </w:rPr>
        <w:t xml:space="preserve"> </w:t>
      </w:r>
      <w:r>
        <w:rPr>
          <w:sz w:val="26"/>
        </w:rPr>
        <w:t>05,</w:t>
      </w:r>
      <w:r>
        <w:rPr>
          <w:spacing w:val="-15"/>
          <w:sz w:val="26"/>
        </w:rPr>
        <w:t xml:space="preserve"> </w:t>
      </w:r>
      <w:r>
        <w:rPr>
          <w:sz w:val="26"/>
        </w:rPr>
        <w:t>chọn</w:t>
      </w:r>
      <w:r>
        <w:rPr>
          <w:spacing w:val="-15"/>
          <w:sz w:val="26"/>
        </w:rPr>
        <w:t xml:space="preserve"> </w:t>
      </w:r>
      <w:r>
        <w:rPr>
          <w:sz w:val="26"/>
        </w:rPr>
        <w:t>phương thức</w:t>
      </w:r>
      <w:r>
        <w:rPr>
          <w:spacing w:val="-16"/>
          <w:sz w:val="26"/>
        </w:rPr>
        <w:t xml:space="preserve"> </w:t>
      </w:r>
      <w:r>
        <w:rPr>
          <w:sz w:val="26"/>
        </w:rPr>
        <w:t>(Tiền</w:t>
      </w:r>
      <w:r>
        <w:rPr>
          <w:spacing w:val="-16"/>
          <w:sz w:val="26"/>
        </w:rPr>
        <w:t xml:space="preserve"> </w:t>
      </w:r>
      <w:r>
        <w:rPr>
          <w:sz w:val="26"/>
        </w:rPr>
        <w:t>mặt/Chuyển</w:t>
      </w:r>
      <w:r>
        <w:rPr>
          <w:spacing w:val="-13"/>
          <w:sz w:val="26"/>
        </w:rPr>
        <w:t xml:space="preserve"> </w:t>
      </w:r>
      <w:r>
        <w:rPr>
          <w:sz w:val="26"/>
        </w:rPr>
        <w:t>khoản</w:t>
      </w:r>
      <w:r>
        <w:rPr>
          <w:spacing w:val="-16"/>
          <w:sz w:val="26"/>
        </w:rPr>
        <w:t xml:space="preserve"> </w:t>
      </w:r>
      <w:r>
        <w:rPr>
          <w:sz w:val="26"/>
        </w:rPr>
        <w:t>QR)</w:t>
      </w:r>
      <w:r>
        <w:rPr>
          <w:spacing w:val="-16"/>
          <w:sz w:val="26"/>
        </w:rPr>
        <w:t xml:space="preserve"> </w:t>
      </w:r>
      <w:r>
        <w:rPr>
          <w:sz w:val="26"/>
        </w:rPr>
        <w:t>rồi</w:t>
      </w:r>
      <w:r>
        <w:rPr>
          <w:spacing w:val="-16"/>
          <w:sz w:val="26"/>
        </w:rPr>
        <w:t xml:space="preserve"> </w:t>
      </w:r>
      <w:r>
        <w:rPr>
          <w:sz w:val="26"/>
        </w:rPr>
        <w:t>ấn</w:t>
      </w:r>
      <w:r>
        <w:rPr>
          <w:spacing w:val="-16"/>
          <w:sz w:val="26"/>
        </w:rPr>
        <w:t xml:space="preserve"> </w:t>
      </w:r>
      <w:r>
        <w:rPr>
          <w:b/>
          <w:sz w:val="26"/>
        </w:rPr>
        <w:t>"Thanh</w:t>
      </w:r>
      <w:r>
        <w:rPr>
          <w:b/>
          <w:spacing w:val="-16"/>
          <w:sz w:val="26"/>
        </w:rPr>
        <w:t xml:space="preserve"> </w:t>
      </w:r>
      <w:r>
        <w:rPr>
          <w:b/>
          <w:sz w:val="26"/>
        </w:rPr>
        <w:t>toán"</w:t>
      </w:r>
      <w:r>
        <w:rPr>
          <w:sz w:val="26"/>
        </w:rPr>
        <w:t>.</w:t>
      </w:r>
      <w:r>
        <w:rPr>
          <w:spacing w:val="-16"/>
          <w:sz w:val="26"/>
        </w:rPr>
        <w:t xml:space="preserve"> </w:t>
      </w:r>
      <w:r>
        <w:rPr>
          <w:sz w:val="26"/>
        </w:rPr>
        <w:t>Hệ</w:t>
      </w:r>
      <w:r>
        <w:rPr>
          <w:spacing w:val="-16"/>
          <w:sz w:val="26"/>
        </w:rPr>
        <w:t xml:space="preserve"> </w:t>
      </w:r>
      <w:r>
        <w:rPr>
          <w:sz w:val="26"/>
        </w:rPr>
        <w:t>thống</w:t>
      </w:r>
      <w:r>
        <w:rPr>
          <w:spacing w:val="-16"/>
          <w:sz w:val="26"/>
        </w:rPr>
        <w:t xml:space="preserve"> </w:t>
      </w:r>
      <w:r>
        <w:rPr>
          <w:sz w:val="26"/>
        </w:rPr>
        <w:t>cập</w:t>
      </w:r>
      <w:r>
        <w:rPr>
          <w:spacing w:val="-14"/>
          <w:sz w:val="26"/>
        </w:rPr>
        <w:t xml:space="preserve"> </w:t>
      </w:r>
      <w:r>
        <w:rPr>
          <w:sz w:val="26"/>
        </w:rPr>
        <w:t>nhật</w:t>
      </w:r>
      <w:r>
        <w:rPr>
          <w:spacing w:val="-16"/>
          <w:sz w:val="26"/>
        </w:rPr>
        <w:t xml:space="preserve"> </w:t>
      </w:r>
      <w:r>
        <w:rPr>
          <w:sz w:val="26"/>
        </w:rPr>
        <w:t>trạng</w:t>
      </w:r>
    </w:p>
    <w:p w14:paraId="647CBE72" w14:textId="77777777" w:rsidR="001631D6" w:rsidRDefault="001631D6">
      <w:pPr>
        <w:pStyle w:val="ListParagraph"/>
        <w:spacing w:line="278" w:lineRule="auto"/>
        <w:rPr>
          <w:sz w:val="26"/>
        </w:rPr>
        <w:sectPr w:rsidR="001631D6">
          <w:pgSz w:w="12250" w:h="15850"/>
          <w:pgMar w:top="1120" w:right="992" w:bottom="1260" w:left="1700" w:header="0" w:footer="1010" w:gutter="0"/>
          <w:cols w:space="720"/>
        </w:sectPr>
      </w:pPr>
    </w:p>
    <w:p w14:paraId="20A2F5DB" w14:textId="77777777" w:rsidR="001631D6" w:rsidRDefault="00000000">
      <w:pPr>
        <w:pStyle w:val="BodyText"/>
        <w:spacing w:before="70" w:line="278" w:lineRule="auto"/>
        <w:ind w:left="721" w:right="421"/>
        <w:jc w:val="both"/>
      </w:pPr>
      <w:r>
        <w:lastRenderedPageBreak/>
        <w:t xml:space="preserve">thái cuối cùng của đơn hàng là </w:t>
      </w:r>
      <w:r>
        <w:rPr>
          <w:b/>
        </w:rPr>
        <w:t xml:space="preserve">Hoàn thành </w:t>
      </w:r>
      <w:r>
        <w:t xml:space="preserve">(COMPLETED), đóng hóa đơn và đưa Bàn số 05 về lại trạng thái trống màu Xám để tiếp tục đón lượt khách tiếp </w:t>
      </w:r>
      <w:r>
        <w:rPr>
          <w:spacing w:val="-2"/>
        </w:rPr>
        <w:t>theo.</w:t>
      </w:r>
    </w:p>
    <w:p w14:paraId="26BE8F41" w14:textId="77777777" w:rsidR="001631D6" w:rsidRDefault="001631D6">
      <w:pPr>
        <w:pStyle w:val="BodyText"/>
        <w:spacing w:line="278" w:lineRule="auto"/>
        <w:jc w:val="both"/>
        <w:rPr>
          <w:lang w:val="vi-VN"/>
        </w:rPr>
      </w:pPr>
    </w:p>
    <w:p w14:paraId="778A6908" w14:textId="77777777" w:rsidR="001631D6" w:rsidRDefault="00000000">
      <w:pPr>
        <w:rPr>
          <w:color w:val="0D2841"/>
        </w:rPr>
      </w:pPr>
      <w:bookmarkStart w:id="39" w:name="_bookmark39"/>
      <w:bookmarkEnd w:id="39"/>
      <w:r>
        <w:rPr>
          <w:color w:val="0D2841"/>
        </w:rPr>
        <w:br w:type="page"/>
      </w:r>
    </w:p>
    <w:p w14:paraId="13EC4F7F" w14:textId="77777777" w:rsidR="001631D6" w:rsidRDefault="00000000">
      <w:pPr>
        <w:pStyle w:val="Heading1"/>
        <w:ind w:left="273"/>
        <w:jc w:val="left"/>
      </w:pPr>
      <w:r>
        <w:rPr>
          <w:color w:val="0D2841"/>
        </w:rPr>
        <w:lastRenderedPageBreak/>
        <w:t>CHƯƠNG</w:t>
      </w:r>
      <w:r>
        <w:rPr>
          <w:color w:val="0D2841"/>
          <w:spacing w:val="-9"/>
        </w:rPr>
        <w:t xml:space="preserve"> </w:t>
      </w:r>
      <w:r>
        <w:rPr>
          <w:color w:val="0D2841"/>
        </w:rPr>
        <w:t>5:</w:t>
      </w:r>
      <w:r>
        <w:rPr>
          <w:color w:val="0D2841"/>
          <w:spacing w:val="-8"/>
        </w:rPr>
        <w:t xml:space="preserve"> </w:t>
      </w:r>
      <w:r>
        <w:rPr>
          <w:color w:val="0D2841"/>
        </w:rPr>
        <w:t>KẾT</w:t>
      </w:r>
      <w:r>
        <w:rPr>
          <w:color w:val="0D2841"/>
          <w:spacing w:val="-12"/>
        </w:rPr>
        <w:t xml:space="preserve"> </w:t>
      </w:r>
      <w:r>
        <w:rPr>
          <w:color w:val="0D2841"/>
        </w:rPr>
        <w:t>LUẬN</w:t>
      </w:r>
      <w:r>
        <w:rPr>
          <w:color w:val="0D2841"/>
          <w:spacing w:val="-12"/>
        </w:rPr>
        <w:t xml:space="preserve"> </w:t>
      </w:r>
      <w:r>
        <w:rPr>
          <w:color w:val="0D2841"/>
        </w:rPr>
        <w:t>VÀ</w:t>
      </w:r>
      <w:r>
        <w:rPr>
          <w:color w:val="0D2841"/>
          <w:spacing w:val="-5"/>
        </w:rPr>
        <w:t xml:space="preserve"> </w:t>
      </w:r>
      <w:r>
        <w:rPr>
          <w:color w:val="0D2841"/>
        </w:rPr>
        <w:t>GIẢI</w:t>
      </w:r>
      <w:r>
        <w:rPr>
          <w:color w:val="0D2841"/>
          <w:spacing w:val="-10"/>
        </w:rPr>
        <w:t xml:space="preserve"> </w:t>
      </w:r>
      <w:r>
        <w:rPr>
          <w:color w:val="0D2841"/>
        </w:rPr>
        <w:t>THÍCH</w:t>
      </w:r>
      <w:r>
        <w:rPr>
          <w:color w:val="0D2841"/>
          <w:spacing w:val="-8"/>
        </w:rPr>
        <w:t xml:space="preserve"> </w:t>
      </w:r>
      <w:r>
        <w:rPr>
          <w:color w:val="0D2841"/>
        </w:rPr>
        <w:t>CÁC</w:t>
      </w:r>
      <w:r>
        <w:rPr>
          <w:color w:val="0D2841"/>
          <w:spacing w:val="-9"/>
        </w:rPr>
        <w:t xml:space="preserve"> </w:t>
      </w:r>
      <w:r>
        <w:rPr>
          <w:color w:val="0D2841"/>
        </w:rPr>
        <w:t>QUYẾT</w:t>
      </w:r>
      <w:r>
        <w:rPr>
          <w:color w:val="0D2841"/>
          <w:spacing w:val="-10"/>
        </w:rPr>
        <w:t xml:space="preserve"> </w:t>
      </w:r>
      <w:r>
        <w:rPr>
          <w:color w:val="0D2841"/>
        </w:rPr>
        <w:t>ĐỊNH</w:t>
      </w:r>
      <w:r>
        <w:rPr>
          <w:color w:val="0D2841"/>
          <w:spacing w:val="-12"/>
        </w:rPr>
        <w:t xml:space="preserve"> </w:t>
      </w:r>
      <w:r>
        <w:rPr>
          <w:color w:val="0D2841"/>
        </w:rPr>
        <w:t>THIẾT</w:t>
      </w:r>
      <w:r>
        <w:rPr>
          <w:color w:val="0D2841"/>
          <w:spacing w:val="-13"/>
        </w:rPr>
        <w:t xml:space="preserve"> </w:t>
      </w:r>
      <w:r>
        <w:rPr>
          <w:color w:val="0D2841"/>
          <w:spacing w:val="-5"/>
        </w:rPr>
        <w:t>KẾ</w:t>
      </w:r>
    </w:p>
    <w:p w14:paraId="6BB26AB7" w14:textId="77777777" w:rsidR="001631D6" w:rsidRDefault="00000000">
      <w:pPr>
        <w:pStyle w:val="Heading2"/>
        <w:numPr>
          <w:ilvl w:val="1"/>
          <w:numId w:val="19"/>
        </w:numPr>
        <w:tabs>
          <w:tab w:val="left" w:pos="454"/>
        </w:tabs>
        <w:ind w:left="454" w:hanging="452"/>
        <w:jc w:val="both"/>
      </w:pPr>
      <w:bookmarkStart w:id="40" w:name="_bookmark40"/>
      <w:bookmarkEnd w:id="40"/>
      <w:r>
        <w:t>Kết</w:t>
      </w:r>
      <w:r>
        <w:rPr>
          <w:spacing w:val="-6"/>
        </w:rPr>
        <w:t xml:space="preserve"> </w:t>
      </w:r>
      <w:r>
        <w:t>quả</w:t>
      </w:r>
      <w:r>
        <w:rPr>
          <w:spacing w:val="-5"/>
        </w:rPr>
        <w:t xml:space="preserve"> </w:t>
      </w:r>
      <w:r>
        <w:t>đạt</w:t>
      </w:r>
      <w:r>
        <w:rPr>
          <w:spacing w:val="-2"/>
        </w:rPr>
        <w:t xml:space="preserve"> </w:t>
      </w:r>
      <w:r>
        <w:t>được</w:t>
      </w:r>
      <w:r>
        <w:rPr>
          <w:spacing w:val="-3"/>
        </w:rPr>
        <w:t xml:space="preserve"> </w:t>
      </w:r>
      <w:r>
        <w:t>của</w:t>
      </w:r>
      <w:r>
        <w:rPr>
          <w:spacing w:val="-5"/>
        </w:rPr>
        <w:t xml:space="preserve"> </w:t>
      </w:r>
      <w:r>
        <w:t>đề</w:t>
      </w:r>
      <w:r>
        <w:rPr>
          <w:spacing w:val="-5"/>
        </w:rPr>
        <w:t xml:space="preserve"> tài</w:t>
      </w:r>
    </w:p>
    <w:p w14:paraId="36B4D56F" w14:textId="77777777" w:rsidR="001631D6" w:rsidRDefault="00000000">
      <w:pPr>
        <w:pStyle w:val="BodyText"/>
        <w:spacing w:before="205" w:line="278" w:lineRule="auto"/>
        <w:ind w:left="2" w:right="421"/>
        <w:jc w:val="both"/>
      </w:pPr>
      <w:r>
        <w:t>Qua quá trình nghiên cứu và phát triển, nhóm đã hoàn thành các mục tiêu đặt ra cho đồ án môn học:</w:t>
      </w:r>
    </w:p>
    <w:p w14:paraId="526CCCFA" w14:textId="77777777" w:rsidR="001631D6" w:rsidRDefault="00000000">
      <w:pPr>
        <w:pStyle w:val="ListParagraph"/>
        <w:numPr>
          <w:ilvl w:val="0"/>
          <w:numId w:val="20"/>
        </w:numPr>
        <w:tabs>
          <w:tab w:val="left" w:pos="721"/>
        </w:tabs>
        <w:spacing w:before="159" w:line="278" w:lineRule="auto"/>
        <w:ind w:left="721" w:right="422"/>
        <w:rPr>
          <w:sz w:val="26"/>
        </w:rPr>
      </w:pPr>
      <w:r>
        <w:rPr>
          <w:sz w:val="26"/>
        </w:rPr>
        <w:t xml:space="preserve">Xây dựng thành công ứng dụng di động </w:t>
      </w:r>
      <w:proofErr w:type="spellStart"/>
      <w:r>
        <w:rPr>
          <w:sz w:val="26"/>
        </w:rPr>
        <w:t>Android</w:t>
      </w:r>
      <w:proofErr w:type="spellEnd"/>
      <w:r>
        <w:rPr>
          <w:sz w:val="26"/>
        </w:rPr>
        <w:t xml:space="preserve"> bằng ngôn ngữ </w:t>
      </w:r>
      <w:proofErr w:type="spellStart"/>
      <w:r>
        <w:rPr>
          <w:b/>
          <w:sz w:val="26"/>
        </w:rPr>
        <w:t>Kotlin</w:t>
      </w:r>
      <w:proofErr w:type="spellEnd"/>
      <w:r>
        <w:rPr>
          <w:b/>
          <w:sz w:val="26"/>
        </w:rPr>
        <w:t xml:space="preserve"> </w:t>
      </w:r>
      <w:r>
        <w:rPr>
          <w:sz w:val="26"/>
        </w:rPr>
        <w:t xml:space="preserve">chạy mượt mà, cấu trúc </w:t>
      </w:r>
      <w:proofErr w:type="spellStart"/>
      <w:r>
        <w:rPr>
          <w:sz w:val="26"/>
        </w:rPr>
        <w:t>package</w:t>
      </w:r>
      <w:proofErr w:type="spellEnd"/>
      <w:r>
        <w:rPr>
          <w:sz w:val="26"/>
        </w:rPr>
        <w:t xml:space="preserve"> rõ ràng, giao diện chuẩn UI/UX dễ tiếp cận cho cả khách hàng lẫn nhân viên.</w:t>
      </w:r>
    </w:p>
    <w:p w14:paraId="330081DD" w14:textId="77777777" w:rsidR="001631D6" w:rsidRDefault="00000000">
      <w:pPr>
        <w:pStyle w:val="ListParagraph"/>
        <w:numPr>
          <w:ilvl w:val="0"/>
          <w:numId w:val="20"/>
        </w:numPr>
        <w:tabs>
          <w:tab w:val="left" w:pos="721"/>
        </w:tabs>
        <w:spacing w:before="159" w:line="278" w:lineRule="auto"/>
        <w:ind w:left="721" w:right="422"/>
        <w:rPr>
          <w:sz w:val="26"/>
        </w:rPr>
      </w:pPr>
      <w:r>
        <w:rPr>
          <w:sz w:val="26"/>
        </w:rPr>
        <w:t xml:space="preserve">Triển khai hệ thống </w:t>
      </w:r>
      <w:proofErr w:type="spellStart"/>
      <w:r>
        <w:rPr>
          <w:sz w:val="26"/>
        </w:rPr>
        <w:t>Backend</w:t>
      </w:r>
      <w:proofErr w:type="spellEnd"/>
      <w:r>
        <w:rPr>
          <w:sz w:val="26"/>
        </w:rPr>
        <w:t xml:space="preserve"> </w:t>
      </w:r>
      <w:proofErr w:type="spellStart"/>
      <w:r>
        <w:rPr>
          <w:b/>
          <w:sz w:val="26"/>
        </w:rPr>
        <w:t>NodeJS</w:t>
      </w:r>
      <w:proofErr w:type="spellEnd"/>
      <w:r>
        <w:rPr>
          <w:b/>
          <w:sz w:val="26"/>
        </w:rPr>
        <w:t xml:space="preserve"> </w:t>
      </w:r>
      <w:r>
        <w:rPr>
          <w:sz w:val="26"/>
        </w:rPr>
        <w:t xml:space="preserve">và cơ sở dữ liệu </w:t>
      </w:r>
      <w:proofErr w:type="spellStart"/>
      <w:r>
        <w:rPr>
          <w:b/>
          <w:sz w:val="26"/>
        </w:rPr>
        <w:t>MySQL</w:t>
      </w:r>
      <w:proofErr w:type="spellEnd"/>
      <w:r>
        <w:rPr>
          <w:b/>
          <w:sz w:val="26"/>
        </w:rPr>
        <w:t xml:space="preserve"> </w:t>
      </w:r>
      <w:r>
        <w:rPr>
          <w:sz w:val="26"/>
        </w:rPr>
        <w:t xml:space="preserve">chạy trực tuyến trên hạ tầng </w:t>
      </w:r>
      <w:proofErr w:type="spellStart"/>
      <w:r>
        <w:rPr>
          <w:b/>
          <w:sz w:val="26"/>
        </w:rPr>
        <w:t>Cloud</w:t>
      </w:r>
      <w:proofErr w:type="spellEnd"/>
      <w:r>
        <w:rPr>
          <w:b/>
          <w:spacing w:val="-1"/>
          <w:sz w:val="26"/>
        </w:rPr>
        <w:t xml:space="preserve"> </w:t>
      </w:r>
      <w:r>
        <w:rPr>
          <w:b/>
          <w:sz w:val="26"/>
        </w:rPr>
        <w:t>Server</w:t>
      </w:r>
      <w:r>
        <w:rPr>
          <w:sz w:val="26"/>
        </w:rPr>
        <w:t>,</w:t>
      </w:r>
      <w:r>
        <w:rPr>
          <w:spacing w:val="-1"/>
          <w:sz w:val="26"/>
        </w:rPr>
        <w:t xml:space="preserve"> </w:t>
      </w:r>
      <w:r>
        <w:rPr>
          <w:sz w:val="26"/>
        </w:rPr>
        <w:t>chứng</w:t>
      </w:r>
      <w:r>
        <w:rPr>
          <w:spacing w:val="-1"/>
          <w:sz w:val="26"/>
        </w:rPr>
        <w:t xml:space="preserve"> </w:t>
      </w:r>
      <w:r>
        <w:rPr>
          <w:sz w:val="26"/>
        </w:rPr>
        <w:t>minh</w:t>
      </w:r>
      <w:r>
        <w:rPr>
          <w:spacing w:val="-1"/>
          <w:sz w:val="26"/>
        </w:rPr>
        <w:t xml:space="preserve"> </w:t>
      </w:r>
      <w:r>
        <w:rPr>
          <w:sz w:val="26"/>
        </w:rPr>
        <w:t>được khả năng xử lý</w:t>
      </w:r>
      <w:r>
        <w:rPr>
          <w:spacing w:val="-1"/>
          <w:sz w:val="26"/>
        </w:rPr>
        <w:t xml:space="preserve"> </w:t>
      </w:r>
      <w:r>
        <w:rPr>
          <w:sz w:val="26"/>
        </w:rPr>
        <w:t>và đồng</w:t>
      </w:r>
      <w:r>
        <w:rPr>
          <w:spacing w:val="-1"/>
          <w:sz w:val="26"/>
        </w:rPr>
        <w:t xml:space="preserve"> </w:t>
      </w:r>
      <w:r>
        <w:rPr>
          <w:sz w:val="26"/>
        </w:rPr>
        <w:t xml:space="preserve">bộ dữ liệu thời gian thực thông qua </w:t>
      </w:r>
      <w:proofErr w:type="spellStart"/>
      <w:r>
        <w:rPr>
          <w:sz w:val="26"/>
        </w:rPr>
        <w:t>Internet</w:t>
      </w:r>
      <w:proofErr w:type="spellEnd"/>
      <w:r>
        <w:rPr>
          <w:sz w:val="26"/>
        </w:rPr>
        <w:t xml:space="preserve"> một cách chính xác.</w:t>
      </w:r>
    </w:p>
    <w:p w14:paraId="3582DC78" w14:textId="77777777" w:rsidR="001631D6" w:rsidRDefault="00000000">
      <w:pPr>
        <w:pStyle w:val="ListParagraph"/>
        <w:numPr>
          <w:ilvl w:val="0"/>
          <w:numId w:val="20"/>
        </w:numPr>
        <w:tabs>
          <w:tab w:val="left" w:pos="721"/>
        </w:tabs>
        <w:spacing w:before="158" w:line="278" w:lineRule="auto"/>
        <w:ind w:left="721" w:right="422"/>
        <w:rPr>
          <w:sz w:val="26"/>
        </w:rPr>
      </w:pPr>
      <w:r>
        <w:rPr>
          <w:sz w:val="26"/>
        </w:rPr>
        <w:t xml:space="preserve">Giải quyết xuất sắc và khép kín bài toán nghiệp vụ </w:t>
      </w:r>
      <w:proofErr w:type="spellStart"/>
      <w:r>
        <w:rPr>
          <w:sz w:val="26"/>
        </w:rPr>
        <w:t>Smart</w:t>
      </w:r>
      <w:proofErr w:type="spellEnd"/>
      <w:r>
        <w:rPr>
          <w:sz w:val="26"/>
        </w:rPr>
        <w:t xml:space="preserve"> </w:t>
      </w:r>
      <w:proofErr w:type="spellStart"/>
      <w:r>
        <w:rPr>
          <w:sz w:val="26"/>
        </w:rPr>
        <w:t>Dining</w:t>
      </w:r>
      <w:proofErr w:type="spellEnd"/>
      <w:r>
        <w:rPr>
          <w:sz w:val="26"/>
        </w:rPr>
        <w:t xml:space="preserve"> thông qua việc liên kết, phối hợp thông tin nội bộ thời gian thực giữa 3 phân hệ: </w:t>
      </w:r>
      <w:r>
        <w:rPr>
          <w:b/>
          <w:sz w:val="26"/>
        </w:rPr>
        <w:t xml:space="preserve">Khách hàng </w:t>
      </w:r>
      <w:r>
        <w:rPr>
          <w:sz w:val="26"/>
        </w:rPr>
        <w:t xml:space="preserve">(Quét QR đặt món) - </w:t>
      </w:r>
      <w:r>
        <w:rPr>
          <w:b/>
          <w:sz w:val="26"/>
        </w:rPr>
        <w:t xml:space="preserve">Nhân viên Phục vụ </w:t>
      </w:r>
      <w:r>
        <w:rPr>
          <w:sz w:val="26"/>
        </w:rPr>
        <w:t xml:space="preserve">(Xác nhận &amp; Thu ngân) - </w:t>
      </w:r>
      <w:r>
        <w:rPr>
          <w:b/>
          <w:sz w:val="26"/>
        </w:rPr>
        <w:t xml:space="preserve">Nhân viên Bếp </w:t>
      </w:r>
      <w:r>
        <w:rPr>
          <w:sz w:val="26"/>
        </w:rPr>
        <w:t>(Tiếp nhận &amp; Chế biến).</w:t>
      </w:r>
    </w:p>
    <w:p w14:paraId="7850B19F" w14:textId="77777777" w:rsidR="001631D6" w:rsidRDefault="00000000">
      <w:pPr>
        <w:pStyle w:val="Heading2"/>
        <w:numPr>
          <w:ilvl w:val="1"/>
          <w:numId w:val="19"/>
        </w:numPr>
        <w:tabs>
          <w:tab w:val="left" w:pos="454"/>
        </w:tabs>
        <w:spacing w:before="161"/>
        <w:ind w:left="454" w:hanging="452"/>
        <w:jc w:val="both"/>
      </w:pPr>
      <w:bookmarkStart w:id="41" w:name="_bookmark41"/>
      <w:bookmarkEnd w:id="41"/>
      <w:r>
        <w:t>Giải</w:t>
      </w:r>
      <w:r>
        <w:rPr>
          <w:spacing w:val="-6"/>
        </w:rPr>
        <w:t xml:space="preserve"> </w:t>
      </w:r>
      <w:r>
        <w:t>thích</w:t>
      </w:r>
      <w:r>
        <w:rPr>
          <w:spacing w:val="-6"/>
        </w:rPr>
        <w:t xml:space="preserve"> </w:t>
      </w:r>
      <w:r>
        <w:t>các</w:t>
      </w:r>
      <w:r>
        <w:rPr>
          <w:spacing w:val="-5"/>
        </w:rPr>
        <w:t xml:space="preserve"> </w:t>
      </w:r>
      <w:r>
        <w:t>quyết</w:t>
      </w:r>
      <w:r>
        <w:rPr>
          <w:spacing w:val="-6"/>
        </w:rPr>
        <w:t xml:space="preserve"> </w:t>
      </w:r>
      <w:r>
        <w:t>định</w:t>
      </w:r>
      <w:r>
        <w:rPr>
          <w:spacing w:val="-5"/>
        </w:rPr>
        <w:t xml:space="preserve"> </w:t>
      </w:r>
      <w:r>
        <w:t>thiết</w:t>
      </w:r>
      <w:r>
        <w:rPr>
          <w:spacing w:val="-6"/>
        </w:rPr>
        <w:t xml:space="preserve"> </w:t>
      </w:r>
      <w:r>
        <w:t>kế</w:t>
      </w:r>
      <w:r>
        <w:rPr>
          <w:spacing w:val="-2"/>
        </w:rPr>
        <w:t xml:space="preserve"> </w:t>
      </w:r>
      <w:r>
        <w:t>hệ</w:t>
      </w:r>
      <w:r>
        <w:rPr>
          <w:spacing w:val="-6"/>
        </w:rPr>
        <w:t xml:space="preserve"> </w:t>
      </w:r>
      <w:r>
        <w:rPr>
          <w:spacing w:val="-4"/>
        </w:rPr>
        <w:t>thống</w:t>
      </w:r>
    </w:p>
    <w:p w14:paraId="4ABB0C49" w14:textId="77777777" w:rsidR="001631D6" w:rsidRDefault="00000000">
      <w:pPr>
        <w:pStyle w:val="ListParagraph"/>
        <w:numPr>
          <w:ilvl w:val="2"/>
          <w:numId w:val="19"/>
        </w:numPr>
        <w:tabs>
          <w:tab w:val="left" w:pos="644"/>
        </w:tabs>
        <w:spacing w:before="205" w:line="280" w:lineRule="auto"/>
        <w:ind w:right="683" w:firstLine="0"/>
        <w:rPr>
          <w:sz w:val="26"/>
        </w:rPr>
      </w:pPr>
      <w:bookmarkStart w:id="42" w:name="_bookmark42"/>
      <w:bookmarkEnd w:id="42"/>
      <w:r>
        <w:rPr>
          <w:sz w:val="26"/>
        </w:rPr>
        <w:t>Tại</w:t>
      </w:r>
      <w:r>
        <w:rPr>
          <w:spacing w:val="-1"/>
          <w:sz w:val="26"/>
        </w:rPr>
        <w:t xml:space="preserve"> </w:t>
      </w:r>
      <w:r>
        <w:rPr>
          <w:sz w:val="26"/>
        </w:rPr>
        <w:t>sao</w:t>
      </w:r>
      <w:r>
        <w:rPr>
          <w:spacing w:val="-2"/>
          <w:sz w:val="26"/>
        </w:rPr>
        <w:t xml:space="preserve"> </w:t>
      </w:r>
      <w:r>
        <w:rPr>
          <w:sz w:val="26"/>
        </w:rPr>
        <w:t>ứng</w:t>
      </w:r>
      <w:r>
        <w:rPr>
          <w:spacing w:val="-3"/>
          <w:sz w:val="26"/>
        </w:rPr>
        <w:t xml:space="preserve"> </w:t>
      </w:r>
      <w:r>
        <w:rPr>
          <w:sz w:val="26"/>
        </w:rPr>
        <w:t>dụng</w:t>
      </w:r>
      <w:r>
        <w:rPr>
          <w:spacing w:val="-1"/>
          <w:sz w:val="26"/>
        </w:rPr>
        <w:t xml:space="preserve"> </w:t>
      </w:r>
      <w:r>
        <w:rPr>
          <w:sz w:val="26"/>
        </w:rPr>
        <w:t>bắt</w:t>
      </w:r>
      <w:r>
        <w:rPr>
          <w:spacing w:val="-3"/>
          <w:sz w:val="26"/>
        </w:rPr>
        <w:t xml:space="preserve"> </w:t>
      </w:r>
      <w:r>
        <w:rPr>
          <w:sz w:val="26"/>
        </w:rPr>
        <w:t>buộc</w:t>
      </w:r>
      <w:r>
        <w:rPr>
          <w:spacing w:val="-3"/>
          <w:sz w:val="26"/>
        </w:rPr>
        <w:t xml:space="preserve"> </w:t>
      </w:r>
      <w:r>
        <w:rPr>
          <w:sz w:val="26"/>
        </w:rPr>
        <w:t>phải</w:t>
      </w:r>
      <w:r>
        <w:rPr>
          <w:spacing w:val="-3"/>
          <w:sz w:val="26"/>
        </w:rPr>
        <w:t xml:space="preserve"> </w:t>
      </w:r>
      <w:r>
        <w:rPr>
          <w:sz w:val="26"/>
        </w:rPr>
        <w:t>sử</w:t>
      </w:r>
      <w:r>
        <w:rPr>
          <w:spacing w:val="-2"/>
          <w:sz w:val="26"/>
        </w:rPr>
        <w:t xml:space="preserve"> </w:t>
      </w:r>
      <w:r>
        <w:rPr>
          <w:sz w:val="26"/>
        </w:rPr>
        <w:t>dụng mạng</w:t>
      </w:r>
      <w:r>
        <w:rPr>
          <w:spacing w:val="-3"/>
          <w:sz w:val="26"/>
        </w:rPr>
        <w:t xml:space="preserve"> </w:t>
      </w:r>
      <w:proofErr w:type="spellStart"/>
      <w:r>
        <w:rPr>
          <w:sz w:val="26"/>
        </w:rPr>
        <w:t>Internet</w:t>
      </w:r>
      <w:proofErr w:type="spellEnd"/>
      <w:r>
        <w:rPr>
          <w:spacing w:val="-3"/>
          <w:sz w:val="26"/>
        </w:rPr>
        <w:t xml:space="preserve"> </w:t>
      </w:r>
      <w:r>
        <w:rPr>
          <w:sz w:val="26"/>
        </w:rPr>
        <w:t>và</w:t>
      </w:r>
      <w:r>
        <w:rPr>
          <w:spacing w:val="-3"/>
          <w:sz w:val="26"/>
        </w:rPr>
        <w:t xml:space="preserve"> </w:t>
      </w:r>
      <w:proofErr w:type="spellStart"/>
      <w:r>
        <w:rPr>
          <w:sz w:val="26"/>
        </w:rPr>
        <w:t>Cloud</w:t>
      </w:r>
      <w:proofErr w:type="spellEnd"/>
      <w:r>
        <w:rPr>
          <w:spacing w:val="-3"/>
          <w:sz w:val="26"/>
        </w:rPr>
        <w:t xml:space="preserve"> </w:t>
      </w:r>
      <w:r>
        <w:rPr>
          <w:sz w:val="26"/>
        </w:rPr>
        <w:t>Server</w:t>
      </w:r>
      <w:r>
        <w:rPr>
          <w:spacing w:val="-3"/>
          <w:sz w:val="26"/>
        </w:rPr>
        <w:t xml:space="preserve"> </w:t>
      </w:r>
      <w:r>
        <w:rPr>
          <w:sz w:val="26"/>
        </w:rPr>
        <w:t>thay</w:t>
      </w:r>
      <w:r>
        <w:rPr>
          <w:spacing w:val="-3"/>
          <w:sz w:val="26"/>
        </w:rPr>
        <w:t xml:space="preserve"> </w:t>
      </w:r>
      <w:r>
        <w:rPr>
          <w:sz w:val="26"/>
        </w:rPr>
        <w:t xml:space="preserve">vì lưu trữ </w:t>
      </w:r>
      <w:proofErr w:type="spellStart"/>
      <w:r>
        <w:rPr>
          <w:sz w:val="26"/>
        </w:rPr>
        <w:t>offline</w:t>
      </w:r>
      <w:proofErr w:type="spellEnd"/>
      <w:r>
        <w:rPr>
          <w:sz w:val="26"/>
        </w:rPr>
        <w:t>?</w:t>
      </w:r>
    </w:p>
    <w:p w14:paraId="04D3192D" w14:textId="77777777" w:rsidR="001631D6" w:rsidRDefault="00000000">
      <w:pPr>
        <w:pStyle w:val="BodyText"/>
        <w:spacing w:before="153" w:line="278" w:lineRule="auto"/>
        <w:ind w:left="2" w:right="422"/>
      </w:pPr>
      <w:r>
        <w:t>Khác với các ứng dụng quản lý cá nhân hoạt động độc lập, mô hình quản lý nhà hàng</w:t>
      </w:r>
      <w:r>
        <w:rPr>
          <w:spacing w:val="40"/>
        </w:rPr>
        <w:t xml:space="preserve"> </w:t>
      </w:r>
      <w:r>
        <w:t>thông minh đòi hỏi sự tương tác dữ liệu liên tục giữa nhiều đối tượng.</w:t>
      </w:r>
    </w:p>
    <w:p w14:paraId="31797FDB" w14:textId="77777777" w:rsidR="001631D6" w:rsidRDefault="00000000">
      <w:pPr>
        <w:pStyle w:val="ListParagraph"/>
        <w:numPr>
          <w:ilvl w:val="3"/>
          <w:numId w:val="19"/>
        </w:numPr>
        <w:tabs>
          <w:tab w:val="left" w:pos="721"/>
        </w:tabs>
        <w:spacing w:before="158" w:line="278" w:lineRule="auto"/>
        <w:ind w:left="721" w:right="422"/>
        <w:rPr>
          <w:sz w:val="26"/>
        </w:rPr>
      </w:pPr>
      <w:r>
        <w:rPr>
          <w:sz w:val="26"/>
        </w:rPr>
        <w:t>Nếu</w:t>
      </w:r>
      <w:r>
        <w:rPr>
          <w:spacing w:val="-6"/>
          <w:sz w:val="26"/>
        </w:rPr>
        <w:t xml:space="preserve"> </w:t>
      </w:r>
      <w:r>
        <w:rPr>
          <w:sz w:val="26"/>
        </w:rPr>
        <w:t>lưu</w:t>
      </w:r>
      <w:r>
        <w:rPr>
          <w:spacing w:val="-6"/>
          <w:sz w:val="26"/>
        </w:rPr>
        <w:t xml:space="preserve"> </w:t>
      </w:r>
      <w:r>
        <w:rPr>
          <w:sz w:val="26"/>
        </w:rPr>
        <w:t>trữ</w:t>
      </w:r>
      <w:r>
        <w:rPr>
          <w:spacing w:val="-4"/>
          <w:sz w:val="26"/>
        </w:rPr>
        <w:t xml:space="preserve"> </w:t>
      </w:r>
      <w:r>
        <w:rPr>
          <w:sz w:val="26"/>
        </w:rPr>
        <w:t>cục</w:t>
      </w:r>
      <w:r>
        <w:rPr>
          <w:spacing w:val="-6"/>
          <w:sz w:val="26"/>
        </w:rPr>
        <w:t xml:space="preserve"> </w:t>
      </w:r>
      <w:r>
        <w:rPr>
          <w:sz w:val="26"/>
        </w:rPr>
        <w:t>bộ</w:t>
      </w:r>
      <w:r>
        <w:rPr>
          <w:spacing w:val="-6"/>
          <w:sz w:val="26"/>
        </w:rPr>
        <w:t xml:space="preserve"> </w:t>
      </w:r>
      <w:r>
        <w:rPr>
          <w:sz w:val="26"/>
        </w:rPr>
        <w:t>(</w:t>
      </w:r>
      <w:proofErr w:type="spellStart"/>
      <w:r>
        <w:rPr>
          <w:sz w:val="26"/>
        </w:rPr>
        <w:t>Offline</w:t>
      </w:r>
      <w:proofErr w:type="spellEnd"/>
      <w:r>
        <w:rPr>
          <w:sz w:val="26"/>
        </w:rPr>
        <w:t>/</w:t>
      </w:r>
      <w:proofErr w:type="spellStart"/>
      <w:r>
        <w:rPr>
          <w:sz w:val="26"/>
        </w:rPr>
        <w:t>SQLite</w:t>
      </w:r>
      <w:proofErr w:type="spellEnd"/>
      <w:r>
        <w:rPr>
          <w:sz w:val="26"/>
        </w:rPr>
        <w:t>),</w:t>
      </w:r>
      <w:r>
        <w:rPr>
          <w:spacing w:val="-6"/>
          <w:sz w:val="26"/>
        </w:rPr>
        <w:t xml:space="preserve"> </w:t>
      </w:r>
      <w:r>
        <w:rPr>
          <w:sz w:val="26"/>
        </w:rPr>
        <w:t>dữ</w:t>
      </w:r>
      <w:r>
        <w:rPr>
          <w:spacing w:val="-5"/>
          <w:sz w:val="26"/>
        </w:rPr>
        <w:t xml:space="preserve"> </w:t>
      </w:r>
      <w:r>
        <w:rPr>
          <w:sz w:val="26"/>
        </w:rPr>
        <w:t>liệu</w:t>
      </w:r>
      <w:r>
        <w:rPr>
          <w:spacing w:val="-6"/>
          <w:sz w:val="26"/>
        </w:rPr>
        <w:t xml:space="preserve"> </w:t>
      </w:r>
      <w:r>
        <w:rPr>
          <w:sz w:val="26"/>
        </w:rPr>
        <w:t>đặt</w:t>
      </w:r>
      <w:r>
        <w:rPr>
          <w:spacing w:val="-6"/>
          <w:sz w:val="26"/>
        </w:rPr>
        <w:t xml:space="preserve"> </w:t>
      </w:r>
      <w:r>
        <w:rPr>
          <w:sz w:val="26"/>
        </w:rPr>
        <w:t>món</w:t>
      </w:r>
      <w:r>
        <w:rPr>
          <w:spacing w:val="-6"/>
          <w:sz w:val="26"/>
        </w:rPr>
        <w:t xml:space="preserve"> </w:t>
      </w:r>
      <w:r>
        <w:rPr>
          <w:sz w:val="26"/>
        </w:rPr>
        <w:t>từ</w:t>
      </w:r>
      <w:r>
        <w:rPr>
          <w:spacing w:val="-5"/>
          <w:sz w:val="26"/>
        </w:rPr>
        <w:t xml:space="preserve"> </w:t>
      </w:r>
      <w:r>
        <w:rPr>
          <w:sz w:val="26"/>
        </w:rPr>
        <w:t>mã</w:t>
      </w:r>
      <w:r>
        <w:rPr>
          <w:spacing w:val="-6"/>
          <w:sz w:val="26"/>
        </w:rPr>
        <w:t xml:space="preserve"> </w:t>
      </w:r>
      <w:r>
        <w:rPr>
          <w:sz w:val="26"/>
        </w:rPr>
        <w:t>QR</w:t>
      </w:r>
      <w:r>
        <w:rPr>
          <w:spacing w:val="-6"/>
          <w:sz w:val="26"/>
        </w:rPr>
        <w:t xml:space="preserve"> </w:t>
      </w:r>
      <w:r>
        <w:rPr>
          <w:sz w:val="26"/>
        </w:rPr>
        <w:t>của</w:t>
      </w:r>
      <w:r>
        <w:rPr>
          <w:spacing w:val="-6"/>
          <w:sz w:val="26"/>
        </w:rPr>
        <w:t xml:space="preserve"> </w:t>
      </w:r>
      <w:r>
        <w:rPr>
          <w:sz w:val="26"/>
        </w:rPr>
        <w:t>khách</w:t>
      </w:r>
      <w:r>
        <w:rPr>
          <w:spacing w:val="-6"/>
          <w:sz w:val="26"/>
        </w:rPr>
        <w:t xml:space="preserve"> </w:t>
      </w:r>
      <w:r>
        <w:rPr>
          <w:sz w:val="26"/>
        </w:rPr>
        <w:t>không thể</w:t>
      </w:r>
      <w:r>
        <w:rPr>
          <w:spacing w:val="-10"/>
          <w:sz w:val="26"/>
        </w:rPr>
        <w:t xml:space="preserve"> </w:t>
      </w:r>
      <w:r>
        <w:rPr>
          <w:sz w:val="26"/>
        </w:rPr>
        <w:t>truyền</w:t>
      </w:r>
      <w:r>
        <w:rPr>
          <w:spacing w:val="-10"/>
          <w:sz w:val="26"/>
        </w:rPr>
        <w:t xml:space="preserve"> </w:t>
      </w:r>
      <w:r>
        <w:rPr>
          <w:sz w:val="26"/>
        </w:rPr>
        <w:t>xuống</w:t>
      </w:r>
      <w:r>
        <w:rPr>
          <w:spacing w:val="-10"/>
          <w:sz w:val="26"/>
        </w:rPr>
        <w:t xml:space="preserve"> </w:t>
      </w:r>
      <w:r>
        <w:rPr>
          <w:sz w:val="26"/>
        </w:rPr>
        <w:t>thiết</w:t>
      </w:r>
      <w:r>
        <w:rPr>
          <w:spacing w:val="-10"/>
          <w:sz w:val="26"/>
        </w:rPr>
        <w:t xml:space="preserve"> </w:t>
      </w:r>
      <w:r>
        <w:rPr>
          <w:sz w:val="26"/>
        </w:rPr>
        <w:t>bị</w:t>
      </w:r>
      <w:r>
        <w:rPr>
          <w:spacing w:val="-10"/>
          <w:sz w:val="26"/>
        </w:rPr>
        <w:t xml:space="preserve"> </w:t>
      </w:r>
      <w:r>
        <w:rPr>
          <w:sz w:val="26"/>
        </w:rPr>
        <w:t>của</w:t>
      </w:r>
      <w:r>
        <w:rPr>
          <w:spacing w:val="-10"/>
          <w:sz w:val="26"/>
        </w:rPr>
        <w:t xml:space="preserve"> </w:t>
      </w:r>
      <w:r>
        <w:rPr>
          <w:sz w:val="26"/>
        </w:rPr>
        <w:t>nhân</w:t>
      </w:r>
      <w:r>
        <w:rPr>
          <w:spacing w:val="-10"/>
          <w:sz w:val="26"/>
        </w:rPr>
        <w:t xml:space="preserve"> </w:t>
      </w:r>
      <w:r>
        <w:rPr>
          <w:sz w:val="26"/>
        </w:rPr>
        <w:t>viên</w:t>
      </w:r>
      <w:r>
        <w:rPr>
          <w:spacing w:val="-10"/>
          <w:sz w:val="26"/>
        </w:rPr>
        <w:t xml:space="preserve"> </w:t>
      </w:r>
      <w:r>
        <w:rPr>
          <w:sz w:val="26"/>
        </w:rPr>
        <w:t>phục</w:t>
      </w:r>
      <w:r>
        <w:rPr>
          <w:spacing w:val="-7"/>
          <w:sz w:val="26"/>
        </w:rPr>
        <w:t xml:space="preserve"> </w:t>
      </w:r>
      <w:r>
        <w:rPr>
          <w:sz w:val="26"/>
        </w:rPr>
        <w:t>vụ</w:t>
      </w:r>
      <w:r>
        <w:rPr>
          <w:spacing w:val="-7"/>
          <w:sz w:val="26"/>
        </w:rPr>
        <w:t xml:space="preserve"> </w:t>
      </w:r>
      <w:r>
        <w:rPr>
          <w:sz w:val="26"/>
        </w:rPr>
        <w:t>và</w:t>
      </w:r>
      <w:r>
        <w:rPr>
          <w:spacing w:val="-10"/>
          <w:sz w:val="26"/>
        </w:rPr>
        <w:t xml:space="preserve"> </w:t>
      </w:r>
      <w:r>
        <w:rPr>
          <w:sz w:val="26"/>
        </w:rPr>
        <w:t>nhà</w:t>
      </w:r>
      <w:r>
        <w:rPr>
          <w:spacing w:val="-10"/>
          <w:sz w:val="26"/>
        </w:rPr>
        <w:t xml:space="preserve"> </w:t>
      </w:r>
      <w:r>
        <w:rPr>
          <w:sz w:val="26"/>
        </w:rPr>
        <w:t>bếp,</w:t>
      </w:r>
      <w:r>
        <w:rPr>
          <w:spacing w:val="-10"/>
          <w:sz w:val="26"/>
        </w:rPr>
        <w:t xml:space="preserve"> </w:t>
      </w:r>
      <w:r>
        <w:rPr>
          <w:sz w:val="26"/>
        </w:rPr>
        <w:t>làm</w:t>
      </w:r>
      <w:r>
        <w:rPr>
          <w:spacing w:val="-10"/>
          <w:sz w:val="26"/>
        </w:rPr>
        <w:t xml:space="preserve"> </w:t>
      </w:r>
      <w:r>
        <w:rPr>
          <w:sz w:val="26"/>
        </w:rPr>
        <w:t>phá</w:t>
      </w:r>
      <w:r>
        <w:rPr>
          <w:spacing w:val="-10"/>
          <w:sz w:val="26"/>
        </w:rPr>
        <w:t xml:space="preserve"> </w:t>
      </w:r>
      <w:r>
        <w:rPr>
          <w:sz w:val="26"/>
        </w:rPr>
        <w:t>vỡ</w:t>
      </w:r>
      <w:r>
        <w:rPr>
          <w:spacing w:val="-8"/>
          <w:sz w:val="26"/>
        </w:rPr>
        <w:t xml:space="preserve"> </w:t>
      </w:r>
      <w:r>
        <w:rPr>
          <w:sz w:val="26"/>
        </w:rPr>
        <w:t>hoàn</w:t>
      </w:r>
      <w:r>
        <w:rPr>
          <w:spacing w:val="-10"/>
          <w:sz w:val="26"/>
        </w:rPr>
        <w:t xml:space="preserve"> </w:t>
      </w:r>
      <w:r>
        <w:rPr>
          <w:sz w:val="26"/>
        </w:rPr>
        <w:t xml:space="preserve">toàn quy trình tự động hóa của mô hình </w:t>
      </w:r>
      <w:proofErr w:type="spellStart"/>
      <w:r>
        <w:rPr>
          <w:sz w:val="26"/>
        </w:rPr>
        <w:t>Smart</w:t>
      </w:r>
      <w:proofErr w:type="spellEnd"/>
      <w:r>
        <w:rPr>
          <w:sz w:val="26"/>
        </w:rPr>
        <w:t xml:space="preserve"> </w:t>
      </w:r>
      <w:proofErr w:type="spellStart"/>
      <w:r>
        <w:rPr>
          <w:sz w:val="26"/>
        </w:rPr>
        <w:t>Dining</w:t>
      </w:r>
      <w:proofErr w:type="spellEnd"/>
      <w:r>
        <w:rPr>
          <w:sz w:val="26"/>
        </w:rPr>
        <w:t>.</w:t>
      </w:r>
    </w:p>
    <w:p w14:paraId="1D2ACA5B" w14:textId="77777777" w:rsidR="001631D6" w:rsidRDefault="00000000">
      <w:pPr>
        <w:pStyle w:val="ListParagraph"/>
        <w:numPr>
          <w:ilvl w:val="3"/>
          <w:numId w:val="19"/>
        </w:numPr>
        <w:tabs>
          <w:tab w:val="left" w:pos="721"/>
        </w:tabs>
        <w:spacing w:before="160" w:line="278" w:lineRule="auto"/>
        <w:ind w:left="721" w:right="422"/>
        <w:rPr>
          <w:sz w:val="26"/>
        </w:rPr>
      </w:pPr>
      <w:r>
        <w:rPr>
          <w:sz w:val="26"/>
        </w:rPr>
        <w:t xml:space="preserve">Việc triển khai hệ thống máy chủ </w:t>
      </w:r>
      <w:proofErr w:type="spellStart"/>
      <w:r>
        <w:rPr>
          <w:sz w:val="26"/>
        </w:rPr>
        <w:t>NodeJS</w:t>
      </w:r>
      <w:proofErr w:type="spellEnd"/>
      <w:r>
        <w:rPr>
          <w:sz w:val="26"/>
        </w:rPr>
        <w:t xml:space="preserve"> và cơ sở dữ liệu </w:t>
      </w:r>
      <w:proofErr w:type="spellStart"/>
      <w:r>
        <w:rPr>
          <w:sz w:val="26"/>
        </w:rPr>
        <w:t>MySQL</w:t>
      </w:r>
      <w:proofErr w:type="spellEnd"/>
      <w:r>
        <w:rPr>
          <w:spacing w:val="-4"/>
          <w:sz w:val="26"/>
        </w:rPr>
        <w:t xml:space="preserve"> </w:t>
      </w:r>
      <w:r>
        <w:rPr>
          <w:sz w:val="26"/>
        </w:rPr>
        <w:t>trên hạ tầng đám mây (</w:t>
      </w:r>
      <w:proofErr w:type="spellStart"/>
      <w:r>
        <w:rPr>
          <w:sz w:val="26"/>
        </w:rPr>
        <w:t>Cloud</w:t>
      </w:r>
      <w:proofErr w:type="spellEnd"/>
      <w:r>
        <w:rPr>
          <w:sz w:val="26"/>
        </w:rPr>
        <w:t xml:space="preserve"> Server IP hiện tại) giúp toàn bộ dữ liệu giao dịch, luồng trạng thái</w:t>
      </w:r>
      <w:r>
        <w:rPr>
          <w:spacing w:val="-9"/>
          <w:sz w:val="26"/>
        </w:rPr>
        <w:t xml:space="preserve"> </w:t>
      </w:r>
      <w:r>
        <w:rPr>
          <w:sz w:val="26"/>
        </w:rPr>
        <w:t>đơn</w:t>
      </w:r>
      <w:r>
        <w:rPr>
          <w:spacing w:val="-9"/>
          <w:sz w:val="26"/>
        </w:rPr>
        <w:t xml:space="preserve"> </w:t>
      </w:r>
      <w:r>
        <w:rPr>
          <w:sz w:val="26"/>
        </w:rPr>
        <w:t>hàng</w:t>
      </w:r>
      <w:r>
        <w:rPr>
          <w:spacing w:val="-8"/>
          <w:sz w:val="26"/>
        </w:rPr>
        <w:t xml:space="preserve"> </w:t>
      </w:r>
      <w:r>
        <w:rPr>
          <w:sz w:val="26"/>
        </w:rPr>
        <w:t>luôn</w:t>
      </w:r>
      <w:r>
        <w:rPr>
          <w:spacing w:val="-9"/>
          <w:sz w:val="26"/>
        </w:rPr>
        <w:t xml:space="preserve"> </w:t>
      </w:r>
      <w:r>
        <w:rPr>
          <w:sz w:val="26"/>
        </w:rPr>
        <w:t>được</w:t>
      </w:r>
      <w:r>
        <w:rPr>
          <w:spacing w:val="-8"/>
          <w:sz w:val="26"/>
        </w:rPr>
        <w:t xml:space="preserve"> </w:t>
      </w:r>
      <w:r>
        <w:rPr>
          <w:sz w:val="26"/>
        </w:rPr>
        <w:t>đồng</w:t>
      </w:r>
      <w:r>
        <w:rPr>
          <w:spacing w:val="-9"/>
          <w:sz w:val="26"/>
        </w:rPr>
        <w:t xml:space="preserve"> </w:t>
      </w:r>
      <w:r>
        <w:rPr>
          <w:sz w:val="26"/>
        </w:rPr>
        <w:t>bộ</w:t>
      </w:r>
      <w:r>
        <w:rPr>
          <w:spacing w:val="-8"/>
          <w:sz w:val="26"/>
        </w:rPr>
        <w:t xml:space="preserve"> </w:t>
      </w:r>
      <w:r>
        <w:rPr>
          <w:sz w:val="26"/>
        </w:rPr>
        <w:t>theo</w:t>
      </w:r>
      <w:r>
        <w:rPr>
          <w:spacing w:val="-8"/>
          <w:sz w:val="26"/>
        </w:rPr>
        <w:t xml:space="preserve"> </w:t>
      </w:r>
      <w:r>
        <w:rPr>
          <w:sz w:val="26"/>
        </w:rPr>
        <w:t>thời</w:t>
      </w:r>
      <w:r>
        <w:rPr>
          <w:spacing w:val="-9"/>
          <w:sz w:val="26"/>
        </w:rPr>
        <w:t xml:space="preserve"> </w:t>
      </w:r>
      <w:r>
        <w:rPr>
          <w:sz w:val="26"/>
        </w:rPr>
        <w:t>gian</w:t>
      </w:r>
      <w:r>
        <w:rPr>
          <w:spacing w:val="-9"/>
          <w:sz w:val="26"/>
        </w:rPr>
        <w:t xml:space="preserve"> </w:t>
      </w:r>
      <w:r>
        <w:rPr>
          <w:sz w:val="26"/>
        </w:rPr>
        <w:t>thực</w:t>
      </w:r>
      <w:r>
        <w:rPr>
          <w:spacing w:val="-8"/>
          <w:sz w:val="26"/>
        </w:rPr>
        <w:t xml:space="preserve"> </w:t>
      </w:r>
      <w:r>
        <w:rPr>
          <w:sz w:val="26"/>
        </w:rPr>
        <w:t>qua</w:t>
      </w:r>
      <w:r>
        <w:rPr>
          <w:spacing w:val="-8"/>
          <w:sz w:val="26"/>
        </w:rPr>
        <w:t xml:space="preserve"> </w:t>
      </w:r>
      <w:r>
        <w:rPr>
          <w:sz w:val="26"/>
        </w:rPr>
        <w:t>môi</w:t>
      </w:r>
      <w:r>
        <w:rPr>
          <w:spacing w:val="-9"/>
          <w:sz w:val="26"/>
        </w:rPr>
        <w:t xml:space="preserve"> </w:t>
      </w:r>
      <w:r>
        <w:rPr>
          <w:sz w:val="26"/>
        </w:rPr>
        <w:t>trường</w:t>
      </w:r>
      <w:r>
        <w:rPr>
          <w:spacing w:val="-9"/>
          <w:sz w:val="26"/>
        </w:rPr>
        <w:t xml:space="preserve"> </w:t>
      </w:r>
      <w:proofErr w:type="spellStart"/>
      <w:r>
        <w:rPr>
          <w:sz w:val="26"/>
        </w:rPr>
        <w:t>Internet</w:t>
      </w:r>
      <w:proofErr w:type="spellEnd"/>
      <w:r>
        <w:rPr>
          <w:spacing w:val="-8"/>
          <w:sz w:val="26"/>
        </w:rPr>
        <w:t xml:space="preserve"> </w:t>
      </w:r>
      <w:r>
        <w:rPr>
          <w:sz w:val="26"/>
        </w:rPr>
        <w:t>một cách chính xác tuyệt đối.</w:t>
      </w:r>
    </w:p>
    <w:p w14:paraId="0DA1B7B7" w14:textId="77777777" w:rsidR="001631D6" w:rsidRDefault="00000000">
      <w:pPr>
        <w:pStyle w:val="ListParagraph"/>
        <w:numPr>
          <w:ilvl w:val="2"/>
          <w:numId w:val="19"/>
        </w:numPr>
        <w:tabs>
          <w:tab w:val="left" w:pos="644"/>
        </w:tabs>
        <w:spacing w:before="159" w:line="278" w:lineRule="auto"/>
        <w:ind w:right="441" w:firstLine="0"/>
        <w:jc w:val="both"/>
        <w:rPr>
          <w:sz w:val="26"/>
        </w:rPr>
      </w:pPr>
      <w:bookmarkStart w:id="43" w:name="_bookmark43"/>
      <w:bookmarkEnd w:id="43"/>
      <w:r>
        <w:rPr>
          <w:sz w:val="26"/>
        </w:rPr>
        <w:t>Tại</w:t>
      </w:r>
      <w:r>
        <w:rPr>
          <w:spacing w:val="-1"/>
          <w:sz w:val="26"/>
        </w:rPr>
        <w:t xml:space="preserve"> </w:t>
      </w:r>
      <w:r>
        <w:rPr>
          <w:sz w:val="26"/>
        </w:rPr>
        <w:t>sao</w:t>
      </w:r>
      <w:r>
        <w:rPr>
          <w:spacing w:val="-3"/>
          <w:sz w:val="26"/>
        </w:rPr>
        <w:t xml:space="preserve"> </w:t>
      </w:r>
      <w:r>
        <w:rPr>
          <w:sz w:val="26"/>
        </w:rPr>
        <w:t>lại</w:t>
      </w:r>
      <w:r>
        <w:rPr>
          <w:spacing w:val="-3"/>
          <w:sz w:val="26"/>
        </w:rPr>
        <w:t xml:space="preserve"> </w:t>
      </w:r>
      <w:r>
        <w:rPr>
          <w:sz w:val="26"/>
        </w:rPr>
        <w:t>phân chia</w:t>
      </w:r>
      <w:r>
        <w:rPr>
          <w:spacing w:val="-3"/>
          <w:sz w:val="26"/>
        </w:rPr>
        <w:t xml:space="preserve"> </w:t>
      </w:r>
      <w:r>
        <w:rPr>
          <w:sz w:val="26"/>
        </w:rPr>
        <w:t>cơ</w:t>
      </w:r>
      <w:r>
        <w:rPr>
          <w:spacing w:val="-3"/>
          <w:sz w:val="26"/>
        </w:rPr>
        <w:t xml:space="preserve"> </w:t>
      </w:r>
      <w:r>
        <w:rPr>
          <w:sz w:val="26"/>
        </w:rPr>
        <w:t>sở</w:t>
      </w:r>
      <w:r>
        <w:rPr>
          <w:spacing w:val="-1"/>
          <w:sz w:val="26"/>
        </w:rPr>
        <w:t xml:space="preserve"> </w:t>
      </w:r>
      <w:r>
        <w:rPr>
          <w:sz w:val="26"/>
        </w:rPr>
        <w:t>dữ</w:t>
      </w:r>
      <w:r>
        <w:rPr>
          <w:spacing w:val="-2"/>
          <w:sz w:val="26"/>
        </w:rPr>
        <w:t xml:space="preserve"> </w:t>
      </w:r>
      <w:r>
        <w:rPr>
          <w:sz w:val="26"/>
        </w:rPr>
        <w:t>liệu</w:t>
      </w:r>
      <w:r>
        <w:rPr>
          <w:spacing w:val="-3"/>
          <w:sz w:val="26"/>
        </w:rPr>
        <w:t xml:space="preserve"> </w:t>
      </w:r>
      <w:r>
        <w:rPr>
          <w:sz w:val="26"/>
        </w:rPr>
        <w:t>thành</w:t>
      </w:r>
      <w:r>
        <w:rPr>
          <w:spacing w:val="-3"/>
          <w:sz w:val="26"/>
        </w:rPr>
        <w:t xml:space="preserve"> </w:t>
      </w:r>
      <w:r>
        <w:rPr>
          <w:sz w:val="26"/>
        </w:rPr>
        <w:t>nhiều</w:t>
      </w:r>
      <w:r>
        <w:rPr>
          <w:spacing w:val="-3"/>
          <w:sz w:val="26"/>
        </w:rPr>
        <w:t xml:space="preserve"> </w:t>
      </w:r>
      <w:r>
        <w:rPr>
          <w:sz w:val="26"/>
        </w:rPr>
        <w:t>bảng</w:t>
      </w:r>
      <w:r>
        <w:rPr>
          <w:spacing w:val="-3"/>
          <w:sz w:val="26"/>
        </w:rPr>
        <w:t xml:space="preserve"> </w:t>
      </w:r>
      <w:r>
        <w:rPr>
          <w:sz w:val="26"/>
        </w:rPr>
        <w:t>quan hệ</w:t>
      </w:r>
      <w:r>
        <w:rPr>
          <w:spacing w:val="-3"/>
          <w:sz w:val="26"/>
        </w:rPr>
        <w:t xml:space="preserve"> </w:t>
      </w:r>
      <w:r>
        <w:rPr>
          <w:sz w:val="26"/>
        </w:rPr>
        <w:t>chặt</w:t>
      </w:r>
      <w:r>
        <w:rPr>
          <w:spacing w:val="-3"/>
          <w:sz w:val="26"/>
        </w:rPr>
        <w:t xml:space="preserve"> </w:t>
      </w:r>
      <w:r>
        <w:rPr>
          <w:sz w:val="26"/>
        </w:rPr>
        <w:t>chẽ</w:t>
      </w:r>
      <w:r>
        <w:rPr>
          <w:spacing w:val="-3"/>
          <w:sz w:val="26"/>
        </w:rPr>
        <w:t xml:space="preserve"> </w:t>
      </w:r>
      <w:r>
        <w:rPr>
          <w:sz w:val="26"/>
        </w:rPr>
        <w:t>thay</w:t>
      </w:r>
      <w:r>
        <w:rPr>
          <w:spacing w:val="-1"/>
          <w:sz w:val="26"/>
        </w:rPr>
        <w:t xml:space="preserve"> </w:t>
      </w:r>
      <w:r>
        <w:rPr>
          <w:sz w:val="26"/>
        </w:rPr>
        <w:t>vì</w:t>
      </w:r>
      <w:r>
        <w:rPr>
          <w:spacing w:val="-3"/>
          <w:sz w:val="26"/>
        </w:rPr>
        <w:t xml:space="preserve"> </w:t>
      </w:r>
      <w:r>
        <w:rPr>
          <w:sz w:val="26"/>
        </w:rPr>
        <w:t>gộp chung dữ liệu?</w:t>
      </w:r>
    </w:p>
    <w:p w14:paraId="101192DE" w14:textId="77777777" w:rsidR="001631D6" w:rsidRDefault="00000000">
      <w:pPr>
        <w:pStyle w:val="BodyText"/>
        <w:spacing w:before="158" w:line="278" w:lineRule="auto"/>
        <w:ind w:left="2" w:right="422"/>
        <w:jc w:val="both"/>
      </w:pPr>
      <w:r>
        <w:t>Dựa</w:t>
      </w:r>
      <w:r>
        <w:rPr>
          <w:spacing w:val="-5"/>
        </w:rPr>
        <w:t xml:space="preserve"> </w:t>
      </w:r>
      <w:r>
        <w:t>trên</w:t>
      </w:r>
      <w:r>
        <w:rPr>
          <w:spacing w:val="-5"/>
        </w:rPr>
        <w:t xml:space="preserve"> </w:t>
      </w:r>
      <w:r>
        <w:t>sơ</w:t>
      </w:r>
      <w:r>
        <w:rPr>
          <w:spacing w:val="-5"/>
        </w:rPr>
        <w:t xml:space="preserve"> </w:t>
      </w:r>
      <w:r>
        <w:t>đồ</w:t>
      </w:r>
      <w:r>
        <w:rPr>
          <w:spacing w:val="-3"/>
        </w:rPr>
        <w:t xml:space="preserve"> </w:t>
      </w:r>
      <w:r>
        <w:t>thực</w:t>
      </w:r>
      <w:r>
        <w:rPr>
          <w:spacing w:val="-5"/>
        </w:rPr>
        <w:t xml:space="preserve"> </w:t>
      </w:r>
      <w:r>
        <w:t>thể</w:t>
      </w:r>
      <w:r>
        <w:rPr>
          <w:spacing w:val="-3"/>
        </w:rPr>
        <w:t xml:space="preserve"> </w:t>
      </w:r>
      <w:r>
        <w:t>ERD,</w:t>
      </w:r>
      <w:r>
        <w:rPr>
          <w:spacing w:val="-3"/>
        </w:rPr>
        <w:t xml:space="preserve"> </w:t>
      </w:r>
      <w:r>
        <w:t>hệ</w:t>
      </w:r>
      <w:r>
        <w:rPr>
          <w:spacing w:val="-5"/>
        </w:rPr>
        <w:t xml:space="preserve"> </w:t>
      </w:r>
      <w:r>
        <w:t>thống</w:t>
      </w:r>
      <w:r>
        <w:rPr>
          <w:spacing w:val="-3"/>
        </w:rPr>
        <w:t xml:space="preserve"> </w:t>
      </w:r>
      <w:r>
        <w:t>được</w:t>
      </w:r>
      <w:r>
        <w:rPr>
          <w:spacing w:val="-5"/>
        </w:rPr>
        <w:t xml:space="preserve"> </w:t>
      </w:r>
      <w:r>
        <w:t>chuẩn</w:t>
      </w:r>
      <w:r>
        <w:rPr>
          <w:spacing w:val="-5"/>
        </w:rPr>
        <w:t xml:space="preserve"> </w:t>
      </w:r>
      <w:r>
        <w:t>hóa</w:t>
      </w:r>
      <w:r>
        <w:rPr>
          <w:spacing w:val="-3"/>
        </w:rPr>
        <w:t xml:space="preserve"> </w:t>
      </w:r>
      <w:r>
        <w:t>thành</w:t>
      </w:r>
      <w:r>
        <w:rPr>
          <w:spacing w:val="-5"/>
        </w:rPr>
        <w:t xml:space="preserve"> </w:t>
      </w:r>
      <w:r>
        <w:t>13</w:t>
      </w:r>
      <w:r>
        <w:rPr>
          <w:spacing w:val="-3"/>
        </w:rPr>
        <w:t xml:space="preserve"> </w:t>
      </w:r>
      <w:r>
        <w:t>bảng</w:t>
      </w:r>
      <w:r>
        <w:rPr>
          <w:spacing w:val="-5"/>
        </w:rPr>
        <w:t xml:space="preserve"> </w:t>
      </w:r>
      <w:r>
        <w:t>riêng</w:t>
      </w:r>
      <w:r>
        <w:rPr>
          <w:spacing w:val="-3"/>
        </w:rPr>
        <w:t xml:space="preserve"> </w:t>
      </w:r>
      <w:r>
        <w:t>biệt</w:t>
      </w:r>
      <w:r>
        <w:rPr>
          <w:spacing w:val="-3"/>
        </w:rPr>
        <w:t xml:space="preserve"> </w:t>
      </w:r>
      <w:r>
        <w:t>thay</w:t>
      </w:r>
      <w:r>
        <w:rPr>
          <w:spacing w:val="-3"/>
        </w:rPr>
        <w:t xml:space="preserve"> </w:t>
      </w:r>
      <w:r>
        <w:t>vì gộp chung dữ liệu nhằm:</w:t>
      </w:r>
    </w:p>
    <w:p w14:paraId="0D3C08A5" w14:textId="77777777" w:rsidR="001631D6" w:rsidRDefault="00000000">
      <w:pPr>
        <w:pStyle w:val="ListParagraph"/>
        <w:numPr>
          <w:ilvl w:val="3"/>
          <w:numId w:val="19"/>
        </w:numPr>
        <w:tabs>
          <w:tab w:val="left" w:pos="721"/>
        </w:tabs>
        <w:spacing w:before="158" w:line="278" w:lineRule="auto"/>
        <w:ind w:left="721" w:right="422"/>
        <w:rPr>
          <w:sz w:val="26"/>
        </w:rPr>
      </w:pPr>
      <w:r>
        <w:rPr>
          <w:sz w:val="26"/>
        </w:rPr>
        <w:t xml:space="preserve">Đảm bảo tính toàn vẹn dữ liệu, tuân thủ các dạng chuẩn hóa </w:t>
      </w:r>
      <w:proofErr w:type="spellStart"/>
      <w:r>
        <w:rPr>
          <w:sz w:val="26"/>
        </w:rPr>
        <w:t>database</w:t>
      </w:r>
      <w:proofErr w:type="spellEnd"/>
      <w:r>
        <w:rPr>
          <w:sz w:val="26"/>
        </w:rPr>
        <w:t>, tránh dư thừa</w:t>
      </w:r>
      <w:r>
        <w:rPr>
          <w:spacing w:val="-12"/>
          <w:sz w:val="26"/>
        </w:rPr>
        <w:t xml:space="preserve"> </w:t>
      </w:r>
      <w:r>
        <w:rPr>
          <w:sz w:val="26"/>
        </w:rPr>
        <w:t>hoặc</w:t>
      </w:r>
      <w:r>
        <w:rPr>
          <w:spacing w:val="-12"/>
          <w:sz w:val="26"/>
        </w:rPr>
        <w:t xml:space="preserve"> </w:t>
      </w:r>
      <w:r>
        <w:rPr>
          <w:sz w:val="26"/>
        </w:rPr>
        <w:t>trùng</w:t>
      </w:r>
      <w:r>
        <w:rPr>
          <w:spacing w:val="-12"/>
          <w:sz w:val="26"/>
        </w:rPr>
        <w:t xml:space="preserve"> </w:t>
      </w:r>
      <w:r>
        <w:rPr>
          <w:sz w:val="26"/>
        </w:rPr>
        <w:t>lặp</w:t>
      </w:r>
      <w:r>
        <w:rPr>
          <w:spacing w:val="-10"/>
          <w:sz w:val="26"/>
        </w:rPr>
        <w:t xml:space="preserve"> </w:t>
      </w:r>
      <w:r>
        <w:rPr>
          <w:sz w:val="26"/>
        </w:rPr>
        <w:t>thông</w:t>
      </w:r>
      <w:r>
        <w:rPr>
          <w:spacing w:val="-12"/>
          <w:sz w:val="26"/>
        </w:rPr>
        <w:t xml:space="preserve"> </w:t>
      </w:r>
      <w:r>
        <w:rPr>
          <w:sz w:val="26"/>
        </w:rPr>
        <w:t>tin</w:t>
      </w:r>
      <w:r>
        <w:rPr>
          <w:spacing w:val="-12"/>
          <w:sz w:val="26"/>
        </w:rPr>
        <w:t xml:space="preserve"> </w:t>
      </w:r>
      <w:r>
        <w:rPr>
          <w:sz w:val="26"/>
        </w:rPr>
        <w:t>khi</w:t>
      </w:r>
      <w:r>
        <w:rPr>
          <w:spacing w:val="-12"/>
          <w:sz w:val="26"/>
        </w:rPr>
        <w:t xml:space="preserve"> </w:t>
      </w:r>
      <w:r>
        <w:rPr>
          <w:sz w:val="26"/>
        </w:rPr>
        <w:t>nhà</w:t>
      </w:r>
      <w:r>
        <w:rPr>
          <w:spacing w:val="-10"/>
          <w:sz w:val="26"/>
        </w:rPr>
        <w:t xml:space="preserve"> </w:t>
      </w:r>
      <w:r>
        <w:rPr>
          <w:sz w:val="26"/>
        </w:rPr>
        <w:t>hàng</w:t>
      </w:r>
      <w:r>
        <w:rPr>
          <w:spacing w:val="-10"/>
          <w:sz w:val="26"/>
        </w:rPr>
        <w:t xml:space="preserve"> </w:t>
      </w:r>
      <w:r>
        <w:rPr>
          <w:sz w:val="26"/>
        </w:rPr>
        <w:t>vận</w:t>
      </w:r>
      <w:r>
        <w:rPr>
          <w:spacing w:val="-10"/>
          <w:sz w:val="26"/>
        </w:rPr>
        <w:t xml:space="preserve"> </w:t>
      </w:r>
      <w:r>
        <w:rPr>
          <w:sz w:val="26"/>
        </w:rPr>
        <w:t>hành</w:t>
      </w:r>
      <w:r>
        <w:rPr>
          <w:spacing w:val="-12"/>
          <w:sz w:val="26"/>
        </w:rPr>
        <w:t xml:space="preserve"> </w:t>
      </w:r>
      <w:r>
        <w:rPr>
          <w:sz w:val="26"/>
        </w:rPr>
        <w:t>liên</w:t>
      </w:r>
      <w:r>
        <w:rPr>
          <w:spacing w:val="-12"/>
          <w:sz w:val="26"/>
        </w:rPr>
        <w:t xml:space="preserve"> </w:t>
      </w:r>
      <w:r>
        <w:rPr>
          <w:sz w:val="26"/>
        </w:rPr>
        <w:t>tục</w:t>
      </w:r>
      <w:r>
        <w:rPr>
          <w:spacing w:val="-10"/>
          <w:sz w:val="26"/>
        </w:rPr>
        <w:t xml:space="preserve"> </w:t>
      </w:r>
      <w:r>
        <w:rPr>
          <w:sz w:val="26"/>
        </w:rPr>
        <w:t>với</w:t>
      </w:r>
      <w:r>
        <w:rPr>
          <w:spacing w:val="-12"/>
          <w:sz w:val="26"/>
        </w:rPr>
        <w:t xml:space="preserve"> </w:t>
      </w:r>
      <w:r>
        <w:rPr>
          <w:sz w:val="26"/>
        </w:rPr>
        <w:t>tần</w:t>
      </w:r>
      <w:r>
        <w:rPr>
          <w:spacing w:val="-10"/>
          <w:sz w:val="26"/>
        </w:rPr>
        <w:t xml:space="preserve"> </w:t>
      </w:r>
      <w:r>
        <w:rPr>
          <w:sz w:val="26"/>
        </w:rPr>
        <w:t>suất</w:t>
      </w:r>
      <w:r>
        <w:rPr>
          <w:spacing w:val="-12"/>
          <w:sz w:val="26"/>
        </w:rPr>
        <w:t xml:space="preserve"> </w:t>
      </w:r>
      <w:r>
        <w:rPr>
          <w:sz w:val="26"/>
        </w:rPr>
        <w:t>giao</w:t>
      </w:r>
      <w:r>
        <w:rPr>
          <w:spacing w:val="-12"/>
          <w:sz w:val="26"/>
        </w:rPr>
        <w:t xml:space="preserve"> </w:t>
      </w:r>
      <w:r>
        <w:rPr>
          <w:sz w:val="26"/>
        </w:rPr>
        <w:t xml:space="preserve">dịch </w:t>
      </w:r>
      <w:r>
        <w:rPr>
          <w:spacing w:val="-4"/>
          <w:sz w:val="26"/>
        </w:rPr>
        <w:t>cao.</w:t>
      </w:r>
    </w:p>
    <w:p w14:paraId="53246C0B" w14:textId="77777777" w:rsidR="001631D6" w:rsidRDefault="001631D6">
      <w:pPr>
        <w:pStyle w:val="ListParagraph"/>
        <w:spacing w:line="278" w:lineRule="auto"/>
        <w:rPr>
          <w:sz w:val="26"/>
        </w:rPr>
        <w:sectPr w:rsidR="001631D6">
          <w:pgSz w:w="12250" w:h="15850"/>
          <w:pgMar w:top="1060" w:right="992" w:bottom="1200" w:left="1700" w:header="0" w:footer="1010" w:gutter="0"/>
          <w:cols w:space="720"/>
        </w:sectPr>
      </w:pPr>
    </w:p>
    <w:p w14:paraId="3751D47D" w14:textId="77777777" w:rsidR="001631D6" w:rsidRDefault="00000000">
      <w:pPr>
        <w:pStyle w:val="ListParagraph"/>
        <w:numPr>
          <w:ilvl w:val="3"/>
          <w:numId w:val="19"/>
        </w:numPr>
        <w:tabs>
          <w:tab w:val="left" w:pos="721"/>
        </w:tabs>
        <w:spacing w:before="70" w:line="278" w:lineRule="auto"/>
        <w:ind w:left="721" w:right="422"/>
        <w:rPr>
          <w:sz w:val="26"/>
        </w:rPr>
      </w:pPr>
      <w:r>
        <w:rPr>
          <w:sz w:val="26"/>
        </w:rPr>
        <w:lastRenderedPageBreak/>
        <w:t>Giúp</w:t>
      </w:r>
      <w:r>
        <w:rPr>
          <w:spacing w:val="-17"/>
          <w:sz w:val="26"/>
        </w:rPr>
        <w:t xml:space="preserve"> </w:t>
      </w:r>
      <w:r>
        <w:rPr>
          <w:sz w:val="26"/>
        </w:rPr>
        <w:t>việc</w:t>
      </w:r>
      <w:r>
        <w:rPr>
          <w:spacing w:val="-10"/>
          <w:sz w:val="26"/>
        </w:rPr>
        <w:t xml:space="preserve"> </w:t>
      </w:r>
      <w:r>
        <w:rPr>
          <w:sz w:val="26"/>
        </w:rPr>
        <w:t>truy</w:t>
      </w:r>
      <w:r>
        <w:rPr>
          <w:spacing w:val="-8"/>
          <w:sz w:val="26"/>
        </w:rPr>
        <w:t xml:space="preserve"> </w:t>
      </w:r>
      <w:r>
        <w:rPr>
          <w:sz w:val="26"/>
        </w:rPr>
        <w:t>vấn</w:t>
      </w:r>
      <w:r>
        <w:rPr>
          <w:spacing w:val="-17"/>
          <w:sz w:val="26"/>
        </w:rPr>
        <w:t xml:space="preserve"> </w:t>
      </w:r>
      <w:r>
        <w:rPr>
          <w:sz w:val="26"/>
        </w:rPr>
        <w:t>API</w:t>
      </w:r>
      <w:r>
        <w:rPr>
          <w:spacing w:val="-8"/>
          <w:sz w:val="26"/>
        </w:rPr>
        <w:t xml:space="preserve"> </w:t>
      </w:r>
      <w:r>
        <w:rPr>
          <w:sz w:val="26"/>
        </w:rPr>
        <w:t>từ</w:t>
      </w:r>
      <w:r>
        <w:rPr>
          <w:spacing w:val="-7"/>
          <w:sz w:val="26"/>
        </w:rPr>
        <w:t xml:space="preserve"> </w:t>
      </w:r>
      <w:r>
        <w:rPr>
          <w:sz w:val="26"/>
        </w:rPr>
        <w:t>phân</w:t>
      </w:r>
      <w:r>
        <w:rPr>
          <w:spacing w:val="-8"/>
          <w:sz w:val="26"/>
        </w:rPr>
        <w:t xml:space="preserve"> </w:t>
      </w:r>
      <w:r>
        <w:rPr>
          <w:sz w:val="26"/>
        </w:rPr>
        <w:t>hệ</w:t>
      </w:r>
      <w:r>
        <w:rPr>
          <w:spacing w:val="-17"/>
          <w:sz w:val="26"/>
        </w:rPr>
        <w:t xml:space="preserve"> </w:t>
      </w:r>
      <w:proofErr w:type="spellStart"/>
      <w:r>
        <w:rPr>
          <w:sz w:val="26"/>
        </w:rPr>
        <w:t>Android</w:t>
      </w:r>
      <w:proofErr w:type="spellEnd"/>
      <w:r>
        <w:rPr>
          <w:spacing w:val="-8"/>
          <w:sz w:val="26"/>
        </w:rPr>
        <w:t xml:space="preserve"> </w:t>
      </w:r>
      <w:r>
        <w:rPr>
          <w:sz w:val="26"/>
        </w:rPr>
        <w:t>diễn</w:t>
      </w:r>
      <w:r>
        <w:rPr>
          <w:spacing w:val="-9"/>
          <w:sz w:val="26"/>
        </w:rPr>
        <w:t xml:space="preserve"> </w:t>
      </w:r>
      <w:r>
        <w:rPr>
          <w:sz w:val="26"/>
        </w:rPr>
        <w:t>ra</w:t>
      </w:r>
      <w:r>
        <w:rPr>
          <w:spacing w:val="-8"/>
          <w:sz w:val="26"/>
        </w:rPr>
        <w:t xml:space="preserve"> </w:t>
      </w:r>
      <w:r>
        <w:rPr>
          <w:sz w:val="26"/>
        </w:rPr>
        <w:t>nhanh</w:t>
      </w:r>
      <w:r>
        <w:rPr>
          <w:spacing w:val="-8"/>
          <w:sz w:val="26"/>
        </w:rPr>
        <w:t xml:space="preserve"> </w:t>
      </w:r>
      <w:r>
        <w:rPr>
          <w:sz w:val="26"/>
        </w:rPr>
        <w:t>chóng,</w:t>
      </w:r>
      <w:r>
        <w:rPr>
          <w:spacing w:val="-8"/>
          <w:sz w:val="26"/>
        </w:rPr>
        <w:t xml:space="preserve"> </w:t>
      </w:r>
      <w:r>
        <w:rPr>
          <w:sz w:val="26"/>
        </w:rPr>
        <w:t>tách</w:t>
      </w:r>
      <w:r>
        <w:rPr>
          <w:spacing w:val="-6"/>
          <w:sz w:val="26"/>
        </w:rPr>
        <w:t xml:space="preserve"> </w:t>
      </w:r>
      <w:r>
        <w:rPr>
          <w:sz w:val="26"/>
        </w:rPr>
        <w:t>biệt</w:t>
      </w:r>
      <w:r>
        <w:rPr>
          <w:spacing w:val="-9"/>
          <w:sz w:val="26"/>
        </w:rPr>
        <w:t xml:space="preserve"> </w:t>
      </w:r>
      <w:r>
        <w:rPr>
          <w:sz w:val="26"/>
        </w:rPr>
        <w:t>rõ</w:t>
      </w:r>
      <w:r>
        <w:rPr>
          <w:spacing w:val="-8"/>
          <w:sz w:val="26"/>
        </w:rPr>
        <w:t xml:space="preserve"> </w:t>
      </w:r>
      <w:r>
        <w:rPr>
          <w:sz w:val="26"/>
        </w:rPr>
        <w:t>ràng giữa thông tin hóa đơn tổng và chi tiết từng món ăn, tạo điều kiện thuận lợi cho công tác mở rộng tính năng và bảo trì mã nguồn về sau.</w:t>
      </w:r>
    </w:p>
    <w:p w14:paraId="595187DD" w14:textId="77777777" w:rsidR="001631D6" w:rsidRDefault="00000000">
      <w:pPr>
        <w:pStyle w:val="Heading2"/>
        <w:numPr>
          <w:ilvl w:val="1"/>
          <w:numId w:val="19"/>
        </w:numPr>
        <w:tabs>
          <w:tab w:val="left" w:pos="454"/>
        </w:tabs>
        <w:spacing w:before="162"/>
        <w:ind w:left="454" w:hanging="452"/>
        <w:jc w:val="both"/>
      </w:pPr>
      <w:bookmarkStart w:id="44" w:name="_bookmark44"/>
      <w:bookmarkEnd w:id="44"/>
      <w:r>
        <w:t>Hạn</w:t>
      </w:r>
      <w:r>
        <w:rPr>
          <w:spacing w:val="-6"/>
        </w:rPr>
        <w:t xml:space="preserve"> </w:t>
      </w:r>
      <w:r>
        <w:t>chế</w:t>
      </w:r>
      <w:r>
        <w:rPr>
          <w:spacing w:val="-6"/>
        </w:rPr>
        <w:t xml:space="preserve"> </w:t>
      </w:r>
      <w:r>
        <w:t>của</w:t>
      </w:r>
      <w:r>
        <w:rPr>
          <w:spacing w:val="-3"/>
        </w:rPr>
        <w:t xml:space="preserve"> </w:t>
      </w:r>
      <w:r>
        <w:t>ứng</w:t>
      </w:r>
      <w:r>
        <w:rPr>
          <w:spacing w:val="-3"/>
        </w:rPr>
        <w:t xml:space="preserve"> </w:t>
      </w:r>
      <w:r>
        <w:t>dụng</w:t>
      </w:r>
      <w:r>
        <w:rPr>
          <w:spacing w:val="-6"/>
        </w:rPr>
        <w:t xml:space="preserve"> </w:t>
      </w:r>
      <w:r>
        <w:t>và</w:t>
      </w:r>
      <w:r>
        <w:rPr>
          <w:spacing w:val="-4"/>
        </w:rPr>
        <w:t xml:space="preserve"> </w:t>
      </w:r>
      <w:r>
        <w:t>Hướng</w:t>
      </w:r>
      <w:r>
        <w:rPr>
          <w:spacing w:val="-5"/>
        </w:rPr>
        <w:t xml:space="preserve"> </w:t>
      </w:r>
      <w:r>
        <w:t>phát</w:t>
      </w:r>
      <w:r>
        <w:rPr>
          <w:spacing w:val="-6"/>
        </w:rPr>
        <w:t xml:space="preserve"> </w:t>
      </w:r>
      <w:r>
        <w:t>triển</w:t>
      </w:r>
      <w:r>
        <w:rPr>
          <w:spacing w:val="-6"/>
        </w:rPr>
        <w:t xml:space="preserve"> </w:t>
      </w:r>
      <w:r>
        <w:t>tương</w:t>
      </w:r>
      <w:r>
        <w:rPr>
          <w:spacing w:val="-5"/>
        </w:rPr>
        <w:t xml:space="preserve"> lai</w:t>
      </w:r>
    </w:p>
    <w:p w14:paraId="27D61BED" w14:textId="77777777" w:rsidR="001631D6" w:rsidRDefault="00000000">
      <w:pPr>
        <w:pStyle w:val="ListParagraph"/>
        <w:numPr>
          <w:ilvl w:val="0"/>
          <w:numId w:val="21"/>
        </w:numPr>
        <w:tabs>
          <w:tab w:val="left" w:pos="721"/>
        </w:tabs>
        <w:spacing w:before="205" w:line="278" w:lineRule="auto"/>
        <w:ind w:left="721" w:right="422"/>
        <w:rPr>
          <w:sz w:val="26"/>
        </w:rPr>
      </w:pPr>
      <w:r>
        <w:rPr>
          <w:b/>
          <w:sz w:val="26"/>
        </w:rPr>
        <w:t xml:space="preserve">Hạn chế: </w:t>
      </w:r>
      <w:r>
        <w:rPr>
          <w:sz w:val="26"/>
        </w:rPr>
        <w:t>Hệ thống thanh toán chuyển khoản qua mã QR hiện tại vẫn cần nhân viên</w:t>
      </w:r>
      <w:r>
        <w:rPr>
          <w:spacing w:val="-11"/>
          <w:sz w:val="26"/>
        </w:rPr>
        <w:t xml:space="preserve"> </w:t>
      </w:r>
      <w:r>
        <w:rPr>
          <w:sz w:val="26"/>
        </w:rPr>
        <w:t>phục</w:t>
      </w:r>
      <w:r>
        <w:rPr>
          <w:spacing w:val="-11"/>
          <w:sz w:val="26"/>
        </w:rPr>
        <w:t xml:space="preserve"> </w:t>
      </w:r>
      <w:r>
        <w:rPr>
          <w:sz w:val="26"/>
        </w:rPr>
        <w:t>vụ</w:t>
      </w:r>
      <w:r>
        <w:rPr>
          <w:spacing w:val="-11"/>
          <w:sz w:val="26"/>
        </w:rPr>
        <w:t xml:space="preserve"> </w:t>
      </w:r>
      <w:r>
        <w:rPr>
          <w:sz w:val="26"/>
        </w:rPr>
        <w:t>đối</w:t>
      </w:r>
      <w:r>
        <w:rPr>
          <w:spacing w:val="-11"/>
          <w:sz w:val="26"/>
        </w:rPr>
        <w:t xml:space="preserve"> </w:t>
      </w:r>
      <w:r>
        <w:rPr>
          <w:sz w:val="26"/>
        </w:rPr>
        <w:t>soát</w:t>
      </w:r>
      <w:r>
        <w:rPr>
          <w:spacing w:val="-11"/>
          <w:sz w:val="26"/>
        </w:rPr>
        <w:t xml:space="preserve"> </w:t>
      </w:r>
      <w:r>
        <w:rPr>
          <w:sz w:val="26"/>
        </w:rPr>
        <w:t>thủ</w:t>
      </w:r>
      <w:r>
        <w:rPr>
          <w:spacing w:val="-11"/>
          <w:sz w:val="26"/>
        </w:rPr>
        <w:t xml:space="preserve"> </w:t>
      </w:r>
      <w:r>
        <w:rPr>
          <w:sz w:val="26"/>
        </w:rPr>
        <w:t>công</w:t>
      </w:r>
      <w:r>
        <w:rPr>
          <w:spacing w:val="-11"/>
          <w:sz w:val="26"/>
        </w:rPr>
        <w:t xml:space="preserve"> </w:t>
      </w:r>
      <w:r>
        <w:rPr>
          <w:sz w:val="26"/>
        </w:rPr>
        <w:t>(xem</w:t>
      </w:r>
      <w:r>
        <w:rPr>
          <w:spacing w:val="-11"/>
          <w:sz w:val="26"/>
        </w:rPr>
        <w:t xml:space="preserve"> </w:t>
      </w:r>
      <w:r>
        <w:rPr>
          <w:sz w:val="26"/>
        </w:rPr>
        <w:t>màn</w:t>
      </w:r>
      <w:r>
        <w:rPr>
          <w:spacing w:val="-11"/>
          <w:sz w:val="26"/>
        </w:rPr>
        <w:t xml:space="preserve"> </w:t>
      </w:r>
      <w:r>
        <w:rPr>
          <w:sz w:val="26"/>
        </w:rPr>
        <w:t>hình</w:t>
      </w:r>
      <w:r>
        <w:rPr>
          <w:spacing w:val="-9"/>
          <w:sz w:val="26"/>
        </w:rPr>
        <w:t xml:space="preserve"> </w:t>
      </w:r>
      <w:r>
        <w:rPr>
          <w:sz w:val="26"/>
        </w:rPr>
        <w:t>điện</w:t>
      </w:r>
      <w:r>
        <w:rPr>
          <w:spacing w:val="-11"/>
          <w:sz w:val="26"/>
        </w:rPr>
        <w:t xml:space="preserve"> </w:t>
      </w:r>
      <w:r>
        <w:rPr>
          <w:sz w:val="26"/>
        </w:rPr>
        <w:t>thoại</w:t>
      </w:r>
      <w:r>
        <w:rPr>
          <w:spacing w:val="-11"/>
          <w:sz w:val="26"/>
        </w:rPr>
        <w:t xml:space="preserve"> </w:t>
      </w:r>
      <w:r>
        <w:rPr>
          <w:sz w:val="26"/>
        </w:rPr>
        <w:t>khách</w:t>
      </w:r>
      <w:r>
        <w:rPr>
          <w:spacing w:val="-11"/>
          <w:sz w:val="26"/>
        </w:rPr>
        <w:t xml:space="preserve"> </w:t>
      </w:r>
      <w:r>
        <w:rPr>
          <w:sz w:val="26"/>
        </w:rPr>
        <w:t>hoặc</w:t>
      </w:r>
      <w:r>
        <w:rPr>
          <w:spacing w:val="-11"/>
          <w:sz w:val="26"/>
        </w:rPr>
        <w:t xml:space="preserve"> </w:t>
      </w:r>
      <w:r>
        <w:rPr>
          <w:sz w:val="26"/>
        </w:rPr>
        <w:t>kiểm</w:t>
      </w:r>
      <w:r>
        <w:rPr>
          <w:spacing w:val="-11"/>
          <w:sz w:val="26"/>
        </w:rPr>
        <w:t xml:space="preserve"> </w:t>
      </w:r>
      <w:r>
        <w:rPr>
          <w:sz w:val="26"/>
        </w:rPr>
        <w:t>tra</w:t>
      </w:r>
      <w:r>
        <w:rPr>
          <w:spacing w:val="-11"/>
          <w:sz w:val="26"/>
        </w:rPr>
        <w:t xml:space="preserve"> </w:t>
      </w:r>
      <w:proofErr w:type="spellStart"/>
      <w:r>
        <w:rPr>
          <w:sz w:val="26"/>
        </w:rPr>
        <w:t>app</w:t>
      </w:r>
      <w:proofErr w:type="spellEnd"/>
      <w:r>
        <w:rPr>
          <w:sz w:val="26"/>
        </w:rPr>
        <w:t xml:space="preserve"> ngân hàng) để xác nhận dòng tiền về trước khi bấm hoàn tất đơn hàng trên </w:t>
      </w:r>
      <w:proofErr w:type="spellStart"/>
      <w:r>
        <w:rPr>
          <w:sz w:val="26"/>
        </w:rPr>
        <w:t>app</w:t>
      </w:r>
      <w:proofErr w:type="spellEnd"/>
      <w:r>
        <w:rPr>
          <w:sz w:val="26"/>
        </w:rPr>
        <w:t>.</w:t>
      </w:r>
    </w:p>
    <w:p w14:paraId="5BFA297D" w14:textId="77777777" w:rsidR="001631D6" w:rsidRDefault="00000000">
      <w:pPr>
        <w:pStyle w:val="ListParagraph"/>
        <w:numPr>
          <w:ilvl w:val="0"/>
          <w:numId w:val="21"/>
        </w:numPr>
        <w:tabs>
          <w:tab w:val="left" w:pos="721"/>
        </w:tabs>
        <w:spacing w:before="160" w:line="278" w:lineRule="auto"/>
        <w:ind w:left="721" w:right="422"/>
        <w:rPr>
          <w:sz w:val="26"/>
        </w:rPr>
      </w:pPr>
      <w:r>
        <w:rPr>
          <w:b/>
          <w:sz w:val="26"/>
        </w:rPr>
        <w:t>Hướng</w:t>
      </w:r>
      <w:r>
        <w:rPr>
          <w:b/>
          <w:spacing w:val="-12"/>
          <w:sz w:val="26"/>
        </w:rPr>
        <w:t xml:space="preserve"> </w:t>
      </w:r>
      <w:r>
        <w:rPr>
          <w:b/>
          <w:sz w:val="26"/>
        </w:rPr>
        <w:t>phát</w:t>
      </w:r>
      <w:r>
        <w:rPr>
          <w:b/>
          <w:spacing w:val="-11"/>
          <w:sz w:val="26"/>
        </w:rPr>
        <w:t xml:space="preserve"> </w:t>
      </w:r>
      <w:r>
        <w:rPr>
          <w:b/>
          <w:sz w:val="26"/>
        </w:rPr>
        <w:t>triển:</w:t>
      </w:r>
      <w:r>
        <w:rPr>
          <w:b/>
          <w:spacing w:val="-15"/>
          <w:sz w:val="26"/>
        </w:rPr>
        <w:t xml:space="preserve"> </w:t>
      </w:r>
      <w:r>
        <w:rPr>
          <w:sz w:val="26"/>
        </w:rPr>
        <w:t>Tích</w:t>
      </w:r>
      <w:r>
        <w:rPr>
          <w:spacing w:val="-12"/>
          <w:sz w:val="26"/>
        </w:rPr>
        <w:t xml:space="preserve"> </w:t>
      </w:r>
      <w:r>
        <w:rPr>
          <w:sz w:val="26"/>
        </w:rPr>
        <w:t>hợp</w:t>
      </w:r>
      <w:r>
        <w:rPr>
          <w:spacing w:val="-12"/>
          <w:sz w:val="26"/>
        </w:rPr>
        <w:t xml:space="preserve"> </w:t>
      </w:r>
      <w:r>
        <w:rPr>
          <w:sz w:val="26"/>
        </w:rPr>
        <w:t>trực</w:t>
      </w:r>
      <w:r>
        <w:rPr>
          <w:spacing w:val="-12"/>
          <w:sz w:val="26"/>
        </w:rPr>
        <w:t xml:space="preserve"> </w:t>
      </w:r>
      <w:r>
        <w:rPr>
          <w:sz w:val="26"/>
        </w:rPr>
        <w:t>tiếp</w:t>
      </w:r>
      <w:r>
        <w:rPr>
          <w:spacing w:val="-12"/>
          <w:sz w:val="26"/>
        </w:rPr>
        <w:t xml:space="preserve"> </w:t>
      </w:r>
      <w:r>
        <w:rPr>
          <w:sz w:val="26"/>
        </w:rPr>
        <w:t>thư</w:t>
      </w:r>
      <w:r>
        <w:rPr>
          <w:spacing w:val="-12"/>
          <w:sz w:val="26"/>
        </w:rPr>
        <w:t xml:space="preserve"> </w:t>
      </w:r>
      <w:r>
        <w:rPr>
          <w:sz w:val="26"/>
        </w:rPr>
        <w:t>viện</w:t>
      </w:r>
      <w:r>
        <w:rPr>
          <w:spacing w:val="-11"/>
          <w:sz w:val="26"/>
        </w:rPr>
        <w:t xml:space="preserve"> </w:t>
      </w:r>
      <w:r>
        <w:rPr>
          <w:sz w:val="26"/>
        </w:rPr>
        <w:t>SDK</w:t>
      </w:r>
      <w:r>
        <w:rPr>
          <w:spacing w:val="-12"/>
          <w:sz w:val="26"/>
        </w:rPr>
        <w:t xml:space="preserve"> </w:t>
      </w:r>
      <w:r>
        <w:rPr>
          <w:sz w:val="26"/>
        </w:rPr>
        <w:t>của</w:t>
      </w:r>
      <w:r>
        <w:rPr>
          <w:spacing w:val="-12"/>
          <w:sz w:val="26"/>
        </w:rPr>
        <w:t xml:space="preserve"> </w:t>
      </w:r>
      <w:r>
        <w:rPr>
          <w:sz w:val="26"/>
        </w:rPr>
        <w:t>các</w:t>
      </w:r>
      <w:r>
        <w:rPr>
          <w:spacing w:val="-12"/>
          <w:sz w:val="26"/>
        </w:rPr>
        <w:t xml:space="preserve"> </w:t>
      </w:r>
      <w:r>
        <w:rPr>
          <w:sz w:val="26"/>
        </w:rPr>
        <w:t>cổng</w:t>
      </w:r>
      <w:r>
        <w:rPr>
          <w:spacing w:val="-12"/>
          <w:sz w:val="26"/>
        </w:rPr>
        <w:t xml:space="preserve"> </w:t>
      </w:r>
      <w:r>
        <w:rPr>
          <w:sz w:val="26"/>
        </w:rPr>
        <w:t>thanh</w:t>
      </w:r>
      <w:r>
        <w:rPr>
          <w:spacing w:val="-12"/>
          <w:sz w:val="26"/>
        </w:rPr>
        <w:t xml:space="preserve"> </w:t>
      </w:r>
      <w:r>
        <w:rPr>
          <w:sz w:val="26"/>
        </w:rPr>
        <w:t>toán</w:t>
      </w:r>
      <w:r>
        <w:rPr>
          <w:spacing w:val="-12"/>
          <w:sz w:val="26"/>
        </w:rPr>
        <w:t xml:space="preserve"> </w:t>
      </w:r>
      <w:r>
        <w:rPr>
          <w:sz w:val="26"/>
        </w:rPr>
        <w:t xml:space="preserve">điện tử (như VNPAY, </w:t>
      </w:r>
      <w:proofErr w:type="spellStart"/>
      <w:r>
        <w:rPr>
          <w:sz w:val="26"/>
        </w:rPr>
        <w:t>MoMo</w:t>
      </w:r>
      <w:proofErr w:type="spellEnd"/>
      <w:r>
        <w:rPr>
          <w:sz w:val="26"/>
        </w:rPr>
        <w:t xml:space="preserve">, </w:t>
      </w:r>
      <w:proofErr w:type="spellStart"/>
      <w:r>
        <w:rPr>
          <w:sz w:val="26"/>
        </w:rPr>
        <w:t>ZaloPay</w:t>
      </w:r>
      <w:proofErr w:type="spellEnd"/>
      <w:r>
        <w:rPr>
          <w:sz w:val="26"/>
        </w:rPr>
        <w:t xml:space="preserve">) vào </w:t>
      </w:r>
      <w:proofErr w:type="spellStart"/>
      <w:r>
        <w:rPr>
          <w:sz w:val="26"/>
        </w:rPr>
        <w:t>app</w:t>
      </w:r>
      <w:proofErr w:type="spellEnd"/>
      <w:r>
        <w:rPr>
          <w:sz w:val="26"/>
        </w:rPr>
        <w:t xml:space="preserve"> để hệ thống tự động kiểm tra trạng thái dòng tiền và tự động đóng hóa đơn khi khách chuyển khoản thành công mà không cần nhân viên </w:t>
      </w:r>
      <w:proofErr w:type="spellStart"/>
      <w:r>
        <w:rPr>
          <w:sz w:val="26"/>
        </w:rPr>
        <w:t>Staff</w:t>
      </w:r>
      <w:proofErr w:type="spellEnd"/>
      <w:r>
        <w:rPr>
          <w:sz w:val="26"/>
        </w:rPr>
        <w:t xml:space="preserve"> phải can thiệp thủ công.</w:t>
      </w:r>
    </w:p>
    <w:p w14:paraId="27168ACF" w14:textId="77777777" w:rsidR="001631D6" w:rsidRDefault="001631D6">
      <w:pPr>
        <w:pStyle w:val="ListParagraph"/>
        <w:spacing w:line="278" w:lineRule="auto"/>
        <w:rPr>
          <w:sz w:val="26"/>
        </w:rPr>
        <w:sectPr w:rsidR="001631D6">
          <w:pgSz w:w="12250" w:h="15850"/>
          <w:pgMar w:top="1060" w:right="992" w:bottom="1260" w:left="1700" w:header="0" w:footer="1010" w:gutter="0"/>
          <w:cols w:space="720"/>
        </w:sectPr>
      </w:pPr>
    </w:p>
    <w:p w14:paraId="26D7FE58" w14:textId="77777777" w:rsidR="001631D6" w:rsidRDefault="00000000">
      <w:pPr>
        <w:pStyle w:val="Heading1"/>
        <w:ind w:right="980"/>
      </w:pPr>
      <w:bookmarkStart w:id="45" w:name="_bookmark45"/>
      <w:bookmarkEnd w:id="45"/>
      <w:r>
        <w:rPr>
          <w:color w:val="0D2841"/>
        </w:rPr>
        <w:lastRenderedPageBreak/>
        <w:t>TÀI</w:t>
      </w:r>
      <w:r>
        <w:rPr>
          <w:color w:val="0D2841"/>
          <w:spacing w:val="-8"/>
        </w:rPr>
        <w:t xml:space="preserve"> </w:t>
      </w:r>
      <w:r>
        <w:rPr>
          <w:color w:val="0D2841"/>
        </w:rPr>
        <w:t>LIỆU</w:t>
      </w:r>
      <w:r>
        <w:rPr>
          <w:color w:val="0D2841"/>
          <w:spacing w:val="-10"/>
        </w:rPr>
        <w:t xml:space="preserve"> </w:t>
      </w:r>
      <w:r>
        <w:rPr>
          <w:color w:val="0D2841"/>
        </w:rPr>
        <w:t>THAM</w:t>
      </w:r>
      <w:r>
        <w:rPr>
          <w:color w:val="0D2841"/>
          <w:spacing w:val="-8"/>
        </w:rPr>
        <w:t xml:space="preserve"> </w:t>
      </w:r>
      <w:r>
        <w:rPr>
          <w:color w:val="0D2841"/>
          <w:spacing w:val="-4"/>
        </w:rPr>
        <w:t>KHẢO</w:t>
      </w:r>
    </w:p>
    <w:p w14:paraId="474532F6" w14:textId="77777777" w:rsidR="001631D6" w:rsidRDefault="00000000">
      <w:pPr>
        <w:pStyle w:val="ListParagraph"/>
        <w:numPr>
          <w:ilvl w:val="0"/>
          <w:numId w:val="22"/>
        </w:numPr>
        <w:tabs>
          <w:tab w:val="left" w:pos="721"/>
        </w:tabs>
        <w:spacing w:before="162" w:line="278" w:lineRule="auto"/>
        <w:ind w:left="721" w:right="422"/>
        <w:rPr>
          <w:sz w:val="26"/>
        </w:rPr>
      </w:pPr>
      <w:r>
        <w:rPr>
          <w:sz w:val="26"/>
        </w:rPr>
        <w:t>Tài</w:t>
      </w:r>
      <w:r>
        <w:rPr>
          <w:spacing w:val="-8"/>
          <w:sz w:val="26"/>
        </w:rPr>
        <w:t xml:space="preserve"> </w:t>
      </w:r>
      <w:r>
        <w:rPr>
          <w:sz w:val="26"/>
        </w:rPr>
        <w:t>liệu</w:t>
      </w:r>
      <w:r>
        <w:rPr>
          <w:spacing w:val="-6"/>
          <w:sz w:val="26"/>
        </w:rPr>
        <w:t xml:space="preserve"> </w:t>
      </w:r>
      <w:r>
        <w:rPr>
          <w:sz w:val="26"/>
        </w:rPr>
        <w:t>hướng</w:t>
      </w:r>
      <w:r>
        <w:rPr>
          <w:spacing w:val="-6"/>
          <w:sz w:val="26"/>
        </w:rPr>
        <w:t xml:space="preserve"> </w:t>
      </w:r>
      <w:r>
        <w:rPr>
          <w:sz w:val="26"/>
        </w:rPr>
        <w:t>dẫn</w:t>
      </w:r>
      <w:r>
        <w:rPr>
          <w:spacing w:val="-6"/>
          <w:sz w:val="26"/>
        </w:rPr>
        <w:t xml:space="preserve"> </w:t>
      </w:r>
      <w:r>
        <w:rPr>
          <w:sz w:val="26"/>
        </w:rPr>
        <w:t>lập</w:t>
      </w:r>
      <w:r>
        <w:rPr>
          <w:spacing w:val="-5"/>
          <w:sz w:val="26"/>
        </w:rPr>
        <w:t xml:space="preserve"> </w:t>
      </w:r>
      <w:r>
        <w:rPr>
          <w:sz w:val="26"/>
        </w:rPr>
        <w:t>trình</w:t>
      </w:r>
      <w:r>
        <w:rPr>
          <w:spacing w:val="-18"/>
          <w:sz w:val="26"/>
        </w:rPr>
        <w:t xml:space="preserve"> </w:t>
      </w:r>
      <w:proofErr w:type="spellStart"/>
      <w:r>
        <w:rPr>
          <w:sz w:val="26"/>
        </w:rPr>
        <w:t>Android</w:t>
      </w:r>
      <w:proofErr w:type="spellEnd"/>
      <w:r>
        <w:rPr>
          <w:spacing w:val="-8"/>
          <w:sz w:val="26"/>
        </w:rPr>
        <w:t xml:space="preserve"> </w:t>
      </w:r>
      <w:r>
        <w:rPr>
          <w:sz w:val="26"/>
        </w:rPr>
        <w:t>bằng</w:t>
      </w:r>
      <w:r>
        <w:rPr>
          <w:spacing w:val="-8"/>
          <w:sz w:val="26"/>
        </w:rPr>
        <w:t xml:space="preserve"> </w:t>
      </w:r>
      <w:r>
        <w:rPr>
          <w:sz w:val="26"/>
        </w:rPr>
        <w:t>ngôn</w:t>
      </w:r>
      <w:r>
        <w:rPr>
          <w:spacing w:val="-8"/>
          <w:sz w:val="26"/>
        </w:rPr>
        <w:t xml:space="preserve"> </w:t>
      </w:r>
      <w:r>
        <w:rPr>
          <w:sz w:val="26"/>
        </w:rPr>
        <w:t>ngữ</w:t>
      </w:r>
      <w:r>
        <w:rPr>
          <w:spacing w:val="-6"/>
          <w:sz w:val="26"/>
        </w:rPr>
        <w:t xml:space="preserve"> </w:t>
      </w:r>
      <w:proofErr w:type="spellStart"/>
      <w:r>
        <w:rPr>
          <w:sz w:val="26"/>
        </w:rPr>
        <w:t>Kotlin</w:t>
      </w:r>
      <w:proofErr w:type="spellEnd"/>
      <w:r>
        <w:rPr>
          <w:spacing w:val="-6"/>
          <w:sz w:val="26"/>
        </w:rPr>
        <w:t xml:space="preserve"> </w:t>
      </w:r>
      <w:r>
        <w:rPr>
          <w:sz w:val="26"/>
        </w:rPr>
        <w:t>chính</w:t>
      </w:r>
      <w:r>
        <w:rPr>
          <w:spacing w:val="-6"/>
          <w:sz w:val="26"/>
        </w:rPr>
        <w:t xml:space="preserve"> </w:t>
      </w:r>
      <w:r>
        <w:rPr>
          <w:sz w:val="26"/>
        </w:rPr>
        <w:t>thức</w:t>
      </w:r>
      <w:r>
        <w:rPr>
          <w:spacing w:val="-7"/>
          <w:sz w:val="26"/>
        </w:rPr>
        <w:t xml:space="preserve"> </w:t>
      </w:r>
      <w:r>
        <w:rPr>
          <w:sz w:val="26"/>
        </w:rPr>
        <w:t>từ</w:t>
      </w:r>
      <w:r>
        <w:rPr>
          <w:spacing w:val="-6"/>
          <w:sz w:val="26"/>
        </w:rPr>
        <w:t xml:space="preserve"> </w:t>
      </w:r>
      <w:proofErr w:type="spellStart"/>
      <w:r>
        <w:rPr>
          <w:sz w:val="26"/>
        </w:rPr>
        <w:t>Google</w:t>
      </w:r>
      <w:proofErr w:type="spellEnd"/>
      <w:r>
        <w:rPr>
          <w:sz w:val="26"/>
        </w:rPr>
        <w:t xml:space="preserve"> (</w:t>
      </w:r>
      <w:proofErr w:type="spellStart"/>
      <w:r>
        <w:rPr>
          <w:sz w:val="26"/>
        </w:rPr>
        <w:t>Developer</w:t>
      </w:r>
      <w:proofErr w:type="spellEnd"/>
      <w:r>
        <w:rPr>
          <w:spacing w:val="-2"/>
          <w:sz w:val="26"/>
        </w:rPr>
        <w:t xml:space="preserve"> </w:t>
      </w:r>
      <w:proofErr w:type="spellStart"/>
      <w:r>
        <w:rPr>
          <w:sz w:val="26"/>
        </w:rPr>
        <w:t>Android</w:t>
      </w:r>
      <w:proofErr w:type="spellEnd"/>
      <w:r>
        <w:rPr>
          <w:sz w:val="26"/>
        </w:rPr>
        <w:t>).</w:t>
      </w:r>
    </w:p>
    <w:p w14:paraId="44C0DBA9" w14:textId="77777777" w:rsidR="001631D6" w:rsidRDefault="00000000">
      <w:pPr>
        <w:pStyle w:val="ListParagraph"/>
        <w:numPr>
          <w:ilvl w:val="0"/>
          <w:numId w:val="22"/>
        </w:numPr>
        <w:tabs>
          <w:tab w:val="left" w:pos="720"/>
        </w:tabs>
        <w:spacing w:before="161"/>
        <w:ind w:left="720" w:hanging="359"/>
        <w:rPr>
          <w:sz w:val="26"/>
        </w:rPr>
      </w:pPr>
      <w:r>
        <w:rPr>
          <w:sz w:val="26"/>
        </w:rPr>
        <w:t>Tài</w:t>
      </w:r>
      <w:r>
        <w:rPr>
          <w:spacing w:val="-9"/>
          <w:sz w:val="26"/>
        </w:rPr>
        <w:t xml:space="preserve"> </w:t>
      </w:r>
      <w:r>
        <w:rPr>
          <w:sz w:val="26"/>
        </w:rPr>
        <w:t>liệu</w:t>
      </w:r>
      <w:r>
        <w:rPr>
          <w:spacing w:val="-7"/>
          <w:sz w:val="26"/>
        </w:rPr>
        <w:t xml:space="preserve"> </w:t>
      </w:r>
      <w:r>
        <w:rPr>
          <w:sz w:val="26"/>
        </w:rPr>
        <w:t>xây</w:t>
      </w:r>
      <w:r>
        <w:rPr>
          <w:spacing w:val="-3"/>
          <w:sz w:val="26"/>
        </w:rPr>
        <w:t xml:space="preserve"> </w:t>
      </w:r>
      <w:r>
        <w:rPr>
          <w:sz w:val="26"/>
        </w:rPr>
        <w:t>dựng</w:t>
      </w:r>
      <w:r>
        <w:rPr>
          <w:spacing w:val="-6"/>
          <w:sz w:val="26"/>
        </w:rPr>
        <w:t xml:space="preserve"> </w:t>
      </w:r>
      <w:proofErr w:type="spellStart"/>
      <w:r>
        <w:rPr>
          <w:sz w:val="26"/>
        </w:rPr>
        <w:t>RESTful</w:t>
      </w:r>
      <w:proofErr w:type="spellEnd"/>
      <w:r>
        <w:rPr>
          <w:spacing w:val="-16"/>
          <w:sz w:val="26"/>
        </w:rPr>
        <w:t xml:space="preserve"> </w:t>
      </w:r>
      <w:r>
        <w:rPr>
          <w:sz w:val="26"/>
        </w:rPr>
        <w:t>API</w:t>
      </w:r>
      <w:r>
        <w:rPr>
          <w:spacing w:val="-7"/>
          <w:sz w:val="26"/>
        </w:rPr>
        <w:t xml:space="preserve"> </w:t>
      </w:r>
      <w:r>
        <w:rPr>
          <w:sz w:val="26"/>
        </w:rPr>
        <w:t>với</w:t>
      </w:r>
      <w:r>
        <w:rPr>
          <w:spacing w:val="-6"/>
          <w:sz w:val="26"/>
        </w:rPr>
        <w:t xml:space="preserve"> </w:t>
      </w:r>
      <w:proofErr w:type="spellStart"/>
      <w:r>
        <w:rPr>
          <w:sz w:val="26"/>
        </w:rPr>
        <w:t>NodeJS</w:t>
      </w:r>
      <w:proofErr w:type="spellEnd"/>
      <w:r>
        <w:rPr>
          <w:spacing w:val="-6"/>
          <w:sz w:val="26"/>
        </w:rPr>
        <w:t xml:space="preserve"> </w:t>
      </w:r>
      <w:r>
        <w:rPr>
          <w:sz w:val="26"/>
        </w:rPr>
        <w:t>và</w:t>
      </w:r>
      <w:r>
        <w:rPr>
          <w:spacing w:val="-6"/>
          <w:sz w:val="26"/>
        </w:rPr>
        <w:t xml:space="preserve"> </w:t>
      </w:r>
      <w:r>
        <w:rPr>
          <w:sz w:val="26"/>
        </w:rPr>
        <w:t>Express</w:t>
      </w:r>
      <w:r>
        <w:rPr>
          <w:spacing w:val="-4"/>
          <w:sz w:val="26"/>
        </w:rPr>
        <w:t xml:space="preserve"> </w:t>
      </w:r>
      <w:proofErr w:type="spellStart"/>
      <w:r>
        <w:rPr>
          <w:spacing w:val="-2"/>
          <w:sz w:val="26"/>
        </w:rPr>
        <w:t>Framework</w:t>
      </w:r>
      <w:proofErr w:type="spellEnd"/>
      <w:r>
        <w:rPr>
          <w:spacing w:val="-2"/>
          <w:sz w:val="26"/>
        </w:rPr>
        <w:t>.</w:t>
      </w:r>
    </w:p>
    <w:p w14:paraId="35B7C97F" w14:textId="77777777" w:rsidR="001631D6" w:rsidRDefault="00000000">
      <w:pPr>
        <w:pStyle w:val="ListParagraph"/>
        <w:numPr>
          <w:ilvl w:val="0"/>
          <w:numId w:val="22"/>
        </w:numPr>
        <w:tabs>
          <w:tab w:val="left" w:pos="720"/>
        </w:tabs>
        <w:spacing w:before="207"/>
        <w:ind w:left="720" w:hanging="359"/>
        <w:rPr>
          <w:sz w:val="26"/>
        </w:rPr>
      </w:pPr>
      <w:r>
        <w:rPr>
          <w:sz w:val="26"/>
        </w:rPr>
        <w:t>Hệ</w:t>
      </w:r>
      <w:r>
        <w:rPr>
          <w:spacing w:val="-5"/>
          <w:sz w:val="26"/>
        </w:rPr>
        <w:t xml:space="preserve"> </w:t>
      </w:r>
      <w:r>
        <w:rPr>
          <w:sz w:val="26"/>
        </w:rPr>
        <w:t>quản</w:t>
      </w:r>
      <w:r>
        <w:rPr>
          <w:spacing w:val="-5"/>
          <w:sz w:val="26"/>
        </w:rPr>
        <w:t xml:space="preserve"> </w:t>
      </w:r>
      <w:r>
        <w:rPr>
          <w:sz w:val="26"/>
        </w:rPr>
        <w:t>trị</w:t>
      </w:r>
      <w:r>
        <w:rPr>
          <w:spacing w:val="-1"/>
          <w:sz w:val="26"/>
        </w:rPr>
        <w:t xml:space="preserve"> </w:t>
      </w:r>
      <w:r>
        <w:rPr>
          <w:sz w:val="26"/>
        </w:rPr>
        <w:t>cơ</w:t>
      </w:r>
      <w:r>
        <w:rPr>
          <w:spacing w:val="-5"/>
          <w:sz w:val="26"/>
        </w:rPr>
        <w:t xml:space="preserve"> </w:t>
      </w:r>
      <w:r>
        <w:rPr>
          <w:sz w:val="26"/>
        </w:rPr>
        <w:t>sở</w:t>
      </w:r>
      <w:r>
        <w:rPr>
          <w:spacing w:val="-3"/>
          <w:sz w:val="26"/>
        </w:rPr>
        <w:t xml:space="preserve"> </w:t>
      </w:r>
      <w:r>
        <w:rPr>
          <w:sz w:val="26"/>
        </w:rPr>
        <w:t>dữ</w:t>
      </w:r>
      <w:r>
        <w:rPr>
          <w:spacing w:val="-3"/>
          <w:sz w:val="26"/>
        </w:rPr>
        <w:t xml:space="preserve"> </w:t>
      </w:r>
      <w:r>
        <w:rPr>
          <w:sz w:val="26"/>
        </w:rPr>
        <w:t>liệu</w:t>
      </w:r>
      <w:r>
        <w:rPr>
          <w:spacing w:val="-5"/>
          <w:sz w:val="26"/>
        </w:rPr>
        <w:t xml:space="preserve"> </w:t>
      </w:r>
      <w:r>
        <w:rPr>
          <w:sz w:val="26"/>
        </w:rPr>
        <w:t>quan</w:t>
      </w:r>
      <w:r>
        <w:rPr>
          <w:spacing w:val="-4"/>
          <w:sz w:val="26"/>
        </w:rPr>
        <w:t xml:space="preserve"> </w:t>
      </w:r>
      <w:r>
        <w:rPr>
          <w:sz w:val="26"/>
        </w:rPr>
        <w:t>hệ</w:t>
      </w:r>
      <w:r>
        <w:rPr>
          <w:spacing w:val="-2"/>
          <w:sz w:val="26"/>
        </w:rPr>
        <w:t xml:space="preserve"> </w:t>
      </w:r>
      <w:proofErr w:type="spellStart"/>
      <w:r>
        <w:rPr>
          <w:sz w:val="26"/>
        </w:rPr>
        <w:t>MySQL</w:t>
      </w:r>
      <w:proofErr w:type="spellEnd"/>
      <w:r>
        <w:rPr>
          <w:spacing w:val="-11"/>
          <w:sz w:val="26"/>
        </w:rPr>
        <w:t xml:space="preserve"> </w:t>
      </w:r>
      <w:r>
        <w:rPr>
          <w:sz w:val="26"/>
        </w:rPr>
        <w:t>và</w:t>
      </w:r>
      <w:r>
        <w:rPr>
          <w:spacing w:val="-5"/>
          <w:sz w:val="26"/>
        </w:rPr>
        <w:t xml:space="preserve"> </w:t>
      </w:r>
      <w:r>
        <w:rPr>
          <w:sz w:val="26"/>
        </w:rPr>
        <w:t>ngôn</w:t>
      </w:r>
      <w:r>
        <w:rPr>
          <w:spacing w:val="-5"/>
          <w:sz w:val="26"/>
        </w:rPr>
        <w:t xml:space="preserve"> </w:t>
      </w:r>
      <w:r>
        <w:rPr>
          <w:sz w:val="26"/>
        </w:rPr>
        <w:t>ngữ</w:t>
      </w:r>
      <w:r>
        <w:rPr>
          <w:spacing w:val="-3"/>
          <w:sz w:val="26"/>
        </w:rPr>
        <w:t xml:space="preserve"> </w:t>
      </w:r>
      <w:r>
        <w:rPr>
          <w:sz w:val="26"/>
        </w:rPr>
        <w:t>truy</w:t>
      </w:r>
      <w:r>
        <w:rPr>
          <w:spacing w:val="-3"/>
          <w:sz w:val="26"/>
        </w:rPr>
        <w:t xml:space="preserve"> </w:t>
      </w:r>
      <w:r>
        <w:rPr>
          <w:sz w:val="26"/>
        </w:rPr>
        <w:t>vấn</w:t>
      </w:r>
      <w:r>
        <w:rPr>
          <w:spacing w:val="-5"/>
          <w:sz w:val="26"/>
        </w:rPr>
        <w:t xml:space="preserve"> </w:t>
      </w:r>
      <w:r>
        <w:rPr>
          <w:sz w:val="26"/>
        </w:rPr>
        <w:t>cấu</w:t>
      </w:r>
      <w:r>
        <w:rPr>
          <w:spacing w:val="-4"/>
          <w:sz w:val="26"/>
        </w:rPr>
        <w:t xml:space="preserve"> </w:t>
      </w:r>
      <w:r>
        <w:rPr>
          <w:sz w:val="26"/>
        </w:rPr>
        <w:t>trúc</w:t>
      </w:r>
      <w:r>
        <w:rPr>
          <w:spacing w:val="-5"/>
          <w:sz w:val="26"/>
        </w:rPr>
        <w:t xml:space="preserve"> </w:t>
      </w:r>
      <w:r>
        <w:rPr>
          <w:spacing w:val="-4"/>
          <w:sz w:val="26"/>
        </w:rPr>
        <w:t>SQL.</w:t>
      </w:r>
    </w:p>
    <w:sectPr w:rsidR="001631D6">
      <w:pgSz w:w="12250" w:h="15850"/>
      <w:pgMar w:top="1060" w:right="992" w:bottom="1260" w:left="1700" w:header="0"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6E31A" w14:textId="77777777" w:rsidR="00A25842" w:rsidRDefault="00A25842">
      <w:r>
        <w:separator/>
      </w:r>
    </w:p>
  </w:endnote>
  <w:endnote w:type="continuationSeparator" w:id="0">
    <w:p w14:paraId="24EDF67E" w14:textId="77777777" w:rsidR="00A25842" w:rsidRDefault="00A25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2582" w14:textId="77777777" w:rsidR="001631D6"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7FCA44C" wp14:editId="6237F20A">
              <wp:simplePos x="0" y="0"/>
              <wp:positionH relativeFrom="page">
                <wp:posOffset>6708775</wp:posOffset>
              </wp:positionH>
              <wp:positionV relativeFrom="page">
                <wp:posOffset>9246870</wp:posOffset>
              </wp:positionV>
              <wp:extent cx="215900" cy="194310"/>
              <wp:effectExtent l="0" t="0" r="0" b="0"/>
              <wp:wrapNone/>
              <wp:docPr id="579" name="Textbox 579"/>
              <wp:cNvGraphicFramePr/>
              <a:graphic xmlns:a="http://schemas.openxmlformats.org/drawingml/2006/main">
                <a:graphicData uri="http://schemas.microsoft.com/office/word/2010/wordprocessingShape">
                  <wps:wsp>
                    <wps:cNvSpPr txBox="1"/>
                    <wps:spPr>
                      <a:xfrm>
                        <a:off x="0" y="0"/>
                        <a:ext cx="215900" cy="194310"/>
                      </a:xfrm>
                      <a:prstGeom prst="rect">
                        <a:avLst/>
                      </a:prstGeom>
                    </wps:spPr>
                    <wps:txbx>
                      <w:txbxContent>
                        <w:p w14:paraId="174D6232" w14:textId="77777777" w:rsidR="001631D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31</w:t>
                          </w:r>
                          <w:r>
                            <w:rPr>
                              <w:spacing w:val="-5"/>
                              <w:sz w:val="24"/>
                            </w:rPr>
                            <w:fldChar w:fldCharType="end"/>
                          </w:r>
                        </w:p>
                      </w:txbxContent>
                    </wps:txbx>
                    <wps:bodyPr wrap="square" lIns="0" tIns="0" rIns="0" bIns="0" rtlCol="0">
                      <a:noAutofit/>
                    </wps:bodyPr>
                  </wps:wsp>
                </a:graphicData>
              </a:graphic>
            </wp:anchor>
          </w:drawing>
        </mc:Choice>
        <mc:Fallback>
          <w:pict>
            <v:shapetype w14:anchorId="67FCA44C" id="_x0000_t202" coordsize="21600,21600" o:spt="202" path="m,l,21600r21600,l21600,xe">
              <v:stroke joinstyle="miter"/>
              <v:path gradientshapeok="t" o:connecttype="rect"/>
            </v:shapetype>
            <v:shape id="Textbox 579" o:spid="_x0000_s1026" type="#_x0000_t202" style="position:absolute;margin-left:528.25pt;margin-top:728.1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" filled="f" stroked="f">
              <v:textbox inset="0,0,0,0">
                <w:txbxContent>
                  <w:p w14:paraId="174D6232" w14:textId="77777777" w:rsidR="001631D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ADF2" w14:textId="77777777" w:rsidR="00A25842" w:rsidRDefault="00A25842">
      <w:r>
        <w:separator/>
      </w:r>
    </w:p>
  </w:footnote>
  <w:footnote w:type="continuationSeparator" w:id="0">
    <w:p w14:paraId="552D51A4" w14:textId="77777777" w:rsidR="00A25842" w:rsidRDefault="00A25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33979A"/>
    <w:multiLevelType w:val="multilevel"/>
    <w:tmpl w:val="8233979A"/>
    <w:lvl w:ilvl="0">
      <w:start w:val="2"/>
      <w:numFmt w:val="decimal"/>
      <w:lvlText w:val="%1"/>
      <w:lvlJc w:val="left"/>
      <w:pPr>
        <w:ind w:left="455" w:hanging="454"/>
        <w:jc w:val="left"/>
      </w:pPr>
      <w:rPr>
        <w:rFonts w:hint="default"/>
        <w:lang w:val="vi" w:eastAsia="en-US" w:bidi="ar-SA"/>
      </w:rPr>
    </w:lvl>
    <w:lvl w:ilvl="1">
      <w:start w:val="1"/>
      <w:numFmt w:val="decimal"/>
      <w:lvlText w:val="%1.%2."/>
      <w:lvlJc w:val="left"/>
      <w:pPr>
        <w:ind w:left="455"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50"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4">
      <w:numFmt w:val="bullet"/>
      <w:lvlText w:val="•"/>
      <w:lvlJc w:val="left"/>
      <w:pPr>
        <w:ind w:left="2927" w:hanging="360"/>
      </w:pPr>
      <w:rPr>
        <w:rFonts w:hint="default"/>
        <w:lang w:val="vi" w:eastAsia="en-US" w:bidi="ar-SA"/>
      </w:rPr>
    </w:lvl>
    <w:lvl w:ilvl="5">
      <w:numFmt w:val="bullet"/>
      <w:lvlText w:val="•"/>
      <w:lvlJc w:val="left"/>
      <w:pPr>
        <w:ind w:left="4031" w:hanging="360"/>
      </w:pPr>
      <w:rPr>
        <w:rFonts w:hint="default"/>
        <w:lang w:val="vi" w:eastAsia="en-US" w:bidi="ar-SA"/>
      </w:rPr>
    </w:lvl>
    <w:lvl w:ilvl="6">
      <w:numFmt w:val="bullet"/>
      <w:lvlText w:val="•"/>
      <w:lvlJc w:val="left"/>
      <w:pPr>
        <w:ind w:left="5135" w:hanging="360"/>
      </w:pPr>
      <w:rPr>
        <w:rFonts w:hint="default"/>
        <w:lang w:val="vi" w:eastAsia="en-US" w:bidi="ar-SA"/>
      </w:rPr>
    </w:lvl>
    <w:lvl w:ilvl="7">
      <w:numFmt w:val="bullet"/>
      <w:lvlText w:val="•"/>
      <w:lvlJc w:val="left"/>
      <w:pPr>
        <w:ind w:left="6239" w:hanging="360"/>
      </w:pPr>
      <w:rPr>
        <w:rFonts w:hint="default"/>
        <w:lang w:val="vi" w:eastAsia="en-US" w:bidi="ar-SA"/>
      </w:rPr>
    </w:lvl>
    <w:lvl w:ilvl="8">
      <w:numFmt w:val="bullet"/>
      <w:lvlText w:val="•"/>
      <w:lvlJc w:val="left"/>
      <w:pPr>
        <w:ind w:left="7342" w:hanging="360"/>
      </w:pPr>
      <w:rPr>
        <w:rFonts w:hint="default"/>
        <w:lang w:val="vi" w:eastAsia="en-US" w:bidi="ar-SA"/>
      </w:rPr>
    </w:lvl>
  </w:abstractNum>
  <w:abstractNum w:abstractNumId="1" w15:restartNumberingAfterBreak="0">
    <w:nsid w:val="9239341B"/>
    <w:multiLevelType w:val="multilevel"/>
    <w:tmpl w:val="9239341B"/>
    <w:lvl w:ilvl="0">
      <w:start w:val="5"/>
      <w:numFmt w:val="decimal"/>
      <w:lvlText w:val="%1"/>
      <w:lvlJc w:val="left"/>
      <w:pPr>
        <w:ind w:left="662" w:hanging="420"/>
        <w:jc w:val="left"/>
      </w:pPr>
      <w:rPr>
        <w:rFonts w:hint="default"/>
        <w:lang w:val="vi" w:eastAsia="en-US" w:bidi="ar-SA"/>
      </w:rPr>
    </w:lvl>
    <w:lvl w:ilvl="1">
      <w:start w:val="1"/>
      <w:numFmt w:val="decimal"/>
      <w:lvlText w:val="%1.%2."/>
      <w:lvlJc w:val="left"/>
      <w:pPr>
        <w:ind w:left="662"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482" w:hanging="6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635" w:hanging="600"/>
      </w:pPr>
      <w:rPr>
        <w:rFonts w:hint="default"/>
        <w:lang w:val="vi" w:eastAsia="en-US" w:bidi="ar-SA"/>
      </w:rPr>
    </w:lvl>
    <w:lvl w:ilvl="4">
      <w:numFmt w:val="bullet"/>
      <w:lvlText w:val="•"/>
      <w:lvlJc w:val="left"/>
      <w:pPr>
        <w:ind w:left="3623" w:hanging="600"/>
      </w:pPr>
      <w:rPr>
        <w:rFonts w:hint="default"/>
        <w:lang w:val="vi" w:eastAsia="en-US" w:bidi="ar-SA"/>
      </w:rPr>
    </w:lvl>
    <w:lvl w:ilvl="5">
      <w:numFmt w:val="bullet"/>
      <w:lvlText w:val="•"/>
      <w:lvlJc w:val="left"/>
      <w:pPr>
        <w:ind w:left="4611" w:hanging="600"/>
      </w:pPr>
      <w:rPr>
        <w:rFonts w:hint="default"/>
        <w:lang w:val="vi" w:eastAsia="en-US" w:bidi="ar-SA"/>
      </w:rPr>
    </w:lvl>
    <w:lvl w:ilvl="6">
      <w:numFmt w:val="bullet"/>
      <w:lvlText w:val="•"/>
      <w:lvlJc w:val="left"/>
      <w:pPr>
        <w:ind w:left="5599" w:hanging="600"/>
      </w:pPr>
      <w:rPr>
        <w:rFonts w:hint="default"/>
        <w:lang w:val="vi" w:eastAsia="en-US" w:bidi="ar-SA"/>
      </w:rPr>
    </w:lvl>
    <w:lvl w:ilvl="7">
      <w:numFmt w:val="bullet"/>
      <w:lvlText w:val="•"/>
      <w:lvlJc w:val="left"/>
      <w:pPr>
        <w:ind w:left="6586" w:hanging="600"/>
      </w:pPr>
      <w:rPr>
        <w:rFonts w:hint="default"/>
        <w:lang w:val="vi" w:eastAsia="en-US" w:bidi="ar-SA"/>
      </w:rPr>
    </w:lvl>
    <w:lvl w:ilvl="8">
      <w:numFmt w:val="bullet"/>
      <w:lvlText w:val="•"/>
      <w:lvlJc w:val="left"/>
      <w:pPr>
        <w:ind w:left="7574" w:hanging="600"/>
      </w:pPr>
      <w:rPr>
        <w:rFonts w:hint="default"/>
        <w:lang w:val="vi" w:eastAsia="en-US" w:bidi="ar-SA"/>
      </w:rPr>
    </w:lvl>
  </w:abstractNum>
  <w:abstractNum w:abstractNumId="2" w15:restartNumberingAfterBreak="0">
    <w:nsid w:val="9AAE984F"/>
    <w:multiLevelType w:val="multilevel"/>
    <w:tmpl w:val="9AAE984F"/>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3" w15:restartNumberingAfterBreak="0">
    <w:nsid w:val="9EADF3C8"/>
    <w:multiLevelType w:val="multilevel"/>
    <w:tmpl w:val="9EADF3C8"/>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4" w15:restartNumberingAfterBreak="0">
    <w:nsid w:val="B0EA8EA0"/>
    <w:multiLevelType w:val="multilevel"/>
    <w:tmpl w:val="B0EA8EA0"/>
    <w:lvl w:ilvl="0">
      <w:start w:val="2"/>
      <w:numFmt w:val="decimal"/>
      <w:lvlText w:val="%1"/>
      <w:lvlJc w:val="left"/>
      <w:pPr>
        <w:ind w:left="455" w:hanging="454"/>
        <w:jc w:val="left"/>
      </w:pPr>
      <w:rPr>
        <w:rFonts w:hint="default"/>
        <w:lang w:val="vi" w:eastAsia="en-US" w:bidi="ar-SA"/>
      </w:rPr>
    </w:lvl>
    <w:lvl w:ilvl="1">
      <w:start w:val="1"/>
      <w:numFmt w:val="decimal"/>
      <w:lvlText w:val="%1.%2."/>
      <w:lvlJc w:val="left"/>
      <w:pPr>
        <w:ind w:left="455"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50"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4">
      <w:numFmt w:val="bullet"/>
      <w:lvlText w:val="•"/>
      <w:lvlJc w:val="left"/>
      <w:pPr>
        <w:ind w:left="2927" w:hanging="360"/>
      </w:pPr>
      <w:rPr>
        <w:rFonts w:hint="default"/>
        <w:lang w:val="vi" w:eastAsia="en-US" w:bidi="ar-SA"/>
      </w:rPr>
    </w:lvl>
    <w:lvl w:ilvl="5">
      <w:numFmt w:val="bullet"/>
      <w:lvlText w:val="•"/>
      <w:lvlJc w:val="left"/>
      <w:pPr>
        <w:ind w:left="4031" w:hanging="360"/>
      </w:pPr>
      <w:rPr>
        <w:rFonts w:hint="default"/>
        <w:lang w:val="vi" w:eastAsia="en-US" w:bidi="ar-SA"/>
      </w:rPr>
    </w:lvl>
    <w:lvl w:ilvl="6">
      <w:numFmt w:val="bullet"/>
      <w:lvlText w:val="•"/>
      <w:lvlJc w:val="left"/>
      <w:pPr>
        <w:ind w:left="5135" w:hanging="360"/>
      </w:pPr>
      <w:rPr>
        <w:rFonts w:hint="default"/>
        <w:lang w:val="vi" w:eastAsia="en-US" w:bidi="ar-SA"/>
      </w:rPr>
    </w:lvl>
    <w:lvl w:ilvl="7">
      <w:numFmt w:val="bullet"/>
      <w:lvlText w:val="•"/>
      <w:lvlJc w:val="left"/>
      <w:pPr>
        <w:ind w:left="6239" w:hanging="360"/>
      </w:pPr>
      <w:rPr>
        <w:rFonts w:hint="default"/>
        <w:lang w:val="vi" w:eastAsia="en-US" w:bidi="ar-SA"/>
      </w:rPr>
    </w:lvl>
    <w:lvl w:ilvl="8">
      <w:numFmt w:val="bullet"/>
      <w:lvlText w:val="•"/>
      <w:lvlJc w:val="left"/>
      <w:pPr>
        <w:ind w:left="7342" w:hanging="360"/>
      </w:pPr>
      <w:rPr>
        <w:rFonts w:hint="default"/>
        <w:lang w:val="vi" w:eastAsia="en-US" w:bidi="ar-SA"/>
      </w:rPr>
    </w:lvl>
  </w:abstractNum>
  <w:abstractNum w:abstractNumId="5" w15:restartNumberingAfterBreak="0">
    <w:nsid w:val="B5E306ED"/>
    <w:multiLevelType w:val="multilevel"/>
    <w:tmpl w:val="B5E306ED"/>
    <w:lvl w:ilvl="0">
      <w:numFmt w:val="bullet"/>
      <w:lvlText w:val="-"/>
      <w:lvlJc w:val="left"/>
      <w:pPr>
        <w:ind w:left="107" w:hanging="174"/>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174"/>
      </w:pPr>
      <w:rPr>
        <w:rFonts w:hint="default"/>
        <w:lang w:val="vi" w:eastAsia="en-US" w:bidi="ar-SA"/>
      </w:rPr>
    </w:lvl>
    <w:lvl w:ilvl="2">
      <w:numFmt w:val="bullet"/>
      <w:lvlText w:val="•"/>
      <w:lvlJc w:val="left"/>
      <w:pPr>
        <w:ind w:left="747" w:hanging="174"/>
      </w:pPr>
      <w:rPr>
        <w:rFonts w:hint="default"/>
        <w:lang w:val="vi" w:eastAsia="en-US" w:bidi="ar-SA"/>
      </w:rPr>
    </w:lvl>
    <w:lvl w:ilvl="3">
      <w:numFmt w:val="bullet"/>
      <w:lvlText w:val="•"/>
      <w:lvlJc w:val="left"/>
      <w:pPr>
        <w:ind w:left="1071" w:hanging="174"/>
      </w:pPr>
      <w:rPr>
        <w:rFonts w:hint="default"/>
        <w:lang w:val="vi" w:eastAsia="en-US" w:bidi="ar-SA"/>
      </w:rPr>
    </w:lvl>
    <w:lvl w:ilvl="4">
      <w:numFmt w:val="bullet"/>
      <w:lvlText w:val="•"/>
      <w:lvlJc w:val="left"/>
      <w:pPr>
        <w:ind w:left="1395" w:hanging="174"/>
      </w:pPr>
      <w:rPr>
        <w:rFonts w:hint="default"/>
        <w:lang w:val="vi" w:eastAsia="en-US" w:bidi="ar-SA"/>
      </w:rPr>
    </w:lvl>
    <w:lvl w:ilvl="5">
      <w:numFmt w:val="bullet"/>
      <w:lvlText w:val="•"/>
      <w:lvlJc w:val="left"/>
      <w:pPr>
        <w:ind w:left="1719" w:hanging="174"/>
      </w:pPr>
      <w:rPr>
        <w:rFonts w:hint="default"/>
        <w:lang w:val="vi" w:eastAsia="en-US" w:bidi="ar-SA"/>
      </w:rPr>
    </w:lvl>
    <w:lvl w:ilvl="6">
      <w:numFmt w:val="bullet"/>
      <w:lvlText w:val="•"/>
      <w:lvlJc w:val="left"/>
      <w:pPr>
        <w:ind w:left="2043" w:hanging="174"/>
      </w:pPr>
      <w:rPr>
        <w:rFonts w:hint="default"/>
        <w:lang w:val="vi" w:eastAsia="en-US" w:bidi="ar-SA"/>
      </w:rPr>
    </w:lvl>
    <w:lvl w:ilvl="7">
      <w:numFmt w:val="bullet"/>
      <w:lvlText w:val="•"/>
      <w:lvlJc w:val="left"/>
      <w:pPr>
        <w:ind w:left="2367" w:hanging="174"/>
      </w:pPr>
      <w:rPr>
        <w:rFonts w:hint="default"/>
        <w:lang w:val="vi" w:eastAsia="en-US" w:bidi="ar-SA"/>
      </w:rPr>
    </w:lvl>
    <w:lvl w:ilvl="8">
      <w:numFmt w:val="bullet"/>
      <w:lvlText w:val="•"/>
      <w:lvlJc w:val="left"/>
      <w:pPr>
        <w:ind w:left="2691" w:hanging="174"/>
      </w:pPr>
      <w:rPr>
        <w:rFonts w:hint="default"/>
        <w:lang w:val="vi" w:eastAsia="en-US" w:bidi="ar-SA"/>
      </w:rPr>
    </w:lvl>
  </w:abstractNum>
  <w:abstractNum w:abstractNumId="6" w15:restartNumberingAfterBreak="0">
    <w:nsid w:val="BF205925"/>
    <w:multiLevelType w:val="multilevel"/>
    <w:tmpl w:val="BF205925"/>
    <w:lvl w:ilvl="0">
      <w:numFmt w:val="bullet"/>
      <w:lvlText w:val="-"/>
      <w:lvlJc w:val="left"/>
      <w:pPr>
        <w:ind w:left="107" w:hanging="207"/>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207"/>
      </w:pPr>
      <w:rPr>
        <w:rFonts w:hint="default"/>
        <w:lang w:val="vi" w:eastAsia="en-US" w:bidi="ar-SA"/>
      </w:rPr>
    </w:lvl>
    <w:lvl w:ilvl="2">
      <w:numFmt w:val="bullet"/>
      <w:lvlText w:val="•"/>
      <w:lvlJc w:val="left"/>
      <w:pPr>
        <w:ind w:left="747" w:hanging="207"/>
      </w:pPr>
      <w:rPr>
        <w:rFonts w:hint="default"/>
        <w:lang w:val="vi" w:eastAsia="en-US" w:bidi="ar-SA"/>
      </w:rPr>
    </w:lvl>
    <w:lvl w:ilvl="3">
      <w:numFmt w:val="bullet"/>
      <w:lvlText w:val="•"/>
      <w:lvlJc w:val="left"/>
      <w:pPr>
        <w:ind w:left="1071" w:hanging="207"/>
      </w:pPr>
      <w:rPr>
        <w:rFonts w:hint="default"/>
        <w:lang w:val="vi" w:eastAsia="en-US" w:bidi="ar-SA"/>
      </w:rPr>
    </w:lvl>
    <w:lvl w:ilvl="4">
      <w:numFmt w:val="bullet"/>
      <w:lvlText w:val="•"/>
      <w:lvlJc w:val="left"/>
      <w:pPr>
        <w:ind w:left="1395" w:hanging="207"/>
      </w:pPr>
      <w:rPr>
        <w:rFonts w:hint="default"/>
        <w:lang w:val="vi" w:eastAsia="en-US" w:bidi="ar-SA"/>
      </w:rPr>
    </w:lvl>
    <w:lvl w:ilvl="5">
      <w:numFmt w:val="bullet"/>
      <w:lvlText w:val="•"/>
      <w:lvlJc w:val="left"/>
      <w:pPr>
        <w:ind w:left="1719" w:hanging="207"/>
      </w:pPr>
      <w:rPr>
        <w:rFonts w:hint="default"/>
        <w:lang w:val="vi" w:eastAsia="en-US" w:bidi="ar-SA"/>
      </w:rPr>
    </w:lvl>
    <w:lvl w:ilvl="6">
      <w:numFmt w:val="bullet"/>
      <w:lvlText w:val="•"/>
      <w:lvlJc w:val="left"/>
      <w:pPr>
        <w:ind w:left="2043" w:hanging="207"/>
      </w:pPr>
      <w:rPr>
        <w:rFonts w:hint="default"/>
        <w:lang w:val="vi" w:eastAsia="en-US" w:bidi="ar-SA"/>
      </w:rPr>
    </w:lvl>
    <w:lvl w:ilvl="7">
      <w:numFmt w:val="bullet"/>
      <w:lvlText w:val="•"/>
      <w:lvlJc w:val="left"/>
      <w:pPr>
        <w:ind w:left="2367" w:hanging="207"/>
      </w:pPr>
      <w:rPr>
        <w:rFonts w:hint="default"/>
        <w:lang w:val="vi" w:eastAsia="en-US" w:bidi="ar-SA"/>
      </w:rPr>
    </w:lvl>
    <w:lvl w:ilvl="8">
      <w:numFmt w:val="bullet"/>
      <w:lvlText w:val="•"/>
      <w:lvlJc w:val="left"/>
      <w:pPr>
        <w:ind w:left="2691" w:hanging="207"/>
      </w:pPr>
      <w:rPr>
        <w:rFonts w:hint="default"/>
        <w:lang w:val="vi" w:eastAsia="en-US" w:bidi="ar-SA"/>
      </w:rPr>
    </w:lvl>
  </w:abstractNum>
  <w:abstractNum w:abstractNumId="7" w15:restartNumberingAfterBreak="0">
    <w:nsid w:val="CB2E4A04"/>
    <w:multiLevelType w:val="multilevel"/>
    <w:tmpl w:val="CB2E4A04"/>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8" w15:restartNumberingAfterBreak="0">
    <w:nsid w:val="CF092B84"/>
    <w:multiLevelType w:val="multilevel"/>
    <w:tmpl w:val="CF092B84"/>
    <w:lvl w:ilvl="0">
      <w:numFmt w:val="bullet"/>
      <w:lvlText w:val="-"/>
      <w:lvlJc w:val="left"/>
      <w:pPr>
        <w:ind w:left="107" w:hanging="174"/>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174"/>
      </w:pPr>
      <w:rPr>
        <w:rFonts w:hint="default"/>
        <w:lang w:val="vi" w:eastAsia="en-US" w:bidi="ar-SA"/>
      </w:rPr>
    </w:lvl>
    <w:lvl w:ilvl="2">
      <w:numFmt w:val="bullet"/>
      <w:lvlText w:val="•"/>
      <w:lvlJc w:val="left"/>
      <w:pPr>
        <w:ind w:left="747" w:hanging="174"/>
      </w:pPr>
      <w:rPr>
        <w:rFonts w:hint="default"/>
        <w:lang w:val="vi" w:eastAsia="en-US" w:bidi="ar-SA"/>
      </w:rPr>
    </w:lvl>
    <w:lvl w:ilvl="3">
      <w:numFmt w:val="bullet"/>
      <w:lvlText w:val="•"/>
      <w:lvlJc w:val="left"/>
      <w:pPr>
        <w:ind w:left="1071" w:hanging="174"/>
      </w:pPr>
      <w:rPr>
        <w:rFonts w:hint="default"/>
        <w:lang w:val="vi" w:eastAsia="en-US" w:bidi="ar-SA"/>
      </w:rPr>
    </w:lvl>
    <w:lvl w:ilvl="4">
      <w:numFmt w:val="bullet"/>
      <w:lvlText w:val="•"/>
      <w:lvlJc w:val="left"/>
      <w:pPr>
        <w:ind w:left="1395" w:hanging="174"/>
      </w:pPr>
      <w:rPr>
        <w:rFonts w:hint="default"/>
        <w:lang w:val="vi" w:eastAsia="en-US" w:bidi="ar-SA"/>
      </w:rPr>
    </w:lvl>
    <w:lvl w:ilvl="5">
      <w:numFmt w:val="bullet"/>
      <w:lvlText w:val="•"/>
      <w:lvlJc w:val="left"/>
      <w:pPr>
        <w:ind w:left="1719" w:hanging="174"/>
      </w:pPr>
      <w:rPr>
        <w:rFonts w:hint="default"/>
        <w:lang w:val="vi" w:eastAsia="en-US" w:bidi="ar-SA"/>
      </w:rPr>
    </w:lvl>
    <w:lvl w:ilvl="6">
      <w:numFmt w:val="bullet"/>
      <w:lvlText w:val="•"/>
      <w:lvlJc w:val="left"/>
      <w:pPr>
        <w:ind w:left="2043" w:hanging="174"/>
      </w:pPr>
      <w:rPr>
        <w:rFonts w:hint="default"/>
        <w:lang w:val="vi" w:eastAsia="en-US" w:bidi="ar-SA"/>
      </w:rPr>
    </w:lvl>
    <w:lvl w:ilvl="7">
      <w:numFmt w:val="bullet"/>
      <w:lvlText w:val="•"/>
      <w:lvlJc w:val="left"/>
      <w:pPr>
        <w:ind w:left="2367" w:hanging="174"/>
      </w:pPr>
      <w:rPr>
        <w:rFonts w:hint="default"/>
        <w:lang w:val="vi" w:eastAsia="en-US" w:bidi="ar-SA"/>
      </w:rPr>
    </w:lvl>
    <w:lvl w:ilvl="8">
      <w:numFmt w:val="bullet"/>
      <w:lvlText w:val="•"/>
      <w:lvlJc w:val="left"/>
      <w:pPr>
        <w:ind w:left="2691" w:hanging="174"/>
      </w:pPr>
      <w:rPr>
        <w:rFonts w:hint="default"/>
        <w:lang w:val="vi" w:eastAsia="en-US" w:bidi="ar-SA"/>
      </w:rPr>
    </w:lvl>
  </w:abstractNum>
  <w:abstractNum w:abstractNumId="9" w15:restartNumberingAfterBreak="0">
    <w:nsid w:val="E39B5A2E"/>
    <w:multiLevelType w:val="multilevel"/>
    <w:tmpl w:val="E39B5A2E"/>
    <w:lvl w:ilvl="0">
      <w:start w:val="1"/>
      <w:numFmt w:val="decimal"/>
      <w:lvlText w:val="%1"/>
      <w:lvlJc w:val="left"/>
      <w:pPr>
        <w:ind w:left="455" w:hanging="454"/>
        <w:jc w:val="left"/>
      </w:pPr>
      <w:rPr>
        <w:rFonts w:hint="default"/>
        <w:lang w:val="vi" w:eastAsia="en-US" w:bidi="ar-SA"/>
      </w:rPr>
    </w:lvl>
    <w:lvl w:ilvl="1">
      <w:start w:val="1"/>
      <w:numFmt w:val="decimal"/>
      <w:lvlText w:val="%1.%2."/>
      <w:lvlJc w:val="left"/>
      <w:pPr>
        <w:ind w:left="455"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682" w:hanging="360"/>
      </w:pPr>
      <w:rPr>
        <w:rFonts w:hint="default"/>
        <w:lang w:val="vi" w:eastAsia="en-US" w:bidi="ar-SA"/>
      </w:rPr>
    </w:lvl>
    <w:lvl w:ilvl="4">
      <w:numFmt w:val="bullet"/>
      <w:lvlText w:val="•"/>
      <w:lvlJc w:val="left"/>
      <w:pPr>
        <w:ind w:left="3663" w:hanging="360"/>
      </w:pPr>
      <w:rPr>
        <w:rFonts w:hint="default"/>
        <w:lang w:val="vi" w:eastAsia="en-US" w:bidi="ar-SA"/>
      </w:rPr>
    </w:lvl>
    <w:lvl w:ilvl="5">
      <w:numFmt w:val="bullet"/>
      <w:lvlText w:val="•"/>
      <w:lvlJc w:val="left"/>
      <w:pPr>
        <w:ind w:left="4644" w:hanging="360"/>
      </w:pPr>
      <w:rPr>
        <w:rFonts w:hint="default"/>
        <w:lang w:val="vi" w:eastAsia="en-US" w:bidi="ar-SA"/>
      </w:rPr>
    </w:lvl>
    <w:lvl w:ilvl="6">
      <w:numFmt w:val="bullet"/>
      <w:lvlText w:val="•"/>
      <w:lvlJc w:val="left"/>
      <w:pPr>
        <w:ind w:left="5625" w:hanging="360"/>
      </w:pPr>
      <w:rPr>
        <w:rFonts w:hint="default"/>
        <w:lang w:val="vi" w:eastAsia="en-US" w:bidi="ar-SA"/>
      </w:rPr>
    </w:lvl>
    <w:lvl w:ilvl="7">
      <w:numFmt w:val="bullet"/>
      <w:lvlText w:val="•"/>
      <w:lvlJc w:val="left"/>
      <w:pPr>
        <w:ind w:left="6606" w:hanging="360"/>
      </w:pPr>
      <w:rPr>
        <w:rFonts w:hint="default"/>
        <w:lang w:val="vi" w:eastAsia="en-US" w:bidi="ar-SA"/>
      </w:rPr>
    </w:lvl>
    <w:lvl w:ilvl="8">
      <w:numFmt w:val="bullet"/>
      <w:lvlText w:val="•"/>
      <w:lvlJc w:val="left"/>
      <w:pPr>
        <w:ind w:left="7588" w:hanging="360"/>
      </w:pPr>
      <w:rPr>
        <w:rFonts w:hint="default"/>
        <w:lang w:val="vi" w:eastAsia="en-US" w:bidi="ar-SA"/>
      </w:rPr>
    </w:lvl>
  </w:abstractNum>
  <w:abstractNum w:abstractNumId="10" w15:restartNumberingAfterBreak="0">
    <w:nsid w:val="F81761A5"/>
    <w:multiLevelType w:val="multilevel"/>
    <w:tmpl w:val="F81761A5"/>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11" w15:restartNumberingAfterBreak="0">
    <w:nsid w:val="0053208E"/>
    <w:multiLevelType w:val="multilevel"/>
    <w:tmpl w:val="0053208E"/>
    <w:lvl w:ilvl="0">
      <w:numFmt w:val="bullet"/>
      <w:lvlText w:val="-"/>
      <w:lvlJc w:val="left"/>
      <w:pPr>
        <w:ind w:left="107" w:hanging="19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190"/>
      </w:pPr>
      <w:rPr>
        <w:rFonts w:hint="default"/>
        <w:lang w:val="vi" w:eastAsia="en-US" w:bidi="ar-SA"/>
      </w:rPr>
    </w:lvl>
    <w:lvl w:ilvl="2">
      <w:numFmt w:val="bullet"/>
      <w:lvlText w:val="•"/>
      <w:lvlJc w:val="left"/>
      <w:pPr>
        <w:ind w:left="747" w:hanging="190"/>
      </w:pPr>
      <w:rPr>
        <w:rFonts w:hint="default"/>
        <w:lang w:val="vi" w:eastAsia="en-US" w:bidi="ar-SA"/>
      </w:rPr>
    </w:lvl>
    <w:lvl w:ilvl="3">
      <w:numFmt w:val="bullet"/>
      <w:lvlText w:val="•"/>
      <w:lvlJc w:val="left"/>
      <w:pPr>
        <w:ind w:left="1071" w:hanging="190"/>
      </w:pPr>
      <w:rPr>
        <w:rFonts w:hint="default"/>
        <w:lang w:val="vi" w:eastAsia="en-US" w:bidi="ar-SA"/>
      </w:rPr>
    </w:lvl>
    <w:lvl w:ilvl="4">
      <w:numFmt w:val="bullet"/>
      <w:lvlText w:val="•"/>
      <w:lvlJc w:val="left"/>
      <w:pPr>
        <w:ind w:left="1395" w:hanging="190"/>
      </w:pPr>
      <w:rPr>
        <w:rFonts w:hint="default"/>
        <w:lang w:val="vi" w:eastAsia="en-US" w:bidi="ar-SA"/>
      </w:rPr>
    </w:lvl>
    <w:lvl w:ilvl="5">
      <w:numFmt w:val="bullet"/>
      <w:lvlText w:val="•"/>
      <w:lvlJc w:val="left"/>
      <w:pPr>
        <w:ind w:left="1719" w:hanging="190"/>
      </w:pPr>
      <w:rPr>
        <w:rFonts w:hint="default"/>
        <w:lang w:val="vi" w:eastAsia="en-US" w:bidi="ar-SA"/>
      </w:rPr>
    </w:lvl>
    <w:lvl w:ilvl="6">
      <w:numFmt w:val="bullet"/>
      <w:lvlText w:val="•"/>
      <w:lvlJc w:val="left"/>
      <w:pPr>
        <w:ind w:left="2043" w:hanging="190"/>
      </w:pPr>
      <w:rPr>
        <w:rFonts w:hint="default"/>
        <w:lang w:val="vi" w:eastAsia="en-US" w:bidi="ar-SA"/>
      </w:rPr>
    </w:lvl>
    <w:lvl w:ilvl="7">
      <w:numFmt w:val="bullet"/>
      <w:lvlText w:val="•"/>
      <w:lvlJc w:val="left"/>
      <w:pPr>
        <w:ind w:left="2367" w:hanging="190"/>
      </w:pPr>
      <w:rPr>
        <w:rFonts w:hint="default"/>
        <w:lang w:val="vi" w:eastAsia="en-US" w:bidi="ar-SA"/>
      </w:rPr>
    </w:lvl>
    <w:lvl w:ilvl="8">
      <w:numFmt w:val="bullet"/>
      <w:lvlText w:val="•"/>
      <w:lvlJc w:val="left"/>
      <w:pPr>
        <w:ind w:left="2691" w:hanging="190"/>
      </w:pPr>
      <w:rPr>
        <w:rFonts w:hint="default"/>
        <w:lang w:val="vi" w:eastAsia="en-US" w:bidi="ar-SA"/>
      </w:rPr>
    </w:lvl>
  </w:abstractNum>
  <w:abstractNum w:abstractNumId="12" w15:restartNumberingAfterBreak="0">
    <w:nsid w:val="0248C179"/>
    <w:multiLevelType w:val="multilevel"/>
    <w:tmpl w:val="0248C179"/>
    <w:lvl w:ilvl="0">
      <w:start w:val="4"/>
      <w:numFmt w:val="decimal"/>
      <w:lvlText w:val="%1"/>
      <w:lvlJc w:val="left"/>
      <w:pPr>
        <w:ind w:left="662" w:hanging="420"/>
        <w:jc w:val="left"/>
      </w:pPr>
      <w:rPr>
        <w:rFonts w:hint="default"/>
        <w:lang w:val="vi" w:eastAsia="en-US" w:bidi="ar-SA"/>
      </w:rPr>
    </w:lvl>
    <w:lvl w:ilvl="1">
      <w:start w:val="1"/>
      <w:numFmt w:val="decimal"/>
      <w:lvlText w:val="%1.%2."/>
      <w:lvlJc w:val="left"/>
      <w:pPr>
        <w:ind w:left="662"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438" w:hanging="420"/>
      </w:pPr>
      <w:rPr>
        <w:rFonts w:hint="default"/>
        <w:lang w:val="vi" w:eastAsia="en-US" w:bidi="ar-SA"/>
      </w:rPr>
    </w:lvl>
    <w:lvl w:ilvl="3">
      <w:numFmt w:val="bullet"/>
      <w:lvlText w:val="•"/>
      <w:lvlJc w:val="left"/>
      <w:pPr>
        <w:ind w:left="3327" w:hanging="420"/>
      </w:pPr>
      <w:rPr>
        <w:rFonts w:hint="default"/>
        <w:lang w:val="vi" w:eastAsia="en-US" w:bidi="ar-SA"/>
      </w:rPr>
    </w:lvl>
    <w:lvl w:ilvl="4">
      <w:numFmt w:val="bullet"/>
      <w:lvlText w:val="•"/>
      <w:lvlJc w:val="left"/>
      <w:pPr>
        <w:ind w:left="4216" w:hanging="420"/>
      </w:pPr>
      <w:rPr>
        <w:rFonts w:hint="default"/>
        <w:lang w:val="vi" w:eastAsia="en-US" w:bidi="ar-SA"/>
      </w:rPr>
    </w:lvl>
    <w:lvl w:ilvl="5">
      <w:numFmt w:val="bullet"/>
      <w:lvlText w:val="•"/>
      <w:lvlJc w:val="left"/>
      <w:pPr>
        <w:ind w:left="5105" w:hanging="420"/>
      </w:pPr>
      <w:rPr>
        <w:rFonts w:hint="default"/>
        <w:lang w:val="vi" w:eastAsia="en-US" w:bidi="ar-SA"/>
      </w:rPr>
    </w:lvl>
    <w:lvl w:ilvl="6">
      <w:numFmt w:val="bullet"/>
      <w:lvlText w:val="•"/>
      <w:lvlJc w:val="left"/>
      <w:pPr>
        <w:ind w:left="5994" w:hanging="420"/>
      </w:pPr>
      <w:rPr>
        <w:rFonts w:hint="default"/>
        <w:lang w:val="vi" w:eastAsia="en-US" w:bidi="ar-SA"/>
      </w:rPr>
    </w:lvl>
    <w:lvl w:ilvl="7">
      <w:numFmt w:val="bullet"/>
      <w:lvlText w:val="•"/>
      <w:lvlJc w:val="left"/>
      <w:pPr>
        <w:ind w:left="6883" w:hanging="420"/>
      </w:pPr>
      <w:rPr>
        <w:rFonts w:hint="default"/>
        <w:lang w:val="vi" w:eastAsia="en-US" w:bidi="ar-SA"/>
      </w:rPr>
    </w:lvl>
    <w:lvl w:ilvl="8">
      <w:numFmt w:val="bullet"/>
      <w:lvlText w:val="•"/>
      <w:lvlJc w:val="left"/>
      <w:pPr>
        <w:ind w:left="7772" w:hanging="420"/>
      </w:pPr>
      <w:rPr>
        <w:rFonts w:hint="default"/>
        <w:lang w:val="vi" w:eastAsia="en-US" w:bidi="ar-SA"/>
      </w:rPr>
    </w:lvl>
  </w:abstractNum>
  <w:abstractNum w:abstractNumId="13" w15:restartNumberingAfterBreak="0">
    <w:nsid w:val="03D62ECE"/>
    <w:multiLevelType w:val="multilevel"/>
    <w:tmpl w:val="03D62ECE"/>
    <w:lvl w:ilvl="0">
      <w:start w:val="1"/>
      <w:numFmt w:val="decimal"/>
      <w:lvlText w:val="%1"/>
      <w:lvlJc w:val="left"/>
      <w:pPr>
        <w:ind w:left="662" w:hanging="420"/>
        <w:jc w:val="left"/>
      </w:pPr>
      <w:rPr>
        <w:rFonts w:hint="default"/>
        <w:lang w:val="vi" w:eastAsia="en-US" w:bidi="ar-SA"/>
      </w:rPr>
    </w:lvl>
    <w:lvl w:ilvl="1">
      <w:start w:val="1"/>
      <w:numFmt w:val="decimal"/>
      <w:lvlText w:val="%1.%2."/>
      <w:lvlJc w:val="left"/>
      <w:pPr>
        <w:ind w:left="662"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438" w:hanging="420"/>
      </w:pPr>
      <w:rPr>
        <w:rFonts w:hint="default"/>
        <w:lang w:val="vi" w:eastAsia="en-US" w:bidi="ar-SA"/>
      </w:rPr>
    </w:lvl>
    <w:lvl w:ilvl="3">
      <w:numFmt w:val="bullet"/>
      <w:lvlText w:val="•"/>
      <w:lvlJc w:val="left"/>
      <w:pPr>
        <w:ind w:left="3327" w:hanging="420"/>
      </w:pPr>
      <w:rPr>
        <w:rFonts w:hint="default"/>
        <w:lang w:val="vi" w:eastAsia="en-US" w:bidi="ar-SA"/>
      </w:rPr>
    </w:lvl>
    <w:lvl w:ilvl="4">
      <w:numFmt w:val="bullet"/>
      <w:lvlText w:val="•"/>
      <w:lvlJc w:val="left"/>
      <w:pPr>
        <w:ind w:left="4216" w:hanging="420"/>
      </w:pPr>
      <w:rPr>
        <w:rFonts w:hint="default"/>
        <w:lang w:val="vi" w:eastAsia="en-US" w:bidi="ar-SA"/>
      </w:rPr>
    </w:lvl>
    <w:lvl w:ilvl="5">
      <w:numFmt w:val="bullet"/>
      <w:lvlText w:val="•"/>
      <w:lvlJc w:val="left"/>
      <w:pPr>
        <w:ind w:left="5105" w:hanging="420"/>
      </w:pPr>
      <w:rPr>
        <w:rFonts w:hint="default"/>
        <w:lang w:val="vi" w:eastAsia="en-US" w:bidi="ar-SA"/>
      </w:rPr>
    </w:lvl>
    <w:lvl w:ilvl="6">
      <w:numFmt w:val="bullet"/>
      <w:lvlText w:val="•"/>
      <w:lvlJc w:val="left"/>
      <w:pPr>
        <w:ind w:left="5994" w:hanging="420"/>
      </w:pPr>
      <w:rPr>
        <w:rFonts w:hint="default"/>
        <w:lang w:val="vi" w:eastAsia="en-US" w:bidi="ar-SA"/>
      </w:rPr>
    </w:lvl>
    <w:lvl w:ilvl="7">
      <w:numFmt w:val="bullet"/>
      <w:lvlText w:val="•"/>
      <w:lvlJc w:val="left"/>
      <w:pPr>
        <w:ind w:left="6883" w:hanging="420"/>
      </w:pPr>
      <w:rPr>
        <w:rFonts w:hint="default"/>
        <w:lang w:val="vi" w:eastAsia="en-US" w:bidi="ar-SA"/>
      </w:rPr>
    </w:lvl>
    <w:lvl w:ilvl="8">
      <w:numFmt w:val="bullet"/>
      <w:lvlText w:val="•"/>
      <w:lvlJc w:val="left"/>
      <w:pPr>
        <w:ind w:left="7772" w:hanging="420"/>
      </w:pPr>
      <w:rPr>
        <w:rFonts w:hint="default"/>
        <w:lang w:val="vi" w:eastAsia="en-US" w:bidi="ar-SA"/>
      </w:rPr>
    </w:lvl>
  </w:abstractNum>
  <w:abstractNum w:abstractNumId="14" w15:restartNumberingAfterBreak="0">
    <w:nsid w:val="0EE2EF1F"/>
    <w:multiLevelType w:val="multilevel"/>
    <w:tmpl w:val="0EE2EF1F"/>
    <w:lvl w:ilvl="0">
      <w:start w:val="3"/>
      <w:numFmt w:val="decimal"/>
      <w:lvlText w:val="%1"/>
      <w:lvlJc w:val="left"/>
      <w:pPr>
        <w:ind w:left="455" w:hanging="454"/>
        <w:jc w:val="left"/>
      </w:pPr>
      <w:rPr>
        <w:rFonts w:hint="default"/>
        <w:lang w:val="vi" w:eastAsia="en-US" w:bidi="ar-SA"/>
      </w:rPr>
    </w:lvl>
    <w:lvl w:ilvl="1">
      <w:start w:val="1"/>
      <w:numFmt w:val="decimal"/>
      <w:lvlText w:val="%1.%2."/>
      <w:lvlJc w:val="left"/>
      <w:pPr>
        <w:ind w:left="455"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50" w:hanging="648"/>
        <w:jc w:val="left"/>
      </w:pPr>
      <w:rPr>
        <w:rFonts w:ascii="Times New Roman" w:eastAsia="Times New Roman" w:hAnsi="Times New Roman" w:cs="Times New Roman" w:hint="default"/>
        <w:b w:val="0"/>
        <w:bCs w:val="0"/>
        <w:i w:val="0"/>
        <w:iCs w:val="0"/>
        <w:spacing w:val="-1"/>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spacing w:val="0"/>
        <w:w w:val="99"/>
        <w:lang w:val="vi" w:eastAsia="en-US" w:bidi="ar-SA"/>
      </w:rPr>
    </w:lvl>
    <w:lvl w:ilvl="4">
      <w:numFmt w:val="bullet"/>
      <w:lvlText w:val=""/>
      <w:lvlJc w:val="left"/>
      <w:pPr>
        <w:ind w:left="1442" w:hanging="360"/>
      </w:pPr>
      <w:rPr>
        <w:rFonts w:ascii="Symbol" w:eastAsia="Symbol" w:hAnsi="Symbol" w:cs="Symbol" w:hint="default"/>
        <w:spacing w:val="0"/>
        <w:w w:val="99"/>
        <w:lang w:val="vi" w:eastAsia="en-US" w:bidi="ar-SA"/>
      </w:rPr>
    </w:lvl>
    <w:lvl w:ilvl="5">
      <w:numFmt w:val="bullet"/>
      <w:lvlText w:val="•"/>
      <w:lvlJc w:val="left"/>
      <w:pPr>
        <w:ind w:left="3757" w:hanging="360"/>
      </w:pPr>
      <w:rPr>
        <w:rFonts w:hint="default"/>
        <w:lang w:val="vi" w:eastAsia="en-US" w:bidi="ar-SA"/>
      </w:rPr>
    </w:lvl>
    <w:lvl w:ilvl="6">
      <w:numFmt w:val="bullet"/>
      <w:lvlText w:val="•"/>
      <w:lvlJc w:val="left"/>
      <w:pPr>
        <w:ind w:left="4915" w:hanging="360"/>
      </w:pPr>
      <w:rPr>
        <w:rFonts w:hint="default"/>
        <w:lang w:val="vi" w:eastAsia="en-US" w:bidi="ar-SA"/>
      </w:rPr>
    </w:lvl>
    <w:lvl w:ilvl="7">
      <w:numFmt w:val="bullet"/>
      <w:lvlText w:val="•"/>
      <w:lvlJc w:val="left"/>
      <w:pPr>
        <w:ind w:left="6074" w:hanging="360"/>
      </w:pPr>
      <w:rPr>
        <w:rFonts w:hint="default"/>
        <w:lang w:val="vi" w:eastAsia="en-US" w:bidi="ar-SA"/>
      </w:rPr>
    </w:lvl>
    <w:lvl w:ilvl="8">
      <w:numFmt w:val="bullet"/>
      <w:lvlText w:val="•"/>
      <w:lvlJc w:val="left"/>
      <w:pPr>
        <w:ind w:left="7233" w:hanging="360"/>
      </w:pPr>
      <w:rPr>
        <w:rFonts w:hint="default"/>
        <w:lang w:val="vi" w:eastAsia="en-US" w:bidi="ar-SA"/>
      </w:rPr>
    </w:lvl>
  </w:abstractNum>
  <w:abstractNum w:abstractNumId="15" w15:restartNumberingAfterBreak="0">
    <w:nsid w:val="25B654F3"/>
    <w:multiLevelType w:val="multilevel"/>
    <w:tmpl w:val="25B654F3"/>
    <w:lvl w:ilvl="0">
      <w:start w:val="2"/>
      <w:numFmt w:val="decimal"/>
      <w:lvlText w:val="%1"/>
      <w:lvlJc w:val="left"/>
      <w:pPr>
        <w:ind w:left="662" w:hanging="420"/>
        <w:jc w:val="left"/>
      </w:pPr>
      <w:rPr>
        <w:rFonts w:hint="default"/>
        <w:lang w:val="vi" w:eastAsia="en-US" w:bidi="ar-SA"/>
      </w:rPr>
    </w:lvl>
    <w:lvl w:ilvl="1">
      <w:start w:val="1"/>
      <w:numFmt w:val="decimal"/>
      <w:lvlText w:val="%1.%2."/>
      <w:lvlJc w:val="left"/>
      <w:pPr>
        <w:ind w:left="662"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082" w:hanging="6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962" w:hanging="600"/>
      </w:pPr>
      <w:rPr>
        <w:rFonts w:hint="default"/>
        <w:lang w:val="vi" w:eastAsia="en-US" w:bidi="ar-SA"/>
      </w:rPr>
    </w:lvl>
    <w:lvl w:ilvl="4">
      <w:numFmt w:val="bullet"/>
      <w:lvlText w:val="•"/>
      <w:lvlJc w:val="left"/>
      <w:pPr>
        <w:ind w:left="3903" w:hanging="600"/>
      </w:pPr>
      <w:rPr>
        <w:rFonts w:hint="default"/>
        <w:lang w:val="vi" w:eastAsia="en-US" w:bidi="ar-SA"/>
      </w:rPr>
    </w:lvl>
    <w:lvl w:ilvl="5">
      <w:numFmt w:val="bullet"/>
      <w:lvlText w:val="•"/>
      <w:lvlJc w:val="left"/>
      <w:pPr>
        <w:ind w:left="4844" w:hanging="600"/>
      </w:pPr>
      <w:rPr>
        <w:rFonts w:hint="default"/>
        <w:lang w:val="vi" w:eastAsia="en-US" w:bidi="ar-SA"/>
      </w:rPr>
    </w:lvl>
    <w:lvl w:ilvl="6">
      <w:numFmt w:val="bullet"/>
      <w:lvlText w:val="•"/>
      <w:lvlJc w:val="left"/>
      <w:pPr>
        <w:ind w:left="5785" w:hanging="600"/>
      </w:pPr>
      <w:rPr>
        <w:rFonts w:hint="default"/>
        <w:lang w:val="vi" w:eastAsia="en-US" w:bidi="ar-SA"/>
      </w:rPr>
    </w:lvl>
    <w:lvl w:ilvl="7">
      <w:numFmt w:val="bullet"/>
      <w:lvlText w:val="•"/>
      <w:lvlJc w:val="left"/>
      <w:pPr>
        <w:ind w:left="6726" w:hanging="600"/>
      </w:pPr>
      <w:rPr>
        <w:rFonts w:hint="default"/>
        <w:lang w:val="vi" w:eastAsia="en-US" w:bidi="ar-SA"/>
      </w:rPr>
    </w:lvl>
    <w:lvl w:ilvl="8">
      <w:numFmt w:val="bullet"/>
      <w:lvlText w:val="•"/>
      <w:lvlJc w:val="left"/>
      <w:pPr>
        <w:ind w:left="7668" w:hanging="600"/>
      </w:pPr>
      <w:rPr>
        <w:rFonts w:hint="default"/>
        <w:lang w:val="vi" w:eastAsia="en-US" w:bidi="ar-SA"/>
      </w:rPr>
    </w:lvl>
  </w:abstractNum>
  <w:abstractNum w:abstractNumId="16" w15:restartNumberingAfterBreak="0">
    <w:nsid w:val="2A5E004E"/>
    <w:multiLevelType w:val="multilevel"/>
    <w:tmpl w:val="2A5E004E"/>
    <w:lvl w:ilvl="0">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17" w15:restartNumberingAfterBreak="0">
    <w:nsid w:val="556DD60E"/>
    <w:multiLevelType w:val="multilevel"/>
    <w:tmpl w:val="556DD60E"/>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18" w15:restartNumberingAfterBreak="0">
    <w:nsid w:val="59ADCABA"/>
    <w:multiLevelType w:val="multilevel"/>
    <w:tmpl w:val="59ADCABA"/>
    <w:lvl w:ilvl="0">
      <w:numFmt w:val="bullet"/>
      <w:lvlText w:val="-"/>
      <w:lvlJc w:val="left"/>
      <w:pPr>
        <w:ind w:left="107"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231"/>
      </w:pPr>
      <w:rPr>
        <w:rFonts w:hint="default"/>
        <w:lang w:val="vi" w:eastAsia="en-US" w:bidi="ar-SA"/>
      </w:rPr>
    </w:lvl>
    <w:lvl w:ilvl="2">
      <w:numFmt w:val="bullet"/>
      <w:lvlText w:val="•"/>
      <w:lvlJc w:val="left"/>
      <w:pPr>
        <w:ind w:left="747" w:hanging="231"/>
      </w:pPr>
      <w:rPr>
        <w:rFonts w:hint="default"/>
        <w:lang w:val="vi" w:eastAsia="en-US" w:bidi="ar-SA"/>
      </w:rPr>
    </w:lvl>
    <w:lvl w:ilvl="3">
      <w:numFmt w:val="bullet"/>
      <w:lvlText w:val="•"/>
      <w:lvlJc w:val="left"/>
      <w:pPr>
        <w:ind w:left="1071" w:hanging="231"/>
      </w:pPr>
      <w:rPr>
        <w:rFonts w:hint="default"/>
        <w:lang w:val="vi" w:eastAsia="en-US" w:bidi="ar-SA"/>
      </w:rPr>
    </w:lvl>
    <w:lvl w:ilvl="4">
      <w:numFmt w:val="bullet"/>
      <w:lvlText w:val="•"/>
      <w:lvlJc w:val="left"/>
      <w:pPr>
        <w:ind w:left="1395" w:hanging="231"/>
      </w:pPr>
      <w:rPr>
        <w:rFonts w:hint="default"/>
        <w:lang w:val="vi" w:eastAsia="en-US" w:bidi="ar-SA"/>
      </w:rPr>
    </w:lvl>
    <w:lvl w:ilvl="5">
      <w:numFmt w:val="bullet"/>
      <w:lvlText w:val="•"/>
      <w:lvlJc w:val="left"/>
      <w:pPr>
        <w:ind w:left="1719" w:hanging="231"/>
      </w:pPr>
      <w:rPr>
        <w:rFonts w:hint="default"/>
        <w:lang w:val="vi" w:eastAsia="en-US" w:bidi="ar-SA"/>
      </w:rPr>
    </w:lvl>
    <w:lvl w:ilvl="6">
      <w:numFmt w:val="bullet"/>
      <w:lvlText w:val="•"/>
      <w:lvlJc w:val="left"/>
      <w:pPr>
        <w:ind w:left="2043" w:hanging="231"/>
      </w:pPr>
      <w:rPr>
        <w:rFonts w:hint="default"/>
        <w:lang w:val="vi" w:eastAsia="en-US" w:bidi="ar-SA"/>
      </w:rPr>
    </w:lvl>
    <w:lvl w:ilvl="7">
      <w:numFmt w:val="bullet"/>
      <w:lvlText w:val="•"/>
      <w:lvlJc w:val="left"/>
      <w:pPr>
        <w:ind w:left="2367" w:hanging="231"/>
      </w:pPr>
      <w:rPr>
        <w:rFonts w:hint="default"/>
        <w:lang w:val="vi" w:eastAsia="en-US" w:bidi="ar-SA"/>
      </w:rPr>
    </w:lvl>
    <w:lvl w:ilvl="8">
      <w:numFmt w:val="bullet"/>
      <w:lvlText w:val="•"/>
      <w:lvlJc w:val="left"/>
      <w:pPr>
        <w:ind w:left="2691" w:hanging="231"/>
      </w:pPr>
      <w:rPr>
        <w:rFonts w:hint="default"/>
        <w:lang w:val="vi" w:eastAsia="en-US" w:bidi="ar-SA"/>
      </w:rPr>
    </w:lvl>
  </w:abstractNum>
  <w:abstractNum w:abstractNumId="19" w15:restartNumberingAfterBreak="0">
    <w:nsid w:val="72183CF9"/>
    <w:multiLevelType w:val="multilevel"/>
    <w:tmpl w:val="72183CF9"/>
    <w:lvl w:ilvl="0">
      <w:start w:val="3"/>
      <w:numFmt w:val="decimal"/>
      <w:lvlText w:val="%1"/>
      <w:lvlJc w:val="left"/>
      <w:pPr>
        <w:ind w:left="662" w:hanging="420"/>
        <w:jc w:val="left"/>
      </w:pPr>
      <w:rPr>
        <w:rFonts w:hint="default"/>
        <w:lang w:val="vi" w:eastAsia="en-US" w:bidi="ar-SA"/>
      </w:rPr>
    </w:lvl>
    <w:lvl w:ilvl="1">
      <w:start w:val="1"/>
      <w:numFmt w:val="decimal"/>
      <w:lvlText w:val="%1.%2."/>
      <w:lvlJc w:val="left"/>
      <w:pPr>
        <w:ind w:left="662"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082" w:hanging="6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962" w:hanging="600"/>
      </w:pPr>
      <w:rPr>
        <w:rFonts w:hint="default"/>
        <w:lang w:val="vi" w:eastAsia="en-US" w:bidi="ar-SA"/>
      </w:rPr>
    </w:lvl>
    <w:lvl w:ilvl="4">
      <w:numFmt w:val="bullet"/>
      <w:lvlText w:val="•"/>
      <w:lvlJc w:val="left"/>
      <w:pPr>
        <w:ind w:left="3903" w:hanging="600"/>
      </w:pPr>
      <w:rPr>
        <w:rFonts w:hint="default"/>
        <w:lang w:val="vi" w:eastAsia="en-US" w:bidi="ar-SA"/>
      </w:rPr>
    </w:lvl>
    <w:lvl w:ilvl="5">
      <w:numFmt w:val="bullet"/>
      <w:lvlText w:val="•"/>
      <w:lvlJc w:val="left"/>
      <w:pPr>
        <w:ind w:left="4844" w:hanging="600"/>
      </w:pPr>
      <w:rPr>
        <w:rFonts w:hint="default"/>
        <w:lang w:val="vi" w:eastAsia="en-US" w:bidi="ar-SA"/>
      </w:rPr>
    </w:lvl>
    <w:lvl w:ilvl="6">
      <w:numFmt w:val="bullet"/>
      <w:lvlText w:val="•"/>
      <w:lvlJc w:val="left"/>
      <w:pPr>
        <w:ind w:left="5785" w:hanging="600"/>
      </w:pPr>
      <w:rPr>
        <w:rFonts w:hint="default"/>
        <w:lang w:val="vi" w:eastAsia="en-US" w:bidi="ar-SA"/>
      </w:rPr>
    </w:lvl>
    <w:lvl w:ilvl="7">
      <w:numFmt w:val="bullet"/>
      <w:lvlText w:val="•"/>
      <w:lvlJc w:val="left"/>
      <w:pPr>
        <w:ind w:left="6726" w:hanging="600"/>
      </w:pPr>
      <w:rPr>
        <w:rFonts w:hint="default"/>
        <w:lang w:val="vi" w:eastAsia="en-US" w:bidi="ar-SA"/>
      </w:rPr>
    </w:lvl>
    <w:lvl w:ilvl="8">
      <w:numFmt w:val="bullet"/>
      <w:lvlText w:val="•"/>
      <w:lvlJc w:val="left"/>
      <w:pPr>
        <w:ind w:left="7668" w:hanging="600"/>
      </w:pPr>
      <w:rPr>
        <w:rFonts w:hint="default"/>
        <w:lang w:val="vi" w:eastAsia="en-US" w:bidi="ar-SA"/>
      </w:rPr>
    </w:lvl>
  </w:abstractNum>
  <w:abstractNum w:abstractNumId="20" w15:restartNumberingAfterBreak="0">
    <w:nsid w:val="76B61790"/>
    <w:multiLevelType w:val="multilevel"/>
    <w:tmpl w:val="76B61790"/>
    <w:lvl w:ilvl="0">
      <w:start w:val="4"/>
      <w:numFmt w:val="decimal"/>
      <w:lvlText w:val="%1"/>
      <w:lvlJc w:val="left"/>
      <w:pPr>
        <w:ind w:left="455" w:hanging="454"/>
        <w:jc w:val="left"/>
      </w:pPr>
      <w:rPr>
        <w:rFonts w:hint="default"/>
        <w:lang w:val="vi" w:eastAsia="en-US" w:bidi="ar-SA"/>
      </w:rPr>
    </w:lvl>
    <w:lvl w:ilvl="1">
      <w:start w:val="1"/>
      <w:numFmt w:val="decimal"/>
      <w:lvlText w:val="%1.%2."/>
      <w:lvlJc w:val="left"/>
      <w:pPr>
        <w:ind w:left="455"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3">
      <w:numFmt w:val="bullet"/>
      <w:lvlText w:val=""/>
      <w:lvlJc w:val="left"/>
      <w:pPr>
        <w:ind w:left="1442"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467" w:hanging="360"/>
      </w:pPr>
      <w:rPr>
        <w:rFonts w:hint="default"/>
        <w:lang w:val="vi" w:eastAsia="en-US" w:bidi="ar-SA"/>
      </w:rPr>
    </w:lvl>
    <w:lvl w:ilvl="5">
      <w:numFmt w:val="bullet"/>
      <w:lvlText w:val="•"/>
      <w:lvlJc w:val="left"/>
      <w:pPr>
        <w:ind w:left="4481" w:hanging="360"/>
      </w:pPr>
      <w:rPr>
        <w:rFonts w:hint="default"/>
        <w:lang w:val="vi" w:eastAsia="en-US" w:bidi="ar-SA"/>
      </w:rPr>
    </w:lvl>
    <w:lvl w:ilvl="6">
      <w:numFmt w:val="bullet"/>
      <w:lvlText w:val="•"/>
      <w:lvlJc w:val="left"/>
      <w:pPr>
        <w:ind w:left="5495" w:hanging="360"/>
      </w:pPr>
      <w:rPr>
        <w:rFonts w:hint="default"/>
        <w:lang w:val="vi" w:eastAsia="en-US" w:bidi="ar-SA"/>
      </w:rPr>
    </w:lvl>
    <w:lvl w:ilvl="7">
      <w:numFmt w:val="bullet"/>
      <w:lvlText w:val="•"/>
      <w:lvlJc w:val="left"/>
      <w:pPr>
        <w:ind w:left="6509" w:hanging="360"/>
      </w:pPr>
      <w:rPr>
        <w:rFonts w:hint="default"/>
        <w:lang w:val="vi" w:eastAsia="en-US" w:bidi="ar-SA"/>
      </w:rPr>
    </w:lvl>
    <w:lvl w:ilvl="8">
      <w:numFmt w:val="bullet"/>
      <w:lvlText w:val="•"/>
      <w:lvlJc w:val="left"/>
      <w:pPr>
        <w:ind w:left="7522" w:hanging="360"/>
      </w:pPr>
      <w:rPr>
        <w:rFonts w:hint="default"/>
        <w:lang w:val="vi" w:eastAsia="en-US" w:bidi="ar-SA"/>
      </w:rPr>
    </w:lvl>
  </w:abstractNum>
  <w:abstractNum w:abstractNumId="21" w15:restartNumberingAfterBreak="0">
    <w:nsid w:val="7C680FB9"/>
    <w:multiLevelType w:val="multilevel"/>
    <w:tmpl w:val="7C680FB9"/>
    <w:lvl w:ilvl="0">
      <w:start w:val="5"/>
      <w:numFmt w:val="decimal"/>
      <w:lvlText w:val="%1"/>
      <w:lvlJc w:val="left"/>
      <w:pPr>
        <w:ind w:left="455" w:hanging="454"/>
        <w:jc w:val="left"/>
      </w:pPr>
      <w:rPr>
        <w:rFonts w:hint="default"/>
        <w:lang w:val="vi" w:eastAsia="en-US" w:bidi="ar-SA"/>
      </w:rPr>
    </w:lvl>
    <w:lvl w:ilvl="1">
      <w:start w:val="1"/>
      <w:numFmt w:val="decimal"/>
      <w:lvlText w:val="%1.%2."/>
      <w:lvlJc w:val="left"/>
      <w:pPr>
        <w:ind w:left="455"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 w:hanging="64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4">
      <w:numFmt w:val="bullet"/>
      <w:lvlText w:val="•"/>
      <w:lvlJc w:val="left"/>
      <w:pPr>
        <w:ind w:left="2927" w:hanging="360"/>
      </w:pPr>
      <w:rPr>
        <w:rFonts w:hint="default"/>
        <w:lang w:val="vi" w:eastAsia="en-US" w:bidi="ar-SA"/>
      </w:rPr>
    </w:lvl>
    <w:lvl w:ilvl="5">
      <w:numFmt w:val="bullet"/>
      <w:lvlText w:val="•"/>
      <w:lvlJc w:val="left"/>
      <w:pPr>
        <w:ind w:left="4031" w:hanging="360"/>
      </w:pPr>
      <w:rPr>
        <w:rFonts w:hint="default"/>
        <w:lang w:val="vi" w:eastAsia="en-US" w:bidi="ar-SA"/>
      </w:rPr>
    </w:lvl>
    <w:lvl w:ilvl="6">
      <w:numFmt w:val="bullet"/>
      <w:lvlText w:val="•"/>
      <w:lvlJc w:val="left"/>
      <w:pPr>
        <w:ind w:left="5135" w:hanging="360"/>
      </w:pPr>
      <w:rPr>
        <w:rFonts w:hint="default"/>
        <w:lang w:val="vi" w:eastAsia="en-US" w:bidi="ar-SA"/>
      </w:rPr>
    </w:lvl>
    <w:lvl w:ilvl="7">
      <w:numFmt w:val="bullet"/>
      <w:lvlText w:val="•"/>
      <w:lvlJc w:val="left"/>
      <w:pPr>
        <w:ind w:left="6239" w:hanging="360"/>
      </w:pPr>
      <w:rPr>
        <w:rFonts w:hint="default"/>
        <w:lang w:val="vi" w:eastAsia="en-US" w:bidi="ar-SA"/>
      </w:rPr>
    </w:lvl>
    <w:lvl w:ilvl="8">
      <w:numFmt w:val="bullet"/>
      <w:lvlText w:val="•"/>
      <w:lvlJc w:val="left"/>
      <w:pPr>
        <w:ind w:left="7342" w:hanging="360"/>
      </w:pPr>
      <w:rPr>
        <w:rFonts w:hint="default"/>
        <w:lang w:val="vi" w:eastAsia="en-US" w:bidi="ar-SA"/>
      </w:rPr>
    </w:lvl>
  </w:abstractNum>
  <w:num w:numId="1" w16cid:durableId="1867405798">
    <w:abstractNumId w:val="11"/>
  </w:num>
  <w:num w:numId="2" w16cid:durableId="243878872">
    <w:abstractNumId w:val="8"/>
  </w:num>
  <w:num w:numId="3" w16cid:durableId="1348291237">
    <w:abstractNumId w:val="18"/>
  </w:num>
  <w:num w:numId="4" w16cid:durableId="1188443466">
    <w:abstractNumId w:val="6"/>
  </w:num>
  <w:num w:numId="5" w16cid:durableId="633680683">
    <w:abstractNumId w:val="5"/>
  </w:num>
  <w:num w:numId="6" w16cid:durableId="1449277404">
    <w:abstractNumId w:val="13"/>
  </w:num>
  <w:num w:numId="7" w16cid:durableId="817651049">
    <w:abstractNumId w:val="15"/>
  </w:num>
  <w:num w:numId="8" w16cid:durableId="717628705">
    <w:abstractNumId w:val="19"/>
  </w:num>
  <w:num w:numId="9" w16cid:durableId="1555890526">
    <w:abstractNumId w:val="12"/>
  </w:num>
  <w:num w:numId="10" w16cid:durableId="1472094538">
    <w:abstractNumId w:val="1"/>
  </w:num>
  <w:num w:numId="11" w16cid:durableId="765152506">
    <w:abstractNumId w:val="9"/>
  </w:num>
  <w:num w:numId="12" w16cid:durableId="44331160">
    <w:abstractNumId w:val="4"/>
  </w:num>
  <w:num w:numId="13" w16cid:durableId="1116407049">
    <w:abstractNumId w:val="0"/>
  </w:num>
  <w:num w:numId="14" w16cid:durableId="418261269">
    <w:abstractNumId w:val="17"/>
  </w:num>
  <w:num w:numId="15" w16cid:durableId="1725132873">
    <w:abstractNumId w:val="10"/>
  </w:num>
  <w:num w:numId="16" w16cid:durableId="534462676">
    <w:abstractNumId w:val="3"/>
  </w:num>
  <w:num w:numId="17" w16cid:durableId="1712268860">
    <w:abstractNumId w:val="14"/>
  </w:num>
  <w:num w:numId="18" w16cid:durableId="84696392">
    <w:abstractNumId w:val="20"/>
  </w:num>
  <w:num w:numId="19" w16cid:durableId="1462530570">
    <w:abstractNumId w:val="21"/>
  </w:num>
  <w:num w:numId="20" w16cid:durableId="665571">
    <w:abstractNumId w:val="2"/>
  </w:num>
  <w:num w:numId="21" w16cid:durableId="920598084">
    <w:abstractNumId w:val="7"/>
  </w:num>
  <w:num w:numId="22" w16cid:durableId="14657366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1D6"/>
    <w:rsid w:val="001631D6"/>
    <w:rsid w:val="009621E4"/>
    <w:rsid w:val="00A25842"/>
    <w:rsid w:val="00C9331C"/>
    <w:rsid w:val="00F24861"/>
    <w:rsid w:val="14566937"/>
    <w:rsid w:val="2F626EEB"/>
    <w:rsid w:val="34BD0B12"/>
    <w:rsid w:val="398E1CFA"/>
    <w:rsid w:val="3F77603A"/>
    <w:rsid w:val="5956256B"/>
    <w:rsid w:val="5DDB3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DC700EB"/>
  <w15:docId w15:val="{3CAC6D63-54CF-493C-9BAE-526E2629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vi" w:eastAsia="en-US"/>
    </w:rPr>
  </w:style>
  <w:style w:type="paragraph" w:styleId="Heading1">
    <w:name w:val="heading 1"/>
    <w:basedOn w:val="Normal"/>
    <w:uiPriority w:val="1"/>
    <w:qFormat/>
    <w:pPr>
      <w:spacing w:before="70"/>
      <w:ind w:left="558"/>
      <w:jc w:val="center"/>
      <w:outlineLvl w:val="0"/>
    </w:pPr>
    <w:rPr>
      <w:b/>
      <w:bCs/>
      <w:sz w:val="26"/>
      <w:szCs w:val="26"/>
    </w:rPr>
  </w:style>
  <w:style w:type="paragraph" w:styleId="Heading2">
    <w:name w:val="heading 2"/>
    <w:basedOn w:val="Normal"/>
    <w:uiPriority w:val="1"/>
    <w:qFormat/>
    <w:pPr>
      <w:spacing w:before="164"/>
      <w:ind w:left="454" w:hanging="452"/>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pPr>
      <w:spacing w:before="144"/>
      <w:ind w:left="2"/>
    </w:pPr>
    <w:rPr>
      <w:b/>
      <w:bCs/>
      <w:sz w:val="24"/>
      <w:szCs w:val="24"/>
    </w:rPr>
  </w:style>
  <w:style w:type="paragraph" w:styleId="TOC2">
    <w:name w:val="toc 2"/>
    <w:basedOn w:val="Normal"/>
    <w:uiPriority w:val="1"/>
    <w:qFormat/>
    <w:pPr>
      <w:spacing w:before="144"/>
      <w:ind w:left="662" w:hanging="420"/>
    </w:pPr>
    <w:rPr>
      <w:sz w:val="24"/>
      <w:szCs w:val="24"/>
    </w:rPr>
  </w:style>
  <w:style w:type="paragraph" w:styleId="TOC3">
    <w:name w:val="toc 3"/>
    <w:basedOn w:val="Normal"/>
    <w:uiPriority w:val="1"/>
    <w:qFormat/>
    <w:pPr>
      <w:spacing w:before="99"/>
      <w:ind w:left="481" w:right="424"/>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44"/>
      <w:ind w:left="721" w:hanging="360"/>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54.81.9.236:3000/" TargetMode="External"/><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huyhandsome77/LTTBD.git"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54.81.9.236:3000/"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NUL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7328</Words>
  <Characters>41774</Characters>
  <Application>Microsoft Office Word</Application>
  <DocSecurity>0</DocSecurity>
  <Lines>348</Lines>
  <Paragraphs>98</Paragraphs>
  <ScaleCrop>false</ScaleCrop>
  <Company>HP</Company>
  <LinksUpToDate>false</LinksUpToDate>
  <CharactersWithSpaces>49004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DaoDoan TuongVy</dc:creator>
  <cp:lastModifiedBy>Duy Nguyễn Trường</cp:lastModifiedBy>
  <cp:revision>2</cp:revision>
  <dcterms:created xsi:type="dcterms:W3CDTF">2026-08-05T10:45:00Z</dcterms:created>
  <dcterms:modified xsi:type="dcterms:W3CDTF">2026-08-05T10:45:00Z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Microsoft® Word LTSC</vt:lpwstr>
  </property>
  <property fmtid="{D5CDD505-2E9C-101B-9397-08002B2CF9AE}" pid="5" name="LastSaved">
    <vt:filetime>2026-08-02T00:00:00Z</vt:filetime>
  </property>
  <property fmtid="{D5CDD505-2E9C-101B-9397-08002B2CF9AE}" pid="6" name="Producer">
    <vt:lpwstr>Microsoft® Word LTSC</vt:lpwstr>
  </property>
  <property fmtid="{D5CDD505-2E9C-101B-9397-08002B2CF9AE}" pid="7" name="KSOTemplateDocerSaveRecord">
    <vt:lpwstr>eyJoZGlkIjoiOWNjODExYjJiOGUxYzM0YzdmNGJkNGJmYzIyNTg3ZTQiLCJ1c2VySWQiOiIxMzkyMTYyMjI2NDA3In0=</vt:lpwstr>
  </property>
  <property fmtid="{D5CDD505-2E9C-101B-9397-08002B2CF9AE}" pid="8" name="KSOProductBuildVer">
    <vt:lpwstr>1033-12.1.0.24752</vt:lpwstr>
  </property>
  <property fmtid="{D5CDD505-2E9C-101B-9397-08002B2CF9AE}" pid="9" name="ICV">
    <vt:lpwstr>682AB3D8BAB54F5F9183216F3DABB733_13</vt:lpwstr>
  </property>
</Properties>
</file>