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0807E7" w14:textId="77777777" w:rsidR="00E51721" w:rsidRDefault="00E51721" w:rsidP="00E51721">
      <w:pPr>
        <w:pStyle w:val="ListParagraph"/>
        <w:tabs>
          <w:tab w:val="left" w:pos="449"/>
        </w:tabs>
        <w:spacing w:before="159"/>
        <w:ind w:left="2" w:firstLine="0"/>
        <w:rPr>
          <w:b/>
          <w:spacing w:val="-2"/>
          <w:sz w:val="26"/>
          <w:lang w:val="vi-VN"/>
        </w:rPr>
      </w:pPr>
      <w:r>
        <w:rPr>
          <w:b/>
          <w:sz w:val="26"/>
          <w:lang w:val="vi-VN"/>
        </w:rPr>
        <w:t xml:space="preserve">2.8. </w:t>
      </w:r>
      <w:r>
        <w:rPr>
          <w:b/>
          <w:sz w:val="26"/>
        </w:rPr>
        <w:t>Thiết</w:t>
      </w:r>
      <w:r>
        <w:rPr>
          <w:b/>
          <w:spacing w:val="-2"/>
          <w:sz w:val="26"/>
        </w:rPr>
        <w:t xml:space="preserve"> </w:t>
      </w:r>
      <w:r>
        <w:rPr>
          <w:b/>
          <w:sz w:val="26"/>
        </w:rPr>
        <w:t>kế</w:t>
      </w:r>
      <w:r>
        <w:rPr>
          <w:b/>
          <w:spacing w:val="-5"/>
          <w:sz w:val="26"/>
        </w:rPr>
        <w:t xml:space="preserve"> </w:t>
      </w:r>
      <w:r>
        <w:rPr>
          <w:b/>
          <w:sz w:val="26"/>
        </w:rPr>
        <w:t>Cơ</w:t>
      </w:r>
      <w:r>
        <w:rPr>
          <w:b/>
          <w:spacing w:val="-5"/>
          <w:sz w:val="26"/>
        </w:rPr>
        <w:t xml:space="preserve"> </w:t>
      </w:r>
      <w:r>
        <w:rPr>
          <w:b/>
          <w:sz w:val="26"/>
        </w:rPr>
        <w:t>sở</w:t>
      </w:r>
      <w:r>
        <w:rPr>
          <w:b/>
          <w:spacing w:val="-2"/>
          <w:sz w:val="26"/>
        </w:rPr>
        <w:t xml:space="preserve"> </w:t>
      </w:r>
      <w:r>
        <w:rPr>
          <w:b/>
          <w:sz w:val="26"/>
        </w:rPr>
        <w:t>dữ</w:t>
      </w:r>
      <w:r>
        <w:rPr>
          <w:b/>
          <w:spacing w:val="-2"/>
          <w:sz w:val="26"/>
        </w:rPr>
        <w:t xml:space="preserve"> </w:t>
      </w:r>
      <w:r>
        <w:rPr>
          <w:b/>
          <w:sz w:val="26"/>
        </w:rPr>
        <w:t>liệu</w:t>
      </w:r>
      <w:r>
        <w:rPr>
          <w:b/>
          <w:spacing w:val="-4"/>
          <w:sz w:val="26"/>
        </w:rPr>
        <w:t xml:space="preserve"> </w:t>
      </w:r>
      <w:r>
        <w:rPr>
          <w:b/>
          <w:sz w:val="26"/>
        </w:rPr>
        <w:t>chi</w:t>
      </w:r>
      <w:r>
        <w:rPr>
          <w:b/>
          <w:spacing w:val="-5"/>
          <w:sz w:val="26"/>
        </w:rPr>
        <w:t xml:space="preserve"> </w:t>
      </w:r>
      <w:r>
        <w:rPr>
          <w:b/>
          <w:sz w:val="26"/>
        </w:rPr>
        <w:t>tiết</w:t>
      </w:r>
      <w:r>
        <w:rPr>
          <w:b/>
          <w:spacing w:val="-5"/>
          <w:sz w:val="26"/>
        </w:rPr>
        <w:t xml:space="preserve"> </w:t>
      </w:r>
      <w:r>
        <w:rPr>
          <w:b/>
          <w:spacing w:val="-2"/>
          <w:sz w:val="26"/>
        </w:rPr>
        <w:t>(restaurant_db</w:t>
      </w:r>
      <w:r>
        <w:rPr>
          <w:b/>
          <w:spacing w:val="-2"/>
          <w:sz w:val="26"/>
          <w:lang w:val="vi-VN"/>
        </w:rPr>
        <w:t>)</w:t>
      </w:r>
    </w:p>
    <w:p w14:paraId="5424120B" w14:textId="77777777" w:rsidR="00E51721" w:rsidRDefault="00E51721" w:rsidP="00E51721">
      <w:pPr>
        <w:ind w:left="361"/>
        <w:rPr>
          <w:sz w:val="26"/>
          <w:szCs w:val="26"/>
          <w:lang w:val="en-US"/>
        </w:rPr>
      </w:pPr>
      <w:r w:rsidRPr="00B00670">
        <w:rPr>
          <w:sz w:val="26"/>
          <w:szCs w:val="26"/>
        </w:rPr>
        <w:t>Dựa trên sơ đồ thực thể (ERD) được mô tả chi tiết, cơ sở dữ liệu của hệ thống được chuẩn hóa bao gồm 12 bảng lưu trữ với cấu trúc chi tiết như sau:</w:t>
      </w:r>
    </w:p>
    <w:p w14:paraId="06D51AC6" w14:textId="77777777" w:rsidR="00E51721" w:rsidRPr="00B00670" w:rsidRDefault="00E51721" w:rsidP="00E51721">
      <w:pPr>
        <w:ind w:left="361"/>
        <w:rPr>
          <w:sz w:val="20"/>
          <w:lang w:val="en-US"/>
        </w:rPr>
      </w:pPr>
      <w:r w:rsidRPr="00B00670">
        <w:rPr>
          <w:sz w:val="20"/>
          <w:lang w:val="en-US"/>
        </w:rPr>
        <w:drawing>
          <wp:inline distT="0" distB="0" distL="0" distR="0" wp14:anchorId="600C6CCB" wp14:editId="57B690F2">
            <wp:extent cx="6069330" cy="4193540"/>
            <wp:effectExtent l="0" t="0" r="7620" b="0"/>
            <wp:docPr id="59932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9987" name=""/>
                    <pic:cNvPicPr/>
                  </pic:nvPicPr>
                  <pic:blipFill>
                    <a:blip r:embed="rId5"/>
                    <a:stretch>
                      <a:fillRect/>
                    </a:stretch>
                  </pic:blipFill>
                  <pic:spPr>
                    <a:xfrm>
                      <a:off x="0" y="0"/>
                      <a:ext cx="6069330" cy="4193540"/>
                    </a:xfrm>
                    <a:prstGeom prst="rect">
                      <a:avLst/>
                    </a:prstGeom>
                  </pic:spPr>
                </pic:pic>
              </a:graphicData>
            </a:graphic>
          </wp:inline>
        </w:drawing>
      </w:r>
    </w:p>
    <w:p w14:paraId="3870CB30" w14:textId="77777777" w:rsidR="00E51721" w:rsidRDefault="00E51721" w:rsidP="00E51721">
      <w:pPr>
        <w:pStyle w:val="BodyText"/>
        <w:spacing w:before="217"/>
        <w:ind w:left="558" w:right="980"/>
        <w:jc w:val="center"/>
      </w:pPr>
      <w:bookmarkStart w:id="0" w:name="_bookmark18"/>
      <w:bookmarkEnd w:id="0"/>
      <w:r>
        <w:t>Hình</w:t>
      </w:r>
      <w:r>
        <w:rPr>
          <w:spacing w:val="-4"/>
        </w:rPr>
        <w:t xml:space="preserve"> </w:t>
      </w:r>
      <w:r>
        <w:t>1.</w:t>
      </w:r>
      <w:r>
        <w:rPr>
          <w:spacing w:val="-4"/>
        </w:rPr>
        <w:t xml:space="preserve"> </w:t>
      </w:r>
      <w:r>
        <w:t>Sơ</w:t>
      </w:r>
      <w:r>
        <w:rPr>
          <w:spacing w:val="-4"/>
        </w:rPr>
        <w:t xml:space="preserve"> </w:t>
      </w:r>
      <w:r>
        <w:t>đồ</w:t>
      </w:r>
      <w:r>
        <w:rPr>
          <w:spacing w:val="-3"/>
        </w:rPr>
        <w:t xml:space="preserve"> </w:t>
      </w:r>
      <w:r>
        <w:t>thực</w:t>
      </w:r>
      <w:r>
        <w:rPr>
          <w:spacing w:val="-4"/>
        </w:rPr>
        <w:t xml:space="preserve"> </w:t>
      </w:r>
      <w:r>
        <w:t>thể</w:t>
      </w:r>
      <w:r>
        <w:rPr>
          <w:spacing w:val="-1"/>
        </w:rPr>
        <w:t xml:space="preserve"> </w:t>
      </w:r>
      <w:r>
        <w:rPr>
          <w:spacing w:val="-5"/>
        </w:rPr>
        <w:t>ERD</w:t>
      </w:r>
    </w:p>
    <w:p w14:paraId="5A2FBF30" w14:textId="77777777" w:rsidR="00E51721" w:rsidRDefault="00E51721" w:rsidP="00E51721">
      <w:pPr>
        <w:pStyle w:val="ListParagraph"/>
        <w:tabs>
          <w:tab w:val="left" w:pos="649"/>
        </w:tabs>
        <w:spacing w:before="207"/>
        <w:ind w:left="2" w:firstLine="0"/>
        <w:jc w:val="left"/>
        <w:rPr>
          <w:sz w:val="26"/>
        </w:rPr>
      </w:pPr>
      <w:bookmarkStart w:id="1" w:name="_bookmark19"/>
      <w:bookmarkEnd w:id="1"/>
      <w:r>
        <w:rPr>
          <w:sz w:val="26"/>
          <w:lang w:val="vi-VN"/>
        </w:rPr>
        <w:t xml:space="preserve">2.8.1.fq </w:t>
      </w:r>
      <w:r>
        <w:rPr>
          <w:sz w:val="26"/>
        </w:rPr>
        <w:t>Nhóm</w:t>
      </w:r>
      <w:r>
        <w:rPr>
          <w:spacing w:val="-5"/>
          <w:sz w:val="26"/>
        </w:rPr>
        <w:t xml:space="preserve"> </w:t>
      </w:r>
      <w:r>
        <w:rPr>
          <w:sz w:val="26"/>
        </w:rPr>
        <w:t>bảng</w:t>
      </w:r>
      <w:r>
        <w:rPr>
          <w:spacing w:val="-2"/>
          <w:sz w:val="26"/>
        </w:rPr>
        <w:t xml:space="preserve"> </w:t>
      </w:r>
      <w:r>
        <w:rPr>
          <w:sz w:val="26"/>
        </w:rPr>
        <w:t>cốt</w:t>
      </w:r>
      <w:r>
        <w:rPr>
          <w:spacing w:val="-4"/>
          <w:sz w:val="26"/>
        </w:rPr>
        <w:t xml:space="preserve"> </w:t>
      </w:r>
      <w:r>
        <w:rPr>
          <w:sz w:val="26"/>
        </w:rPr>
        <w:t>lõi</w:t>
      </w:r>
      <w:r>
        <w:rPr>
          <w:spacing w:val="-5"/>
          <w:sz w:val="26"/>
        </w:rPr>
        <w:t xml:space="preserve"> </w:t>
      </w:r>
      <w:r>
        <w:rPr>
          <w:sz w:val="26"/>
        </w:rPr>
        <w:t>quản</w:t>
      </w:r>
      <w:r>
        <w:rPr>
          <w:spacing w:val="-4"/>
          <w:sz w:val="26"/>
        </w:rPr>
        <w:t xml:space="preserve"> </w:t>
      </w:r>
      <w:r>
        <w:rPr>
          <w:sz w:val="26"/>
        </w:rPr>
        <w:t>lý</w:t>
      </w:r>
      <w:r>
        <w:rPr>
          <w:spacing w:val="-2"/>
          <w:sz w:val="26"/>
        </w:rPr>
        <w:t xml:space="preserve"> </w:t>
      </w:r>
      <w:r>
        <w:rPr>
          <w:sz w:val="26"/>
        </w:rPr>
        <w:t>thực</w:t>
      </w:r>
      <w:r>
        <w:rPr>
          <w:spacing w:val="-4"/>
          <w:sz w:val="26"/>
        </w:rPr>
        <w:t xml:space="preserve"> </w:t>
      </w:r>
      <w:r>
        <w:rPr>
          <w:sz w:val="26"/>
        </w:rPr>
        <w:t>thể</w:t>
      </w:r>
      <w:r>
        <w:rPr>
          <w:spacing w:val="-3"/>
          <w:sz w:val="26"/>
        </w:rPr>
        <w:t xml:space="preserve"> </w:t>
      </w:r>
      <w:r>
        <w:rPr>
          <w:sz w:val="26"/>
        </w:rPr>
        <w:t>hệ</w:t>
      </w:r>
      <w:r>
        <w:rPr>
          <w:spacing w:val="-4"/>
          <w:sz w:val="26"/>
        </w:rPr>
        <w:t xml:space="preserve"> </w:t>
      </w:r>
      <w:r>
        <w:rPr>
          <w:spacing w:val="-2"/>
          <w:sz w:val="26"/>
        </w:rPr>
        <w:t>thống</w:t>
      </w:r>
    </w:p>
    <w:p w14:paraId="74C66A9A" w14:textId="77777777" w:rsidR="00E51721" w:rsidRDefault="00E51721" w:rsidP="00E51721">
      <w:pPr>
        <w:pStyle w:val="ListParagraph"/>
        <w:numPr>
          <w:ilvl w:val="3"/>
          <w:numId w:val="13"/>
        </w:numPr>
        <w:tabs>
          <w:tab w:val="left" w:pos="721"/>
        </w:tabs>
        <w:spacing w:before="206" w:line="278" w:lineRule="auto"/>
        <w:ind w:left="721" w:right="422"/>
        <w:jc w:val="left"/>
        <w:rPr>
          <w:sz w:val="26"/>
        </w:rPr>
      </w:pPr>
      <w:bookmarkStart w:id="2" w:name="_Hlk236996157"/>
      <w:r>
        <w:rPr>
          <w:b/>
          <w:sz w:val="26"/>
        </w:rPr>
        <w:t xml:space="preserve">Bảng Users (Quản lý người dùng): </w:t>
      </w:r>
      <w:r>
        <w:rPr>
          <w:sz w:val="26"/>
        </w:rPr>
        <w:t>Lưu trữ thông tin định danh toàn bộ các tài khoản tương tác với hệ thống.</w:t>
      </w:r>
    </w:p>
    <w:p w14:paraId="7AF491CC" w14:textId="77777777" w:rsidR="00E51721" w:rsidRDefault="00E51721" w:rsidP="00E51721">
      <w:pPr>
        <w:pStyle w:val="BodyText"/>
        <w:spacing w:before="9"/>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74"/>
        <w:gridCol w:w="3907"/>
        <w:gridCol w:w="3012"/>
      </w:tblGrid>
      <w:tr w:rsidR="00E51721" w14:paraId="434E1C6A" w14:textId="77777777" w:rsidTr="00E43F55">
        <w:trPr>
          <w:trHeight w:val="299"/>
        </w:trPr>
        <w:tc>
          <w:tcPr>
            <w:tcW w:w="1474" w:type="dxa"/>
            <w:shd w:val="clear" w:color="auto" w:fill="C00000"/>
          </w:tcPr>
          <w:p w14:paraId="138A490E" w14:textId="77777777" w:rsidR="00E51721" w:rsidRDefault="00E51721" w:rsidP="00E43F55">
            <w:pPr>
              <w:pStyle w:val="TableParagraph"/>
              <w:spacing w:before="2" w:line="278" w:lineRule="exact"/>
              <w:ind w:left="9"/>
              <w:jc w:val="center"/>
              <w:rPr>
                <w:b/>
                <w:sz w:val="26"/>
              </w:rPr>
            </w:pPr>
            <w:r>
              <w:rPr>
                <w:b/>
                <w:color w:val="FFFFFF"/>
                <w:spacing w:val="-5"/>
                <w:sz w:val="26"/>
              </w:rPr>
              <w:t>Cột</w:t>
            </w:r>
          </w:p>
        </w:tc>
        <w:tc>
          <w:tcPr>
            <w:tcW w:w="3907" w:type="dxa"/>
            <w:shd w:val="clear" w:color="auto" w:fill="C00000"/>
          </w:tcPr>
          <w:p w14:paraId="3B2160FF" w14:textId="77777777" w:rsidR="00E51721" w:rsidRDefault="00E51721" w:rsidP="00E43F55">
            <w:pPr>
              <w:pStyle w:val="TableParagraph"/>
              <w:spacing w:before="2" w:line="278" w:lineRule="exact"/>
              <w:ind w:left="1267"/>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3012" w:type="dxa"/>
            <w:shd w:val="clear" w:color="auto" w:fill="C00000"/>
          </w:tcPr>
          <w:p w14:paraId="0A92F859" w14:textId="77777777" w:rsidR="00E51721" w:rsidRDefault="00E51721" w:rsidP="00E43F55">
            <w:pPr>
              <w:pStyle w:val="TableParagraph"/>
              <w:spacing w:before="2" w:line="278" w:lineRule="exact"/>
              <w:ind w:left="2"/>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E51721" w14:paraId="2EDB9F21" w14:textId="77777777" w:rsidTr="00E43F55">
        <w:trPr>
          <w:trHeight w:val="597"/>
        </w:trPr>
        <w:tc>
          <w:tcPr>
            <w:tcW w:w="1474" w:type="dxa"/>
            <w:shd w:val="clear" w:color="auto" w:fill="FFFFFF" w:themeFill="background1"/>
          </w:tcPr>
          <w:p w14:paraId="26A4DD2F" w14:textId="77777777" w:rsidR="00E51721" w:rsidRDefault="00E51721" w:rsidP="00E43F55">
            <w:pPr>
              <w:pStyle w:val="TableParagraph"/>
              <w:spacing w:before="2"/>
              <w:rPr>
                <w:b/>
                <w:sz w:val="26"/>
              </w:rPr>
            </w:pPr>
            <w:r>
              <w:rPr>
                <w:b/>
                <w:spacing w:val="-5"/>
                <w:sz w:val="26"/>
              </w:rPr>
              <w:t>id</w:t>
            </w:r>
          </w:p>
        </w:tc>
        <w:tc>
          <w:tcPr>
            <w:tcW w:w="3907" w:type="dxa"/>
            <w:shd w:val="clear" w:color="auto" w:fill="FFFFFF" w:themeFill="background1"/>
          </w:tcPr>
          <w:p w14:paraId="1DC62347" w14:textId="77777777" w:rsidR="00E51721" w:rsidRDefault="00E51721" w:rsidP="00E43F55">
            <w:pPr>
              <w:pStyle w:val="TableParagraph"/>
              <w:spacing w:line="298" w:lineRule="exact"/>
              <w:ind w:left="108" w:right="1059"/>
              <w:rPr>
                <w:sz w:val="26"/>
              </w:rPr>
            </w:pPr>
            <w:r w:rsidRPr="00AB3DE9">
              <w:rPr>
                <w:sz w:val="26"/>
              </w:rPr>
              <w:t>BIGINT PRIMARY KEY AUTO_INCREMENT</w:t>
            </w:r>
          </w:p>
        </w:tc>
        <w:tc>
          <w:tcPr>
            <w:tcW w:w="3012" w:type="dxa"/>
            <w:shd w:val="clear" w:color="auto" w:fill="FFFFFF" w:themeFill="background1"/>
          </w:tcPr>
          <w:p w14:paraId="55440E0B" w14:textId="77777777" w:rsidR="00E51721" w:rsidRDefault="00E51721" w:rsidP="00E43F55">
            <w:pPr>
              <w:pStyle w:val="TableParagraph"/>
              <w:spacing w:line="298" w:lineRule="exact"/>
              <w:ind w:left="106" w:right="96"/>
              <w:rPr>
                <w:sz w:val="26"/>
              </w:rPr>
            </w:pPr>
            <w:r>
              <w:rPr>
                <w:sz w:val="26"/>
              </w:rPr>
              <w:t>Khóa chính, mã định danh tài khoản tự động tăng.</w:t>
            </w:r>
          </w:p>
        </w:tc>
      </w:tr>
      <w:tr w:rsidR="00E51721" w14:paraId="268B0E2B" w14:textId="77777777" w:rsidTr="00E43F55">
        <w:trPr>
          <w:trHeight w:val="599"/>
        </w:trPr>
        <w:tc>
          <w:tcPr>
            <w:tcW w:w="1474" w:type="dxa"/>
            <w:shd w:val="clear" w:color="auto" w:fill="FFFFFF" w:themeFill="background1"/>
          </w:tcPr>
          <w:p w14:paraId="3A747461" w14:textId="77777777" w:rsidR="00E51721" w:rsidRDefault="00E51721" w:rsidP="00E43F55">
            <w:pPr>
              <w:pStyle w:val="TableParagraph"/>
              <w:spacing w:before="2"/>
              <w:rPr>
                <w:b/>
                <w:sz w:val="26"/>
              </w:rPr>
            </w:pPr>
            <w:r w:rsidRPr="00AB3DE9">
              <w:rPr>
                <w:b/>
                <w:spacing w:val="-2"/>
                <w:sz w:val="26"/>
              </w:rPr>
              <w:t>fullName</w:t>
            </w:r>
          </w:p>
        </w:tc>
        <w:tc>
          <w:tcPr>
            <w:tcW w:w="3907" w:type="dxa"/>
            <w:shd w:val="clear" w:color="auto" w:fill="FFFFFF" w:themeFill="background1"/>
          </w:tcPr>
          <w:p w14:paraId="20A17A57" w14:textId="77777777" w:rsidR="00E51721" w:rsidRDefault="00E51721" w:rsidP="00E43F55">
            <w:pPr>
              <w:pStyle w:val="TableParagraph"/>
              <w:spacing w:before="2"/>
              <w:ind w:left="108"/>
              <w:rPr>
                <w:sz w:val="26"/>
              </w:rPr>
            </w:pPr>
            <w:r w:rsidRPr="00AB3DE9">
              <w:rPr>
                <w:sz w:val="26"/>
              </w:rPr>
              <w:t>VARCHAR (100) NOT NULL</w:t>
            </w:r>
          </w:p>
        </w:tc>
        <w:tc>
          <w:tcPr>
            <w:tcW w:w="3012" w:type="dxa"/>
            <w:shd w:val="clear" w:color="auto" w:fill="FFFFFF" w:themeFill="background1"/>
          </w:tcPr>
          <w:p w14:paraId="6DDF31EC" w14:textId="77777777" w:rsidR="00E51721" w:rsidRDefault="00E51721" w:rsidP="00E43F55">
            <w:pPr>
              <w:pStyle w:val="TableParagraph"/>
              <w:spacing w:line="300" w:lineRule="atLeast"/>
              <w:ind w:left="106" w:right="96"/>
              <w:rPr>
                <w:sz w:val="26"/>
              </w:rPr>
            </w:pPr>
            <w:r w:rsidRPr="00AB3DE9">
              <w:rPr>
                <w:sz w:val="26"/>
              </w:rPr>
              <w:t>Họ và tên đầy đủ của người dùng.</w:t>
            </w:r>
          </w:p>
        </w:tc>
      </w:tr>
      <w:tr w:rsidR="00E51721" w14:paraId="7E422F24" w14:textId="77777777" w:rsidTr="00E43F55">
        <w:trPr>
          <w:trHeight w:val="895"/>
        </w:trPr>
        <w:tc>
          <w:tcPr>
            <w:tcW w:w="1474" w:type="dxa"/>
            <w:shd w:val="clear" w:color="auto" w:fill="FFFFFF" w:themeFill="background1"/>
          </w:tcPr>
          <w:p w14:paraId="3FAB3C99" w14:textId="77777777" w:rsidR="00E51721" w:rsidRDefault="00E51721" w:rsidP="00E43F55">
            <w:pPr>
              <w:pStyle w:val="TableParagraph"/>
              <w:spacing w:line="298" w:lineRule="exact"/>
              <w:rPr>
                <w:b/>
                <w:sz w:val="26"/>
              </w:rPr>
            </w:pPr>
            <w:r>
              <w:rPr>
                <w:b/>
                <w:spacing w:val="-2"/>
                <w:sz w:val="26"/>
              </w:rPr>
              <w:t>email</w:t>
            </w:r>
          </w:p>
        </w:tc>
        <w:tc>
          <w:tcPr>
            <w:tcW w:w="3907" w:type="dxa"/>
            <w:shd w:val="clear" w:color="auto" w:fill="FFFFFF" w:themeFill="background1"/>
          </w:tcPr>
          <w:p w14:paraId="27407D2B" w14:textId="77777777" w:rsidR="00E51721" w:rsidRDefault="00E51721" w:rsidP="00E43F55">
            <w:pPr>
              <w:pStyle w:val="TableParagraph"/>
              <w:spacing w:line="298" w:lineRule="exact"/>
              <w:ind w:left="108"/>
              <w:rPr>
                <w:sz w:val="26"/>
              </w:rPr>
            </w:pPr>
            <w:r w:rsidRPr="00AB3DE9">
              <w:rPr>
                <w:sz w:val="26"/>
              </w:rPr>
              <w:t>VARCHAR (100) UNIQUE</w:t>
            </w:r>
          </w:p>
        </w:tc>
        <w:tc>
          <w:tcPr>
            <w:tcW w:w="3012" w:type="dxa"/>
            <w:shd w:val="clear" w:color="auto" w:fill="FFFFFF" w:themeFill="background1"/>
          </w:tcPr>
          <w:p w14:paraId="700EAE50" w14:textId="77777777" w:rsidR="00E51721" w:rsidRDefault="00E51721" w:rsidP="00E43F55">
            <w:pPr>
              <w:pStyle w:val="TableParagraph"/>
              <w:spacing w:line="298" w:lineRule="exact"/>
              <w:ind w:left="106" w:right="96"/>
              <w:rPr>
                <w:sz w:val="26"/>
              </w:rPr>
            </w:pPr>
            <w:r w:rsidRPr="00AB3DE9">
              <w:rPr>
                <w:spacing w:val="-2"/>
                <w:sz w:val="26"/>
              </w:rPr>
              <w:t>Địa chỉ email dùng để đăng nhập hoặc khôi phục mật khẩu.</w:t>
            </w:r>
          </w:p>
        </w:tc>
      </w:tr>
      <w:tr w:rsidR="00E51721" w14:paraId="4338A9CF" w14:textId="77777777" w:rsidTr="00E43F55">
        <w:trPr>
          <w:trHeight w:val="299"/>
        </w:trPr>
        <w:tc>
          <w:tcPr>
            <w:tcW w:w="1474" w:type="dxa"/>
            <w:shd w:val="clear" w:color="auto" w:fill="FFFFFF" w:themeFill="background1"/>
          </w:tcPr>
          <w:p w14:paraId="4C17707D" w14:textId="77777777" w:rsidR="00E51721" w:rsidRDefault="00E51721" w:rsidP="00E43F55">
            <w:pPr>
              <w:pStyle w:val="TableParagraph"/>
              <w:spacing w:before="2" w:line="278" w:lineRule="exact"/>
              <w:rPr>
                <w:b/>
                <w:sz w:val="26"/>
              </w:rPr>
            </w:pPr>
            <w:r>
              <w:rPr>
                <w:b/>
                <w:spacing w:val="-2"/>
                <w:sz w:val="26"/>
              </w:rPr>
              <w:t>phone</w:t>
            </w:r>
          </w:p>
        </w:tc>
        <w:tc>
          <w:tcPr>
            <w:tcW w:w="3907" w:type="dxa"/>
            <w:shd w:val="clear" w:color="auto" w:fill="FFFFFF" w:themeFill="background1"/>
          </w:tcPr>
          <w:p w14:paraId="3A43415B" w14:textId="77777777" w:rsidR="00E51721" w:rsidRDefault="00E51721" w:rsidP="00E43F55">
            <w:pPr>
              <w:pStyle w:val="TableParagraph"/>
              <w:spacing w:before="2" w:line="278" w:lineRule="exact"/>
              <w:ind w:left="108"/>
              <w:rPr>
                <w:sz w:val="26"/>
              </w:rPr>
            </w:pPr>
            <w:r w:rsidRPr="00AB3DE9">
              <w:rPr>
                <w:sz w:val="26"/>
              </w:rPr>
              <w:t>VARCHAR (20) UNIQUE NOT NULL</w:t>
            </w:r>
          </w:p>
        </w:tc>
        <w:tc>
          <w:tcPr>
            <w:tcW w:w="3012" w:type="dxa"/>
            <w:shd w:val="clear" w:color="auto" w:fill="FFFFFF" w:themeFill="background1"/>
          </w:tcPr>
          <w:p w14:paraId="412F00A6" w14:textId="77777777" w:rsidR="00E51721" w:rsidRDefault="00E51721" w:rsidP="00E43F55">
            <w:pPr>
              <w:pStyle w:val="TableParagraph"/>
              <w:spacing w:before="2" w:line="278" w:lineRule="exact"/>
              <w:ind w:left="106"/>
              <w:rPr>
                <w:sz w:val="26"/>
              </w:rPr>
            </w:pPr>
            <w:r w:rsidRPr="00AB3DE9">
              <w:rPr>
                <w:sz w:val="26"/>
              </w:rPr>
              <w:t>Số điện thoại liên hệ.</w:t>
            </w:r>
          </w:p>
        </w:tc>
      </w:tr>
      <w:tr w:rsidR="00E51721" w14:paraId="7EB4A355" w14:textId="77777777" w:rsidTr="00E43F55">
        <w:trPr>
          <w:trHeight w:val="597"/>
        </w:trPr>
        <w:tc>
          <w:tcPr>
            <w:tcW w:w="1474" w:type="dxa"/>
            <w:shd w:val="clear" w:color="auto" w:fill="FFFFFF" w:themeFill="background1"/>
          </w:tcPr>
          <w:p w14:paraId="6FD74B4E" w14:textId="77777777" w:rsidR="00E51721" w:rsidRDefault="00E51721" w:rsidP="00E43F55">
            <w:pPr>
              <w:pStyle w:val="TableParagraph"/>
              <w:spacing w:before="2"/>
              <w:rPr>
                <w:b/>
                <w:sz w:val="26"/>
              </w:rPr>
            </w:pPr>
            <w:r>
              <w:rPr>
                <w:b/>
                <w:spacing w:val="-2"/>
                <w:sz w:val="26"/>
              </w:rPr>
              <w:t>username</w:t>
            </w:r>
          </w:p>
        </w:tc>
        <w:tc>
          <w:tcPr>
            <w:tcW w:w="3907" w:type="dxa"/>
            <w:shd w:val="clear" w:color="auto" w:fill="FFFFFF" w:themeFill="background1"/>
          </w:tcPr>
          <w:p w14:paraId="3170D8C3" w14:textId="77777777" w:rsidR="00E51721" w:rsidRDefault="00E51721" w:rsidP="00E43F55">
            <w:pPr>
              <w:pStyle w:val="TableParagraph"/>
              <w:spacing w:before="2"/>
              <w:ind w:left="108"/>
              <w:rPr>
                <w:sz w:val="26"/>
              </w:rPr>
            </w:pPr>
            <w:r w:rsidRPr="00AB3DE9">
              <w:rPr>
                <w:sz w:val="26"/>
              </w:rPr>
              <w:t>VARCHAR (40) UNIQUE NOT NULL</w:t>
            </w:r>
          </w:p>
        </w:tc>
        <w:tc>
          <w:tcPr>
            <w:tcW w:w="3012" w:type="dxa"/>
            <w:shd w:val="clear" w:color="auto" w:fill="FFFFFF" w:themeFill="background1"/>
          </w:tcPr>
          <w:p w14:paraId="51387A32" w14:textId="77777777" w:rsidR="00E51721" w:rsidRDefault="00E51721" w:rsidP="00E43F55">
            <w:pPr>
              <w:pStyle w:val="TableParagraph"/>
              <w:spacing w:line="298" w:lineRule="exact"/>
              <w:ind w:left="106" w:right="96"/>
              <w:rPr>
                <w:sz w:val="26"/>
              </w:rPr>
            </w:pPr>
            <w:r w:rsidRPr="00AB3DE9">
              <w:rPr>
                <w:sz w:val="26"/>
              </w:rPr>
              <w:t>Tên đăng nhập duy nhất trên hệ thống.</w:t>
            </w:r>
          </w:p>
        </w:tc>
      </w:tr>
      <w:tr w:rsidR="00E51721" w14:paraId="3B37EA70" w14:textId="77777777" w:rsidTr="00E43F55">
        <w:trPr>
          <w:trHeight w:val="599"/>
        </w:trPr>
        <w:tc>
          <w:tcPr>
            <w:tcW w:w="1474" w:type="dxa"/>
            <w:shd w:val="clear" w:color="auto" w:fill="FFFFFF" w:themeFill="background1"/>
          </w:tcPr>
          <w:p w14:paraId="72EAE58B" w14:textId="77777777" w:rsidR="00E51721" w:rsidRDefault="00E51721" w:rsidP="00E43F55">
            <w:pPr>
              <w:pStyle w:val="TableParagraph"/>
              <w:spacing w:before="2"/>
              <w:rPr>
                <w:b/>
                <w:sz w:val="26"/>
              </w:rPr>
            </w:pPr>
            <w:r>
              <w:rPr>
                <w:b/>
                <w:spacing w:val="-2"/>
                <w:sz w:val="26"/>
              </w:rPr>
              <w:lastRenderedPageBreak/>
              <w:t>password</w:t>
            </w:r>
          </w:p>
        </w:tc>
        <w:tc>
          <w:tcPr>
            <w:tcW w:w="3907" w:type="dxa"/>
            <w:shd w:val="clear" w:color="auto" w:fill="FFFFFF" w:themeFill="background1"/>
          </w:tcPr>
          <w:p w14:paraId="3874F477" w14:textId="77777777" w:rsidR="00E51721" w:rsidRDefault="00E51721" w:rsidP="00E43F55">
            <w:pPr>
              <w:pStyle w:val="TableParagraph"/>
              <w:spacing w:before="2"/>
              <w:ind w:left="108"/>
              <w:rPr>
                <w:sz w:val="26"/>
              </w:rPr>
            </w:pPr>
            <w:r w:rsidRPr="00AB3DE9">
              <w:rPr>
                <w:sz w:val="26"/>
              </w:rPr>
              <w:t>VARCHAR (255) NOT NULL</w:t>
            </w:r>
          </w:p>
        </w:tc>
        <w:tc>
          <w:tcPr>
            <w:tcW w:w="3012" w:type="dxa"/>
            <w:shd w:val="clear" w:color="auto" w:fill="FFFFFF" w:themeFill="background1"/>
          </w:tcPr>
          <w:p w14:paraId="79D35384" w14:textId="77777777" w:rsidR="00E51721" w:rsidRDefault="00E51721" w:rsidP="00E43F55">
            <w:pPr>
              <w:pStyle w:val="TableParagraph"/>
              <w:spacing w:line="300" w:lineRule="atLeast"/>
              <w:ind w:left="106" w:right="96"/>
              <w:rPr>
                <w:sz w:val="26"/>
              </w:rPr>
            </w:pPr>
            <w:r w:rsidRPr="00AB3DE9">
              <w:rPr>
                <w:sz w:val="26"/>
              </w:rPr>
              <w:t>Mật khẩu tài khoản (đã mã hóa bảo mật).</w:t>
            </w:r>
          </w:p>
        </w:tc>
      </w:tr>
      <w:tr w:rsidR="00E51721" w14:paraId="11A865DA" w14:textId="77777777" w:rsidTr="00E43F55">
        <w:trPr>
          <w:trHeight w:val="897"/>
        </w:trPr>
        <w:tc>
          <w:tcPr>
            <w:tcW w:w="1474" w:type="dxa"/>
            <w:shd w:val="clear" w:color="auto" w:fill="FFFFFF" w:themeFill="background1"/>
          </w:tcPr>
          <w:p w14:paraId="6B298B59" w14:textId="77777777" w:rsidR="00E51721" w:rsidRDefault="00E51721" w:rsidP="00E43F55">
            <w:pPr>
              <w:pStyle w:val="TableParagraph"/>
              <w:spacing w:before="1"/>
              <w:rPr>
                <w:b/>
                <w:sz w:val="26"/>
              </w:rPr>
            </w:pPr>
            <w:r>
              <w:rPr>
                <w:b/>
                <w:spacing w:val="-2"/>
                <w:sz w:val="26"/>
              </w:rPr>
              <w:t>avatar</w:t>
            </w:r>
          </w:p>
        </w:tc>
        <w:tc>
          <w:tcPr>
            <w:tcW w:w="3907" w:type="dxa"/>
            <w:shd w:val="clear" w:color="auto" w:fill="FFFFFF" w:themeFill="background1"/>
          </w:tcPr>
          <w:p w14:paraId="33D3CC2B" w14:textId="77777777" w:rsidR="00E51721" w:rsidRDefault="00E51721" w:rsidP="00E43F55">
            <w:pPr>
              <w:pStyle w:val="TableParagraph"/>
              <w:spacing w:before="1"/>
              <w:ind w:left="108"/>
              <w:rPr>
                <w:sz w:val="26"/>
              </w:rPr>
            </w:pPr>
            <w:r>
              <w:rPr>
                <w:spacing w:val="-4"/>
                <w:sz w:val="26"/>
              </w:rPr>
              <w:t>TEXT</w:t>
            </w:r>
          </w:p>
        </w:tc>
        <w:tc>
          <w:tcPr>
            <w:tcW w:w="3012" w:type="dxa"/>
            <w:shd w:val="clear" w:color="auto" w:fill="FFFFFF" w:themeFill="background1"/>
          </w:tcPr>
          <w:p w14:paraId="5F4C6AC1" w14:textId="77777777" w:rsidR="00E51721" w:rsidRDefault="00E51721" w:rsidP="00E43F55">
            <w:pPr>
              <w:pStyle w:val="TableParagraph"/>
              <w:spacing w:line="277" w:lineRule="exact"/>
              <w:ind w:left="106"/>
              <w:rPr>
                <w:sz w:val="26"/>
              </w:rPr>
            </w:pPr>
            <w:r w:rsidRPr="00AB3DE9">
              <w:rPr>
                <w:spacing w:val="-2"/>
                <w:sz w:val="26"/>
              </w:rPr>
              <w:t>Đường dẫn URL hoặc chuỗi mã hóa hình ảnh đại diện.</w:t>
            </w:r>
          </w:p>
        </w:tc>
      </w:tr>
      <w:tr w:rsidR="00E51721" w14:paraId="6CD9E521" w14:textId="77777777" w:rsidTr="00E43F55">
        <w:trPr>
          <w:trHeight w:val="897"/>
        </w:trPr>
        <w:tc>
          <w:tcPr>
            <w:tcW w:w="1474" w:type="dxa"/>
            <w:shd w:val="clear" w:color="auto" w:fill="FFFFFF" w:themeFill="background1"/>
          </w:tcPr>
          <w:p w14:paraId="045819B7" w14:textId="77777777" w:rsidR="00E51721" w:rsidRDefault="00E51721" w:rsidP="00E43F55">
            <w:pPr>
              <w:pStyle w:val="TableParagraph"/>
              <w:spacing w:line="298" w:lineRule="exact"/>
              <w:rPr>
                <w:b/>
                <w:sz w:val="26"/>
              </w:rPr>
            </w:pPr>
            <w:r>
              <w:rPr>
                <w:b/>
                <w:spacing w:val="-2"/>
                <w:sz w:val="26"/>
              </w:rPr>
              <w:t>points</w:t>
            </w:r>
          </w:p>
        </w:tc>
        <w:tc>
          <w:tcPr>
            <w:tcW w:w="3907" w:type="dxa"/>
            <w:shd w:val="clear" w:color="auto" w:fill="FFFFFF" w:themeFill="background1"/>
          </w:tcPr>
          <w:p w14:paraId="42DF39D4" w14:textId="77777777" w:rsidR="00E51721" w:rsidRDefault="00E51721" w:rsidP="00E43F55">
            <w:pPr>
              <w:pStyle w:val="TableParagraph"/>
              <w:spacing w:line="298" w:lineRule="exact"/>
              <w:ind w:left="108"/>
              <w:rPr>
                <w:sz w:val="26"/>
              </w:rPr>
            </w:pPr>
            <w:r w:rsidRPr="00AB3DE9">
              <w:rPr>
                <w:spacing w:val="-2"/>
                <w:sz w:val="26"/>
              </w:rPr>
              <w:t>INTEGER DEFAULT 0</w:t>
            </w:r>
          </w:p>
        </w:tc>
        <w:tc>
          <w:tcPr>
            <w:tcW w:w="3012" w:type="dxa"/>
            <w:shd w:val="clear" w:color="auto" w:fill="FFFFFF" w:themeFill="background1"/>
          </w:tcPr>
          <w:p w14:paraId="08BA4446" w14:textId="77777777" w:rsidR="00E51721" w:rsidRDefault="00E51721" w:rsidP="00E43F55">
            <w:pPr>
              <w:pStyle w:val="TableParagraph"/>
              <w:spacing w:before="2" w:line="278" w:lineRule="exact"/>
              <w:ind w:left="106"/>
              <w:rPr>
                <w:sz w:val="26"/>
              </w:rPr>
            </w:pPr>
            <w:r w:rsidRPr="00AB3DE9">
              <w:rPr>
                <w:sz w:val="26"/>
              </w:rPr>
              <w:t>Điểm thưởng tích lũy của khách hàng sau mỗi lần dùng bữa.</w:t>
            </w:r>
          </w:p>
        </w:tc>
      </w:tr>
      <w:tr w:rsidR="00E51721" w14:paraId="7C7D57F8" w14:textId="77777777" w:rsidTr="00E43F55">
        <w:trPr>
          <w:trHeight w:val="897"/>
        </w:trPr>
        <w:tc>
          <w:tcPr>
            <w:tcW w:w="1474" w:type="dxa"/>
            <w:shd w:val="clear" w:color="auto" w:fill="FFFFFF" w:themeFill="background1"/>
          </w:tcPr>
          <w:p w14:paraId="7E380990" w14:textId="77777777" w:rsidR="00E51721" w:rsidRDefault="00E51721" w:rsidP="00E43F55">
            <w:pPr>
              <w:pStyle w:val="TableParagraph"/>
              <w:spacing w:before="2"/>
              <w:rPr>
                <w:b/>
                <w:sz w:val="26"/>
              </w:rPr>
            </w:pPr>
            <w:r>
              <w:rPr>
                <w:b/>
                <w:spacing w:val="-4"/>
                <w:sz w:val="26"/>
              </w:rPr>
              <w:t>role</w:t>
            </w:r>
          </w:p>
        </w:tc>
        <w:tc>
          <w:tcPr>
            <w:tcW w:w="3907" w:type="dxa"/>
            <w:shd w:val="clear" w:color="auto" w:fill="FFFFFF" w:themeFill="background1"/>
          </w:tcPr>
          <w:p w14:paraId="46D3CCC7" w14:textId="77777777" w:rsidR="00E51721" w:rsidRDefault="00E51721" w:rsidP="00E43F55">
            <w:pPr>
              <w:pStyle w:val="TableParagraph"/>
              <w:spacing w:before="2"/>
              <w:ind w:left="108"/>
              <w:rPr>
                <w:sz w:val="26"/>
              </w:rPr>
            </w:pPr>
            <w:r w:rsidRPr="00AB3DE9">
              <w:rPr>
                <w:sz w:val="26"/>
              </w:rPr>
              <w:t>ENUM ('CUSTOMER', 'STAFF', 'KITCHEN', 'ADMIN') DEFAULT 'CUSTOMER'</w:t>
            </w:r>
          </w:p>
        </w:tc>
        <w:tc>
          <w:tcPr>
            <w:tcW w:w="3012" w:type="dxa"/>
            <w:shd w:val="clear" w:color="auto" w:fill="FFFFFF" w:themeFill="background1"/>
          </w:tcPr>
          <w:p w14:paraId="4663C4AF" w14:textId="77777777" w:rsidR="00E51721" w:rsidRDefault="00E51721" w:rsidP="00E43F55">
            <w:pPr>
              <w:pStyle w:val="TableParagraph"/>
              <w:spacing w:line="298" w:lineRule="exact"/>
              <w:ind w:left="106" w:right="96"/>
              <w:rPr>
                <w:sz w:val="26"/>
              </w:rPr>
            </w:pPr>
            <w:r w:rsidRPr="00AB3DE9">
              <w:rPr>
                <w:sz w:val="26"/>
              </w:rPr>
              <w:t>Phân quyền vai trò: Khách hàng, Phục vụ, NV Bếp, Admin hệ thống.</w:t>
            </w:r>
          </w:p>
        </w:tc>
      </w:tr>
      <w:tr w:rsidR="00E51721" w14:paraId="63BA788B" w14:textId="77777777" w:rsidTr="00E43F55">
        <w:trPr>
          <w:trHeight w:val="897"/>
        </w:trPr>
        <w:tc>
          <w:tcPr>
            <w:tcW w:w="1474" w:type="dxa"/>
            <w:shd w:val="clear" w:color="auto" w:fill="FFFFFF" w:themeFill="background1"/>
          </w:tcPr>
          <w:p w14:paraId="6FA4C299" w14:textId="77777777" w:rsidR="00E51721" w:rsidRDefault="00E51721" w:rsidP="00E43F55">
            <w:pPr>
              <w:pStyle w:val="TableParagraph"/>
              <w:spacing w:before="2"/>
              <w:rPr>
                <w:b/>
                <w:sz w:val="26"/>
              </w:rPr>
            </w:pPr>
            <w:r>
              <w:rPr>
                <w:b/>
                <w:spacing w:val="-2"/>
                <w:sz w:val="26"/>
              </w:rPr>
              <w:t>status</w:t>
            </w:r>
          </w:p>
        </w:tc>
        <w:tc>
          <w:tcPr>
            <w:tcW w:w="3907" w:type="dxa"/>
            <w:shd w:val="clear" w:color="auto" w:fill="FFFFFF" w:themeFill="background1"/>
          </w:tcPr>
          <w:p w14:paraId="1ECA4B04" w14:textId="77777777" w:rsidR="00E51721" w:rsidRDefault="00E51721" w:rsidP="00E43F55">
            <w:pPr>
              <w:pStyle w:val="TableParagraph"/>
              <w:spacing w:before="2"/>
              <w:ind w:left="108"/>
              <w:rPr>
                <w:sz w:val="26"/>
              </w:rPr>
            </w:pPr>
            <w:r w:rsidRPr="00AB3DE9">
              <w:rPr>
                <w:sz w:val="26"/>
              </w:rPr>
              <w:t>ENUM ('ACTIVE', 'BLOCKED') DEFAULT 'ACTIVE'</w:t>
            </w:r>
          </w:p>
        </w:tc>
        <w:tc>
          <w:tcPr>
            <w:tcW w:w="3012" w:type="dxa"/>
            <w:shd w:val="clear" w:color="auto" w:fill="FFFFFF" w:themeFill="background1"/>
          </w:tcPr>
          <w:p w14:paraId="51AC8D6D" w14:textId="77777777" w:rsidR="00E51721" w:rsidRDefault="00E51721" w:rsidP="00E43F55">
            <w:pPr>
              <w:pStyle w:val="TableParagraph"/>
              <w:spacing w:line="298" w:lineRule="exact"/>
              <w:ind w:left="106" w:right="96"/>
              <w:rPr>
                <w:sz w:val="26"/>
              </w:rPr>
            </w:pPr>
            <w:r w:rsidRPr="00AB3DE9">
              <w:rPr>
                <w:sz w:val="26"/>
              </w:rPr>
              <w:t>Trạng thái tài khoản (Đang hoạt động hoặc Đang bị khóa).</w:t>
            </w:r>
          </w:p>
        </w:tc>
      </w:tr>
      <w:tr w:rsidR="00E51721" w14:paraId="629D828B" w14:textId="77777777" w:rsidTr="00E43F55">
        <w:trPr>
          <w:trHeight w:val="599"/>
        </w:trPr>
        <w:tc>
          <w:tcPr>
            <w:tcW w:w="1474" w:type="dxa"/>
            <w:shd w:val="clear" w:color="auto" w:fill="FFFFFF" w:themeFill="background1"/>
          </w:tcPr>
          <w:p w14:paraId="03AF668F" w14:textId="77777777" w:rsidR="00E51721" w:rsidRDefault="00E51721" w:rsidP="00E43F55">
            <w:pPr>
              <w:pStyle w:val="TableParagraph"/>
              <w:spacing w:before="2"/>
              <w:rPr>
                <w:b/>
                <w:sz w:val="26"/>
              </w:rPr>
            </w:pPr>
            <w:r>
              <w:rPr>
                <w:b/>
                <w:spacing w:val="-2"/>
                <w:sz w:val="26"/>
              </w:rPr>
              <w:t>created_at</w:t>
            </w:r>
          </w:p>
        </w:tc>
        <w:tc>
          <w:tcPr>
            <w:tcW w:w="3907" w:type="dxa"/>
            <w:shd w:val="clear" w:color="auto" w:fill="FFFFFF" w:themeFill="background1"/>
          </w:tcPr>
          <w:p w14:paraId="7AFE2B4D" w14:textId="77777777" w:rsidR="00E51721" w:rsidRDefault="00E51721" w:rsidP="00E43F55">
            <w:pPr>
              <w:pStyle w:val="TableParagraph"/>
              <w:spacing w:line="300" w:lineRule="atLeast"/>
              <w:ind w:left="108"/>
              <w:rPr>
                <w:sz w:val="26"/>
              </w:rPr>
            </w:pPr>
            <w:r w:rsidRPr="00AB3DE9">
              <w:rPr>
                <w:sz w:val="26"/>
              </w:rPr>
              <w:t>TIMESTAMP</w:t>
            </w:r>
          </w:p>
        </w:tc>
        <w:tc>
          <w:tcPr>
            <w:tcW w:w="3012" w:type="dxa"/>
            <w:shd w:val="clear" w:color="auto" w:fill="FFFFFF" w:themeFill="background1"/>
          </w:tcPr>
          <w:p w14:paraId="03D02163" w14:textId="77777777" w:rsidR="00E51721" w:rsidRDefault="00E51721" w:rsidP="00E43F55">
            <w:pPr>
              <w:pStyle w:val="TableParagraph"/>
              <w:spacing w:line="300" w:lineRule="atLeast"/>
              <w:ind w:left="106" w:right="96"/>
              <w:rPr>
                <w:sz w:val="26"/>
              </w:rPr>
            </w:pPr>
            <w:r w:rsidRPr="00AB3DE9">
              <w:rPr>
                <w:sz w:val="26"/>
              </w:rPr>
              <w:t>Thời gian tài khoản được khởi tạo trên hệ thống.</w:t>
            </w:r>
          </w:p>
        </w:tc>
      </w:tr>
      <w:tr w:rsidR="00E51721" w14:paraId="49FAC8C3" w14:textId="77777777" w:rsidTr="00E43F55">
        <w:trPr>
          <w:trHeight w:val="615"/>
        </w:trPr>
        <w:tc>
          <w:tcPr>
            <w:tcW w:w="1474" w:type="dxa"/>
            <w:shd w:val="clear" w:color="auto" w:fill="FFFFFF" w:themeFill="background1"/>
          </w:tcPr>
          <w:p w14:paraId="4FA5F572" w14:textId="77777777" w:rsidR="00E51721" w:rsidRDefault="00E51721" w:rsidP="00E43F55">
            <w:pPr>
              <w:pStyle w:val="TableParagraph"/>
              <w:spacing w:line="298" w:lineRule="exact"/>
              <w:rPr>
                <w:b/>
                <w:sz w:val="26"/>
              </w:rPr>
            </w:pPr>
            <w:r>
              <w:rPr>
                <w:b/>
                <w:spacing w:val="-2"/>
                <w:sz w:val="26"/>
              </w:rPr>
              <w:t>updated_at</w:t>
            </w:r>
          </w:p>
        </w:tc>
        <w:tc>
          <w:tcPr>
            <w:tcW w:w="3907" w:type="dxa"/>
            <w:shd w:val="clear" w:color="auto" w:fill="FFFFFF" w:themeFill="background1"/>
          </w:tcPr>
          <w:p w14:paraId="2CC60649" w14:textId="77777777" w:rsidR="00E51721" w:rsidRDefault="00E51721" w:rsidP="00E43F55">
            <w:pPr>
              <w:pStyle w:val="TableParagraph"/>
              <w:spacing w:line="278" w:lineRule="exact"/>
              <w:ind w:left="108"/>
              <w:rPr>
                <w:sz w:val="26"/>
              </w:rPr>
            </w:pPr>
            <w:r w:rsidRPr="00AB3DE9">
              <w:rPr>
                <w:sz w:val="26"/>
              </w:rPr>
              <w:t>TIMESTAMP</w:t>
            </w:r>
          </w:p>
        </w:tc>
        <w:tc>
          <w:tcPr>
            <w:tcW w:w="3012" w:type="dxa"/>
            <w:shd w:val="clear" w:color="auto" w:fill="FFFFFF" w:themeFill="background1"/>
          </w:tcPr>
          <w:p w14:paraId="43EBD943" w14:textId="77777777" w:rsidR="00E51721" w:rsidRDefault="00E51721" w:rsidP="00E43F55">
            <w:pPr>
              <w:pStyle w:val="TableParagraph"/>
              <w:ind w:left="106" w:right="96"/>
              <w:rPr>
                <w:sz w:val="26"/>
              </w:rPr>
            </w:pPr>
            <w:r w:rsidRPr="00AB3DE9">
              <w:rPr>
                <w:sz w:val="26"/>
              </w:rPr>
              <w:t>Thời gian tài khoản cập nhật thông tin gần nhất.</w:t>
            </w:r>
          </w:p>
        </w:tc>
      </w:tr>
      <w:bookmarkEnd w:id="2"/>
    </w:tbl>
    <w:p w14:paraId="34F4D07C" w14:textId="77777777" w:rsidR="00E51721" w:rsidRDefault="00E51721" w:rsidP="00E51721">
      <w:pPr>
        <w:pStyle w:val="BodyText"/>
        <w:spacing w:before="218"/>
      </w:pPr>
    </w:p>
    <w:p w14:paraId="2EEEF140" w14:textId="77777777" w:rsidR="00E51721" w:rsidRPr="007D6F30" w:rsidRDefault="00E51721" w:rsidP="00E51721">
      <w:pPr>
        <w:pStyle w:val="ListParagraph"/>
        <w:numPr>
          <w:ilvl w:val="3"/>
          <w:numId w:val="13"/>
        </w:numPr>
        <w:tabs>
          <w:tab w:val="left" w:pos="721"/>
        </w:tabs>
        <w:spacing w:before="1" w:line="278" w:lineRule="auto"/>
        <w:ind w:left="721" w:right="422"/>
        <w:rPr>
          <w:sz w:val="26"/>
          <w:lang w:val="en-US"/>
        </w:rPr>
      </w:pPr>
      <w:bookmarkStart w:id="3" w:name="_Hlk237123459"/>
      <w:r>
        <w:rPr>
          <w:b/>
          <w:sz w:val="26"/>
        </w:rPr>
        <w:t xml:space="preserve">Bảng restaurant_tables (Quản lý sơ đồ bàn ăn): </w:t>
      </w:r>
      <w:r w:rsidRPr="007D6F30">
        <w:rPr>
          <w:sz w:val="26"/>
          <w:lang w:val="en-US"/>
        </w:rPr>
        <w:t>Lưu trữ cấu hình bàn ghế và dữ liệu mã hóa để sinh mã QR định danh tại bàn.</w:t>
      </w: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77"/>
        <w:gridCol w:w="3822"/>
        <w:gridCol w:w="2797"/>
      </w:tblGrid>
      <w:tr w:rsidR="00E51721" w14:paraId="79869DDD" w14:textId="77777777" w:rsidTr="00E43F55">
        <w:trPr>
          <w:trHeight w:val="299"/>
        </w:trPr>
        <w:tc>
          <w:tcPr>
            <w:tcW w:w="1777" w:type="dxa"/>
            <w:shd w:val="clear" w:color="auto" w:fill="C00000"/>
          </w:tcPr>
          <w:p w14:paraId="1FA9F3AD" w14:textId="77777777" w:rsidR="00E51721" w:rsidRDefault="00E51721" w:rsidP="00E43F55">
            <w:pPr>
              <w:pStyle w:val="TableParagraph"/>
              <w:spacing w:before="2" w:line="278" w:lineRule="exact"/>
              <w:ind w:left="8"/>
              <w:jc w:val="center"/>
              <w:rPr>
                <w:b/>
                <w:sz w:val="26"/>
              </w:rPr>
            </w:pPr>
            <w:r>
              <w:rPr>
                <w:b/>
                <w:color w:val="FFFFFF"/>
                <w:spacing w:val="-5"/>
                <w:sz w:val="26"/>
              </w:rPr>
              <w:t>Cột</w:t>
            </w:r>
          </w:p>
        </w:tc>
        <w:tc>
          <w:tcPr>
            <w:tcW w:w="3822" w:type="dxa"/>
            <w:shd w:val="clear" w:color="auto" w:fill="C00000"/>
          </w:tcPr>
          <w:p w14:paraId="55F5FC01" w14:textId="77777777" w:rsidR="00E51721" w:rsidRDefault="00E51721" w:rsidP="00E43F55">
            <w:pPr>
              <w:pStyle w:val="TableParagraph"/>
              <w:spacing w:before="2" w:line="278" w:lineRule="exact"/>
              <w:ind w:left="1223"/>
              <w:rPr>
                <w:b/>
                <w:sz w:val="26"/>
              </w:rPr>
            </w:pPr>
            <w:r>
              <w:rPr>
                <w:b/>
                <w:color w:val="FFFFFF"/>
                <w:sz w:val="26"/>
              </w:rPr>
              <w:t>Kiểu</w:t>
            </w:r>
            <w:r>
              <w:rPr>
                <w:b/>
                <w:color w:val="FFFFFF"/>
                <w:spacing w:val="-6"/>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797" w:type="dxa"/>
            <w:shd w:val="clear" w:color="auto" w:fill="C00000"/>
          </w:tcPr>
          <w:p w14:paraId="58D18921" w14:textId="77777777" w:rsidR="00E51721" w:rsidRDefault="00E51721" w:rsidP="00E43F55">
            <w:pPr>
              <w:pStyle w:val="TableParagraph"/>
              <w:spacing w:before="2" w:line="278" w:lineRule="exact"/>
              <w:ind w:left="3"/>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E51721" w14:paraId="614839FB" w14:textId="77777777" w:rsidTr="00E43F55">
        <w:trPr>
          <w:trHeight w:val="897"/>
        </w:trPr>
        <w:tc>
          <w:tcPr>
            <w:tcW w:w="1777" w:type="dxa"/>
            <w:shd w:val="clear" w:color="auto" w:fill="auto"/>
          </w:tcPr>
          <w:p w14:paraId="3C63102F" w14:textId="77777777" w:rsidR="00E51721" w:rsidRDefault="00E51721" w:rsidP="00E43F55">
            <w:pPr>
              <w:pStyle w:val="TableParagraph"/>
              <w:spacing w:before="2"/>
              <w:rPr>
                <w:b/>
                <w:sz w:val="26"/>
              </w:rPr>
            </w:pPr>
            <w:r>
              <w:rPr>
                <w:b/>
                <w:spacing w:val="-5"/>
                <w:sz w:val="26"/>
              </w:rPr>
              <w:t>id</w:t>
            </w:r>
          </w:p>
        </w:tc>
        <w:tc>
          <w:tcPr>
            <w:tcW w:w="3822" w:type="dxa"/>
            <w:shd w:val="clear" w:color="auto" w:fill="auto"/>
          </w:tcPr>
          <w:p w14:paraId="3F70C04D" w14:textId="77777777" w:rsidR="00E51721" w:rsidRDefault="00E51721" w:rsidP="00E43F55">
            <w:pPr>
              <w:pStyle w:val="TableParagraph"/>
              <w:spacing w:before="2"/>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2797" w:type="dxa"/>
            <w:shd w:val="clear" w:color="auto" w:fill="auto"/>
          </w:tcPr>
          <w:p w14:paraId="638E3305" w14:textId="77777777" w:rsidR="00E51721" w:rsidRDefault="00E51721" w:rsidP="00E43F55">
            <w:pPr>
              <w:pStyle w:val="TableParagraph"/>
              <w:spacing w:line="277" w:lineRule="exact"/>
              <w:ind w:left="106"/>
              <w:rPr>
                <w:sz w:val="26"/>
              </w:rPr>
            </w:pPr>
            <w:r w:rsidRPr="007D6F30">
              <w:rPr>
                <w:sz w:val="26"/>
              </w:rPr>
              <w:t>Khóa chính, mã định danh bàn ăn tự động tăng.</w:t>
            </w:r>
          </w:p>
        </w:tc>
      </w:tr>
      <w:tr w:rsidR="00E51721" w14:paraId="7AB6EA92" w14:textId="77777777" w:rsidTr="00E43F55">
        <w:trPr>
          <w:trHeight w:val="897"/>
        </w:trPr>
        <w:tc>
          <w:tcPr>
            <w:tcW w:w="1777" w:type="dxa"/>
            <w:shd w:val="clear" w:color="auto" w:fill="auto"/>
          </w:tcPr>
          <w:p w14:paraId="2AE532FE" w14:textId="77777777" w:rsidR="00E51721" w:rsidRDefault="00E51721" w:rsidP="00E43F55">
            <w:pPr>
              <w:pStyle w:val="TableParagraph"/>
              <w:spacing w:before="2"/>
              <w:rPr>
                <w:b/>
                <w:sz w:val="26"/>
              </w:rPr>
            </w:pPr>
            <w:r w:rsidRPr="007D6F30">
              <w:rPr>
                <w:b/>
                <w:spacing w:val="-2"/>
                <w:sz w:val="26"/>
              </w:rPr>
              <w:t>tableNumber</w:t>
            </w:r>
          </w:p>
        </w:tc>
        <w:tc>
          <w:tcPr>
            <w:tcW w:w="3822" w:type="dxa"/>
            <w:shd w:val="clear" w:color="auto" w:fill="auto"/>
          </w:tcPr>
          <w:p w14:paraId="35E207D3" w14:textId="77777777" w:rsidR="00E51721" w:rsidRDefault="00E51721" w:rsidP="00E43F55">
            <w:pPr>
              <w:pStyle w:val="TableParagraph"/>
              <w:spacing w:before="2"/>
              <w:rPr>
                <w:sz w:val="26"/>
              </w:rPr>
            </w:pPr>
            <w:r w:rsidRPr="007D6F30">
              <w:rPr>
                <w:sz w:val="26"/>
              </w:rPr>
              <w:t>INTEGER UNIQUE NOT NULL</w:t>
            </w:r>
          </w:p>
        </w:tc>
        <w:tc>
          <w:tcPr>
            <w:tcW w:w="2797" w:type="dxa"/>
            <w:shd w:val="clear" w:color="auto" w:fill="auto"/>
          </w:tcPr>
          <w:p w14:paraId="3B53036B" w14:textId="77777777" w:rsidR="00E51721" w:rsidRDefault="00E51721" w:rsidP="00E43F55">
            <w:pPr>
              <w:pStyle w:val="TableParagraph"/>
              <w:spacing w:line="278" w:lineRule="exact"/>
              <w:ind w:left="106"/>
              <w:rPr>
                <w:sz w:val="26"/>
              </w:rPr>
            </w:pPr>
            <w:r w:rsidRPr="007D6F30">
              <w:rPr>
                <w:sz w:val="26"/>
              </w:rPr>
              <w:t>Số hiệu bàn ăn thực tế trong nhà hàng (Bàn 1, Bàn 2...).</w:t>
            </w:r>
          </w:p>
        </w:tc>
      </w:tr>
      <w:tr w:rsidR="00E51721" w14:paraId="550475BF" w14:textId="77777777" w:rsidTr="00E43F55">
        <w:trPr>
          <w:trHeight w:val="897"/>
        </w:trPr>
        <w:tc>
          <w:tcPr>
            <w:tcW w:w="1777" w:type="dxa"/>
            <w:shd w:val="clear" w:color="auto" w:fill="auto"/>
          </w:tcPr>
          <w:p w14:paraId="5651E6E9" w14:textId="77777777" w:rsidR="00E51721" w:rsidRDefault="00E51721" w:rsidP="00E43F55">
            <w:pPr>
              <w:pStyle w:val="TableParagraph"/>
              <w:spacing w:before="2"/>
              <w:rPr>
                <w:b/>
                <w:sz w:val="26"/>
              </w:rPr>
            </w:pPr>
            <w:r w:rsidRPr="007D6F30">
              <w:rPr>
                <w:b/>
                <w:spacing w:val="-2"/>
                <w:sz w:val="26"/>
              </w:rPr>
              <w:t>qrCode</w:t>
            </w:r>
          </w:p>
        </w:tc>
        <w:tc>
          <w:tcPr>
            <w:tcW w:w="3822" w:type="dxa"/>
            <w:shd w:val="clear" w:color="auto" w:fill="auto"/>
          </w:tcPr>
          <w:p w14:paraId="1F146CDC" w14:textId="77777777" w:rsidR="00E51721" w:rsidRDefault="00E51721" w:rsidP="00E43F55">
            <w:pPr>
              <w:pStyle w:val="TableParagraph"/>
              <w:spacing w:before="2"/>
              <w:rPr>
                <w:sz w:val="26"/>
              </w:rPr>
            </w:pPr>
            <w:r w:rsidRPr="007D6F30">
              <w:rPr>
                <w:spacing w:val="-4"/>
                <w:sz w:val="26"/>
              </w:rPr>
              <w:t>TEXT NOT NULL</w:t>
            </w:r>
          </w:p>
        </w:tc>
        <w:tc>
          <w:tcPr>
            <w:tcW w:w="2797" w:type="dxa"/>
            <w:shd w:val="clear" w:color="auto" w:fill="auto"/>
          </w:tcPr>
          <w:p w14:paraId="6DA10332" w14:textId="77777777" w:rsidR="00E51721" w:rsidRDefault="00E51721" w:rsidP="00E43F55">
            <w:pPr>
              <w:pStyle w:val="TableParagraph"/>
              <w:spacing w:line="277" w:lineRule="exact"/>
              <w:ind w:left="106"/>
              <w:rPr>
                <w:sz w:val="26"/>
              </w:rPr>
            </w:pPr>
            <w:r w:rsidRPr="007D6F30">
              <w:rPr>
                <w:sz w:val="26"/>
              </w:rPr>
              <w:t>Chuỗi dữ liệu mã hóa dùng để sinh mã QR dán tại bàn.</w:t>
            </w:r>
          </w:p>
        </w:tc>
      </w:tr>
      <w:tr w:rsidR="00E51721" w14:paraId="22145D01" w14:textId="77777777" w:rsidTr="00E43F55">
        <w:trPr>
          <w:trHeight w:val="597"/>
        </w:trPr>
        <w:tc>
          <w:tcPr>
            <w:tcW w:w="1777" w:type="dxa"/>
            <w:shd w:val="clear" w:color="auto" w:fill="auto"/>
          </w:tcPr>
          <w:p w14:paraId="2725FF79" w14:textId="77777777" w:rsidR="00E51721" w:rsidRDefault="00E51721" w:rsidP="00E43F55">
            <w:pPr>
              <w:pStyle w:val="TableParagraph"/>
              <w:spacing w:before="2"/>
              <w:rPr>
                <w:b/>
                <w:sz w:val="26"/>
              </w:rPr>
            </w:pPr>
            <w:r>
              <w:rPr>
                <w:b/>
                <w:spacing w:val="-2"/>
                <w:sz w:val="26"/>
              </w:rPr>
              <w:t>capacity</w:t>
            </w:r>
          </w:p>
        </w:tc>
        <w:tc>
          <w:tcPr>
            <w:tcW w:w="3822" w:type="dxa"/>
            <w:shd w:val="clear" w:color="auto" w:fill="auto"/>
          </w:tcPr>
          <w:p w14:paraId="77C68BB0" w14:textId="77777777" w:rsidR="00E51721" w:rsidRDefault="00E51721" w:rsidP="00E43F55">
            <w:pPr>
              <w:pStyle w:val="TableParagraph"/>
              <w:spacing w:before="2"/>
              <w:rPr>
                <w:sz w:val="26"/>
              </w:rPr>
            </w:pPr>
            <w:r>
              <w:rPr>
                <w:spacing w:val="-2"/>
                <w:sz w:val="26"/>
              </w:rPr>
              <w:t>INTEGER</w:t>
            </w:r>
          </w:p>
        </w:tc>
        <w:tc>
          <w:tcPr>
            <w:tcW w:w="2797" w:type="dxa"/>
            <w:shd w:val="clear" w:color="auto" w:fill="auto"/>
          </w:tcPr>
          <w:p w14:paraId="16E9CAC3" w14:textId="77777777" w:rsidR="00E51721" w:rsidRDefault="00E51721" w:rsidP="00E43F55">
            <w:pPr>
              <w:pStyle w:val="TableParagraph"/>
              <w:spacing w:line="298" w:lineRule="exact"/>
              <w:ind w:left="106"/>
              <w:rPr>
                <w:sz w:val="26"/>
              </w:rPr>
            </w:pPr>
            <w:r>
              <w:rPr>
                <w:sz w:val="26"/>
              </w:rPr>
              <w:t>Sức chứa tối đa của bàn (Số lượng người ngồi).</w:t>
            </w:r>
          </w:p>
        </w:tc>
      </w:tr>
      <w:tr w:rsidR="00E51721" w14:paraId="3C2FD125" w14:textId="77777777" w:rsidTr="00E43F55">
        <w:trPr>
          <w:trHeight w:val="597"/>
        </w:trPr>
        <w:tc>
          <w:tcPr>
            <w:tcW w:w="1777" w:type="dxa"/>
            <w:shd w:val="clear" w:color="auto" w:fill="auto"/>
          </w:tcPr>
          <w:p w14:paraId="0240B1C1" w14:textId="77777777" w:rsidR="00E51721" w:rsidRDefault="00E51721" w:rsidP="00E43F55">
            <w:pPr>
              <w:pStyle w:val="TableParagraph"/>
              <w:spacing w:before="2"/>
              <w:rPr>
                <w:b/>
                <w:spacing w:val="-2"/>
                <w:sz w:val="26"/>
              </w:rPr>
            </w:pPr>
            <w:r w:rsidRPr="007D6F30">
              <w:rPr>
                <w:b/>
                <w:spacing w:val="-2"/>
                <w:sz w:val="26"/>
              </w:rPr>
              <w:t>capacity</w:t>
            </w:r>
          </w:p>
        </w:tc>
        <w:tc>
          <w:tcPr>
            <w:tcW w:w="3822" w:type="dxa"/>
            <w:shd w:val="clear" w:color="auto" w:fill="auto"/>
          </w:tcPr>
          <w:p w14:paraId="06EFEA0C" w14:textId="77777777" w:rsidR="00E51721" w:rsidRDefault="00E51721" w:rsidP="00E43F55">
            <w:pPr>
              <w:pStyle w:val="TableParagraph"/>
              <w:spacing w:before="2"/>
              <w:rPr>
                <w:spacing w:val="-2"/>
                <w:sz w:val="26"/>
              </w:rPr>
            </w:pPr>
            <w:r w:rsidRPr="007D6F30">
              <w:rPr>
                <w:spacing w:val="-2"/>
                <w:sz w:val="26"/>
              </w:rPr>
              <w:t>INTEGER</w:t>
            </w:r>
          </w:p>
        </w:tc>
        <w:tc>
          <w:tcPr>
            <w:tcW w:w="2797" w:type="dxa"/>
            <w:shd w:val="clear" w:color="auto" w:fill="auto"/>
          </w:tcPr>
          <w:p w14:paraId="3CF272ED" w14:textId="77777777" w:rsidR="00E51721" w:rsidRDefault="00E51721" w:rsidP="00E43F55">
            <w:pPr>
              <w:pStyle w:val="TableParagraph"/>
              <w:spacing w:line="298" w:lineRule="exact"/>
              <w:ind w:left="106"/>
              <w:rPr>
                <w:sz w:val="26"/>
              </w:rPr>
            </w:pPr>
            <w:r w:rsidRPr="007D6F30">
              <w:rPr>
                <w:sz w:val="26"/>
              </w:rPr>
              <w:t>Sức chứa tối đa của bàn (Số lượng người ngồi).</w:t>
            </w:r>
          </w:p>
        </w:tc>
      </w:tr>
      <w:tr w:rsidR="00E51721" w14:paraId="4FFEDB06" w14:textId="77777777" w:rsidTr="00E43F55">
        <w:trPr>
          <w:trHeight w:val="897"/>
        </w:trPr>
        <w:tc>
          <w:tcPr>
            <w:tcW w:w="1777" w:type="dxa"/>
            <w:shd w:val="clear" w:color="auto" w:fill="auto"/>
          </w:tcPr>
          <w:p w14:paraId="117747F2" w14:textId="77777777" w:rsidR="00E51721" w:rsidRDefault="00E51721" w:rsidP="00E43F55">
            <w:pPr>
              <w:pStyle w:val="TableParagraph"/>
              <w:spacing w:before="2"/>
              <w:rPr>
                <w:b/>
                <w:sz w:val="26"/>
              </w:rPr>
            </w:pPr>
            <w:r>
              <w:rPr>
                <w:b/>
                <w:spacing w:val="-2"/>
                <w:sz w:val="26"/>
              </w:rPr>
              <w:t>status</w:t>
            </w:r>
          </w:p>
        </w:tc>
        <w:tc>
          <w:tcPr>
            <w:tcW w:w="3822" w:type="dxa"/>
            <w:shd w:val="clear" w:color="auto" w:fill="auto"/>
          </w:tcPr>
          <w:p w14:paraId="280FB7AD" w14:textId="77777777" w:rsidR="00E51721" w:rsidRDefault="00E51721" w:rsidP="00E43F55">
            <w:pPr>
              <w:pStyle w:val="TableParagraph"/>
              <w:spacing w:line="277" w:lineRule="exact"/>
              <w:rPr>
                <w:sz w:val="26"/>
              </w:rPr>
            </w:pPr>
            <w:r w:rsidRPr="007D6F30">
              <w:rPr>
                <w:sz w:val="26"/>
              </w:rPr>
              <w:t>ENUM('AVAILABLE', 'BOOKED', 'OCCUPIED', 'CLEANING') DEFAULT 'AVAILABLE'</w:t>
            </w:r>
          </w:p>
        </w:tc>
        <w:tc>
          <w:tcPr>
            <w:tcW w:w="2797" w:type="dxa"/>
            <w:shd w:val="clear" w:color="auto" w:fill="auto"/>
          </w:tcPr>
          <w:p w14:paraId="7E063A7D" w14:textId="77777777" w:rsidR="00E51721" w:rsidRDefault="00E51721" w:rsidP="00E43F55">
            <w:pPr>
              <w:pStyle w:val="TableParagraph"/>
              <w:spacing w:line="277" w:lineRule="exact"/>
              <w:ind w:left="106"/>
              <w:rPr>
                <w:sz w:val="26"/>
              </w:rPr>
            </w:pPr>
            <w:r w:rsidRPr="007D6F30">
              <w:rPr>
                <w:sz w:val="26"/>
              </w:rPr>
              <w:t>Trạng thái bàn: Trống, Đã đặt, Đang có khách, Đang dọn dẹp.</w:t>
            </w:r>
          </w:p>
        </w:tc>
      </w:tr>
      <w:tr w:rsidR="00E51721" w14:paraId="3244E647" w14:textId="77777777" w:rsidTr="00E43F55">
        <w:trPr>
          <w:trHeight w:val="897"/>
        </w:trPr>
        <w:tc>
          <w:tcPr>
            <w:tcW w:w="1777" w:type="dxa"/>
            <w:shd w:val="clear" w:color="auto" w:fill="auto"/>
          </w:tcPr>
          <w:p w14:paraId="7F255AB4" w14:textId="77777777" w:rsidR="00E51721" w:rsidRDefault="00E51721" w:rsidP="00E43F55">
            <w:pPr>
              <w:pStyle w:val="TableParagraph"/>
              <w:spacing w:before="2"/>
              <w:rPr>
                <w:b/>
                <w:sz w:val="26"/>
              </w:rPr>
            </w:pPr>
            <w:r>
              <w:rPr>
                <w:b/>
                <w:spacing w:val="-2"/>
                <w:sz w:val="26"/>
              </w:rPr>
              <w:t>created_at</w:t>
            </w:r>
          </w:p>
        </w:tc>
        <w:tc>
          <w:tcPr>
            <w:tcW w:w="3822" w:type="dxa"/>
            <w:shd w:val="clear" w:color="auto" w:fill="auto"/>
          </w:tcPr>
          <w:p w14:paraId="5715B050" w14:textId="77777777" w:rsidR="00E51721" w:rsidRDefault="00E51721" w:rsidP="00E43F55">
            <w:pPr>
              <w:pStyle w:val="TableParagraph"/>
              <w:spacing w:before="2"/>
              <w:rPr>
                <w:sz w:val="26"/>
              </w:rPr>
            </w:pPr>
            <w:r>
              <w:rPr>
                <w:sz w:val="26"/>
              </w:rPr>
              <w:t xml:space="preserve">TIMESTAMP DEFAULT </w:t>
            </w:r>
            <w:r>
              <w:rPr>
                <w:spacing w:val="-2"/>
                <w:sz w:val="26"/>
              </w:rPr>
              <w:t>CURRENT_TIMESTAMP</w:t>
            </w:r>
          </w:p>
        </w:tc>
        <w:tc>
          <w:tcPr>
            <w:tcW w:w="2797" w:type="dxa"/>
            <w:shd w:val="clear" w:color="auto" w:fill="auto"/>
          </w:tcPr>
          <w:p w14:paraId="7619CFE4" w14:textId="77777777" w:rsidR="00E51721" w:rsidRDefault="00E51721" w:rsidP="00E43F55">
            <w:pPr>
              <w:pStyle w:val="TableParagraph"/>
              <w:spacing w:before="2"/>
              <w:ind w:left="106"/>
              <w:rPr>
                <w:sz w:val="26"/>
              </w:rPr>
            </w:pPr>
            <w:r>
              <w:rPr>
                <w:sz w:val="26"/>
              </w:rPr>
              <w:t>Thời</w:t>
            </w:r>
            <w:r>
              <w:rPr>
                <w:spacing w:val="40"/>
                <w:sz w:val="26"/>
              </w:rPr>
              <w:t xml:space="preserve"> </w:t>
            </w:r>
            <w:r>
              <w:rPr>
                <w:sz w:val="26"/>
              </w:rPr>
              <w:t>gian</w:t>
            </w:r>
            <w:r>
              <w:rPr>
                <w:spacing w:val="40"/>
                <w:sz w:val="26"/>
              </w:rPr>
              <w:t xml:space="preserve"> </w:t>
            </w:r>
            <w:r>
              <w:rPr>
                <w:sz w:val="26"/>
              </w:rPr>
              <w:t>bàn</w:t>
            </w:r>
            <w:r>
              <w:rPr>
                <w:spacing w:val="40"/>
                <w:sz w:val="26"/>
              </w:rPr>
              <w:t xml:space="preserve"> </w:t>
            </w:r>
            <w:r>
              <w:rPr>
                <w:sz w:val="26"/>
              </w:rPr>
              <w:t>ăn</w:t>
            </w:r>
            <w:r>
              <w:rPr>
                <w:spacing w:val="40"/>
                <w:sz w:val="26"/>
              </w:rPr>
              <w:t xml:space="preserve"> </w:t>
            </w:r>
            <w:r>
              <w:rPr>
                <w:sz w:val="26"/>
              </w:rPr>
              <w:t>được cấu</w:t>
            </w:r>
            <w:r>
              <w:rPr>
                <w:spacing w:val="-5"/>
                <w:sz w:val="26"/>
              </w:rPr>
              <w:t xml:space="preserve"> </w:t>
            </w:r>
            <w:r>
              <w:rPr>
                <w:sz w:val="26"/>
              </w:rPr>
              <w:t>hình</w:t>
            </w:r>
            <w:r>
              <w:rPr>
                <w:spacing w:val="-3"/>
                <w:sz w:val="26"/>
              </w:rPr>
              <w:t xml:space="preserve"> </w:t>
            </w:r>
            <w:r>
              <w:rPr>
                <w:sz w:val="26"/>
              </w:rPr>
              <w:t>thiết</w:t>
            </w:r>
            <w:r>
              <w:rPr>
                <w:spacing w:val="-2"/>
                <w:sz w:val="26"/>
              </w:rPr>
              <w:t xml:space="preserve"> </w:t>
            </w:r>
            <w:r>
              <w:rPr>
                <w:sz w:val="26"/>
              </w:rPr>
              <w:t>lập</w:t>
            </w:r>
            <w:r>
              <w:rPr>
                <w:spacing w:val="-5"/>
                <w:sz w:val="26"/>
              </w:rPr>
              <w:t xml:space="preserve"> </w:t>
            </w:r>
            <w:r>
              <w:rPr>
                <w:sz w:val="26"/>
              </w:rPr>
              <w:t>trên</w:t>
            </w:r>
            <w:r>
              <w:rPr>
                <w:spacing w:val="-3"/>
                <w:sz w:val="26"/>
              </w:rPr>
              <w:t xml:space="preserve"> </w:t>
            </w:r>
            <w:r>
              <w:rPr>
                <w:spacing w:val="-5"/>
                <w:sz w:val="26"/>
              </w:rPr>
              <w:t>hệ</w:t>
            </w:r>
          </w:p>
          <w:p w14:paraId="57494E12" w14:textId="77777777" w:rsidR="00E51721" w:rsidRDefault="00E51721" w:rsidP="00E43F55">
            <w:pPr>
              <w:pStyle w:val="TableParagraph"/>
              <w:spacing w:line="278" w:lineRule="exact"/>
              <w:ind w:left="106"/>
              <w:rPr>
                <w:sz w:val="26"/>
              </w:rPr>
            </w:pPr>
            <w:r>
              <w:rPr>
                <w:spacing w:val="-2"/>
                <w:sz w:val="26"/>
              </w:rPr>
              <w:t>thống.</w:t>
            </w:r>
          </w:p>
        </w:tc>
      </w:tr>
      <w:tr w:rsidR="00E51721" w14:paraId="4EF1E614" w14:textId="77777777" w:rsidTr="00E43F55">
        <w:trPr>
          <w:trHeight w:val="897"/>
        </w:trPr>
        <w:tc>
          <w:tcPr>
            <w:tcW w:w="1777" w:type="dxa"/>
            <w:shd w:val="clear" w:color="auto" w:fill="auto"/>
          </w:tcPr>
          <w:p w14:paraId="1842EE30" w14:textId="77777777" w:rsidR="00E51721" w:rsidRDefault="00E51721" w:rsidP="00E43F55">
            <w:pPr>
              <w:pStyle w:val="TableParagraph"/>
              <w:spacing w:before="2"/>
              <w:rPr>
                <w:b/>
                <w:spacing w:val="-2"/>
                <w:sz w:val="26"/>
              </w:rPr>
            </w:pPr>
            <w:bookmarkStart w:id="4" w:name="_Hlk237123472"/>
            <w:bookmarkEnd w:id="3"/>
            <w:r w:rsidRPr="007D6F30">
              <w:rPr>
                <w:b/>
                <w:spacing w:val="-2"/>
                <w:sz w:val="26"/>
              </w:rPr>
              <w:lastRenderedPageBreak/>
              <w:t>updated_at</w:t>
            </w:r>
          </w:p>
        </w:tc>
        <w:tc>
          <w:tcPr>
            <w:tcW w:w="3822" w:type="dxa"/>
            <w:shd w:val="clear" w:color="auto" w:fill="auto"/>
          </w:tcPr>
          <w:p w14:paraId="5AB86A59" w14:textId="77777777" w:rsidR="00E51721" w:rsidRDefault="00E51721" w:rsidP="00E43F55">
            <w:pPr>
              <w:pStyle w:val="TableParagraph"/>
              <w:spacing w:before="2"/>
              <w:rPr>
                <w:sz w:val="26"/>
              </w:rPr>
            </w:pPr>
            <w:r w:rsidRPr="007D6F30">
              <w:rPr>
                <w:sz w:val="26"/>
              </w:rPr>
              <w:t>TIMESTAMP DEFAULT CURRENT_TIMESTAMP ON UPDATE CURRENT_TIMESTAMP</w:t>
            </w:r>
          </w:p>
        </w:tc>
        <w:tc>
          <w:tcPr>
            <w:tcW w:w="2797" w:type="dxa"/>
            <w:shd w:val="clear" w:color="auto" w:fill="auto"/>
          </w:tcPr>
          <w:p w14:paraId="6FD4BA09" w14:textId="77777777" w:rsidR="00E51721" w:rsidRDefault="00E51721" w:rsidP="00E43F55">
            <w:pPr>
              <w:pStyle w:val="TableParagraph"/>
              <w:spacing w:before="2"/>
              <w:ind w:left="106"/>
              <w:rPr>
                <w:sz w:val="26"/>
              </w:rPr>
            </w:pPr>
            <w:r w:rsidRPr="007D6F30">
              <w:rPr>
                <w:sz w:val="26"/>
              </w:rPr>
              <w:t>Thời gian cập nhật thông tin bàn ăn gần nhất.</w:t>
            </w:r>
          </w:p>
        </w:tc>
      </w:tr>
      <w:bookmarkEnd w:id="4"/>
    </w:tbl>
    <w:p w14:paraId="31145C04" w14:textId="77777777" w:rsidR="00E51721" w:rsidRDefault="00E51721" w:rsidP="00E51721">
      <w:pPr>
        <w:pStyle w:val="BodyText"/>
      </w:pPr>
    </w:p>
    <w:p w14:paraId="751ADB9E" w14:textId="77777777" w:rsidR="00E51721" w:rsidRDefault="00E51721" w:rsidP="00E51721">
      <w:pPr>
        <w:pStyle w:val="BodyText"/>
      </w:pPr>
    </w:p>
    <w:p w14:paraId="22683842" w14:textId="77777777" w:rsidR="00E51721" w:rsidRDefault="00E51721" w:rsidP="00E51721">
      <w:pPr>
        <w:pStyle w:val="BodyText"/>
      </w:pPr>
    </w:p>
    <w:p w14:paraId="1342F932" w14:textId="77777777" w:rsidR="00E51721" w:rsidRDefault="00E51721" w:rsidP="00E51721">
      <w:pPr>
        <w:pStyle w:val="BodyText"/>
      </w:pPr>
    </w:p>
    <w:p w14:paraId="0B5EB601" w14:textId="77777777" w:rsidR="00E51721" w:rsidRDefault="00E51721" w:rsidP="00E51721">
      <w:pPr>
        <w:pStyle w:val="BodyText"/>
        <w:spacing w:before="26"/>
      </w:pPr>
    </w:p>
    <w:p w14:paraId="4B78F8BD" w14:textId="77777777" w:rsidR="00E51721" w:rsidRDefault="00E51721" w:rsidP="00E51721">
      <w:pPr>
        <w:pStyle w:val="ListParagraph"/>
        <w:numPr>
          <w:ilvl w:val="3"/>
          <w:numId w:val="13"/>
        </w:numPr>
        <w:tabs>
          <w:tab w:val="left" w:pos="721"/>
        </w:tabs>
        <w:spacing w:before="0" w:line="278" w:lineRule="auto"/>
        <w:ind w:left="721" w:right="424"/>
        <w:jc w:val="left"/>
        <w:rPr>
          <w:sz w:val="26"/>
        </w:rPr>
      </w:pPr>
      <w:bookmarkStart w:id="5" w:name="_Hlk237123624"/>
      <w:r>
        <w:rPr>
          <w:b/>
          <w:sz w:val="26"/>
        </w:rPr>
        <w:t>Bảng</w:t>
      </w:r>
      <w:r>
        <w:rPr>
          <w:b/>
          <w:spacing w:val="-4"/>
          <w:sz w:val="26"/>
        </w:rPr>
        <w:t xml:space="preserve"> </w:t>
      </w:r>
      <w:r>
        <w:rPr>
          <w:b/>
          <w:sz w:val="26"/>
        </w:rPr>
        <w:t>categories</w:t>
      </w:r>
      <w:r>
        <w:rPr>
          <w:b/>
          <w:spacing w:val="-2"/>
          <w:sz w:val="26"/>
        </w:rPr>
        <w:t xml:space="preserve"> </w:t>
      </w:r>
      <w:r>
        <w:rPr>
          <w:b/>
          <w:sz w:val="26"/>
        </w:rPr>
        <w:t>(Danh</w:t>
      </w:r>
      <w:r>
        <w:rPr>
          <w:b/>
          <w:spacing w:val="-4"/>
          <w:sz w:val="26"/>
        </w:rPr>
        <w:t xml:space="preserve"> </w:t>
      </w:r>
      <w:r>
        <w:rPr>
          <w:b/>
          <w:sz w:val="26"/>
        </w:rPr>
        <w:t>mục</w:t>
      </w:r>
      <w:r>
        <w:rPr>
          <w:b/>
          <w:spacing w:val="-3"/>
          <w:sz w:val="26"/>
        </w:rPr>
        <w:t xml:space="preserve"> </w:t>
      </w:r>
      <w:r>
        <w:rPr>
          <w:b/>
          <w:sz w:val="26"/>
        </w:rPr>
        <w:t>thực</w:t>
      </w:r>
      <w:r>
        <w:rPr>
          <w:b/>
          <w:spacing w:val="-1"/>
          <w:sz w:val="26"/>
        </w:rPr>
        <w:t xml:space="preserve"> </w:t>
      </w:r>
      <w:r>
        <w:rPr>
          <w:b/>
          <w:sz w:val="26"/>
        </w:rPr>
        <w:t>đơn):</w:t>
      </w:r>
      <w:r>
        <w:rPr>
          <w:b/>
          <w:spacing w:val="-3"/>
          <w:sz w:val="26"/>
        </w:rPr>
        <w:t xml:space="preserve"> </w:t>
      </w:r>
      <w:r w:rsidRPr="007D6F30">
        <w:rPr>
          <w:sz w:val="26"/>
        </w:rPr>
        <w:t>Phân loại món ăn thành các nhóm thức ăn.</w:t>
      </w:r>
    </w:p>
    <w:p w14:paraId="7AEB4339" w14:textId="77777777" w:rsidR="00E51721" w:rsidRDefault="00E51721" w:rsidP="00E51721">
      <w:pPr>
        <w:pStyle w:val="BodyText"/>
        <w:spacing w:before="9"/>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60"/>
        <w:gridCol w:w="3913"/>
        <w:gridCol w:w="3023"/>
      </w:tblGrid>
      <w:tr w:rsidR="00E51721" w14:paraId="708ED7D0" w14:textId="77777777" w:rsidTr="00E43F55">
        <w:trPr>
          <w:trHeight w:val="300"/>
        </w:trPr>
        <w:tc>
          <w:tcPr>
            <w:tcW w:w="1460" w:type="dxa"/>
            <w:shd w:val="clear" w:color="auto" w:fill="C00000"/>
          </w:tcPr>
          <w:p w14:paraId="2E7ED65F" w14:textId="77777777" w:rsidR="00E51721" w:rsidRDefault="00E51721" w:rsidP="00E43F55">
            <w:pPr>
              <w:pStyle w:val="TableParagraph"/>
              <w:spacing w:before="2" w:line="278" w:lineRule="exact"/>
              <w:ind w:left="8"/>
              <w:jc w:val="center"/>
              <w:rPr>
                <w:b/>
                <w:sz w:val="26"/>
              </w:rPr>
            </w:pPr>
            <w:r>
              <w:rPr>
                <w:b/>
                <w:color w:val="FFFFFF"/>
                <w:spacing w:val="-5"/>
                <w:sz w:val="26"/>
              </w:rPr>
              <w:t>Cột</w:t>
            </w:r>
          </w:p>
        </w:tc>
        <w:tc>
          <w:tcPr>
            <w:tcW w:w="3913" w:type="dxa"/>
            <w:shd w:val="clear" w:color="auto" w:fill="C00000"/>
          </w:tcPr>
          <w:p w14:paraId="52F2CD4F" w14:textId="77777777" w:rsidR="00E51721" w:rsidRDefault="00E51721" w:rsidP="00E43F55">
            <w:pPr>
              <w:pStyle w:val="TableParagraph"/>
              <w:spacing w:before="2" w:line="278" w:lineRule="exact"/>
              <w:ind w:left="1269"/>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3023" w:type="dxa"/>
            <w:shd w:val="clear" w:color="auto" w:fill="C00000"/>
          </w:tcPr>
          <w:p w14:paraId="47BB1E86" w14:textId="77777777" w:rsidR="00E51721" w:rsidRDefault="00E51721" w:rsidP="00E43F55">
            <w:pPr>
              <w:pStyle w:val="TableParagraph"/>
              <w:spacing w:before="2" w:line="278" w:lineRule="exact"/>
              <w:ind w:left="3"/>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E51721" w14:paraId="253A806D" w14:textId="77777777" w:rsidTr="00E43F55">
        <w:trPr>
          <w:trHeight w:val="897"/>
        </w:trPr>
        <w:tc>
          <w:tcPr>
            <w:tcW w:w="1460" w:type="dxa"/>
            <w:shd w:val="clear" w:color="auto" w:fill="auto"/>
          </w:tcPr>
          <w:p w14:paraId="32FA3E4D" w14:textId="77777777" w:rsidR="00E51721" w:rsidRDefault="00E51721" w:rsidP="00E43F55">
            <w:pPr>
              <w:pStyle w:val="TableParagraph"/>
              <w:spacing w:before="3"/>
              <w:ind w:left="0"/>
              <w:rPr>
                <w:sz w:val="26"/>
              </w:rPr>
            </w:pPr>
          </w:p>
          <w:p w14:paraId="4534CDA3" w14:textId="77777777" w:rsidR="00E51721" w:rsidRDefault="00E51721" w:rsidP="00E43F55">
            <w:pPr>
              <w:pStyle w:val="TableParagraph"/>
              <w:rPr>
                <w:b/>
                <w:sz w:val="26"/>
              </w:rPr>
            </w:pPr>
            <w:r>
              <w:rPr>
                <w:b/>
                <w:spacing w:val="-5"/>
                <w:sz w:val="26"/>
              </w:rPr>
              <w:t>id</w:t>
            </w:r>
          </w:p>
        </w:tc>
        <w:tc>
          <w:tcPr>
            <w:tcW w:w="3913" w:type="dxa"/>
            <w:shd w:val="clear" w:color="auto" w:fill="auto"/>
          </w:tcPr>
          <w:p w14:paraId="15C1D2DD" w14:textId="77777777" w:rsidR="00E51721" w:rsidRDefault="00E51721" w:rsidP="00E43F55">
            <w:pPr>
              <w:pStyle w:val="TableParagraph"/>
              <w:spacing w:before="153"/>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3023" w:type="dxa"/>
            <w:shd w:val="clear" w:color="auto" w:fill="auto"/>
          </w:tcPr>
          <w:p w14:paraId="47C32A4C" w14:textId="77777777" w:rsidR="00E51721" w:rsidRDefault="00E51721" w:rsidP="00E43F55">
            <w:pPr>
              <w:pStyle w:val="TableParagraph"/>
              <w:spacing w:line="298" w:lineRule="exact"/>
              <w:ind w:left="104"/>
              <w:rPr>
                <w:sz w:val="26"/>
              </w:rPr>
            </w:pPr>
            <w:r w:rsidRPr="007D6F30">
              <w:rPr>
                <w:sz w:val="26"/>
              </w:rPr>
              <w:t>Khóa chính, mã định danh danh mục thực đơn tự động tăng.</w:t>
            </w:r>
          </w:p>
        </w:tc>
      </w:tr>
      <w:tr w:rsidR="00E51721" w14:paraId="54689061" w14:textId="77777777" w:rsidTr="00E43F55">
        <w:trPr>
          <w:trHeight w:val="599"/>
        </w:trPr>
        <w:tc>
          <w:tcPr>
            <w:tcW w:w="1460" w:type="dxa"/>
            <w:shd w:val="clear" w:color="auto" w:fill="auto"/>
          </w:tcPr>
          <w:p w14:paraId="505D8EC4" w14:textId="77777777" w:rsidR="00E51721" w:rsidRDefault="00E51721" w:rsidP="00E43F55">
            <w:pPr>
              <w:pStyle w:val="TableParagraph"/>
              <w:spacing w:before="150"/>
              <w:rPr>
                <w:b/>
                <w:sz w:val="26"/>
              </w:rPr>
            </w:pPr>
            <w:r>
              <w:rPr>
                <w:b/>
                <w:spacing w:val="-4"/>
                <w:sz w:val="26"/>
              </w:rPr>
              <w:t>name</w:t>
            </w:r>
          </w:p>
        </w:tc>
        <w:tc>
          <w:tcPr>
            <w:tcW w:w="3913" w:type="dxa"/>
            <w:shd w:val="clear" w:color="auto" w:fill="auto"/>
          </w:tcPr>
          <w:p w14:paraId="303AE5BF" w14:textId="77777777" w:rsidR="00E51721" w:rsidRDefault="00E51721" w:rsidP="00E43F55">
            <w:pPr>
              <w:pStyle w:val="TableParagraph"/>
              <w:spacing w:before="150"/>
              <w:rPr>
                <w:sz w:val="26"/>
              </w:rPr>
            </w:pPr>
            <w:r w:rsidRPr="007D6F30">
              <w:rPr>
                <w:sz w:val="26"/>
              </w:rPr>
              <w:t>VARCHAR(100) NOT NULL</w:t>
            </w:r>
          </w:p>
        </w:tc>
        <w:tc>
          <w:tcPr>
            <w:tcW w:w="3023" w:type="dxa"/>
            <w:shd w:val="clear" w:color="auto" w:fill="auto"/>
          </w:tcPr>
          <w:p w14:paraId="5E8CA37B" w14:textId="77777777" w:rsidR="00E51721" w:rsidRDefault="00E51721" w:rsidP="00E43F55">
            <w:pPr>
              <w:pStyle w:val="TableParagraph"/>
              <w:spacing w:line="300" w:lineRule="atLeast"/>
              <w:ind w:left="104"/>
              <w:rPr>
                <w:sz w:val="26"/>
              </w:rPr>
            </w:pPr>
            <w:r>
              <w:rPr>
                <w:sz w:val="26"/>
              </w:rPr>
              <w:t>Tên</w:t>
            </w:r>
            <w:r>
              <w:rPr>
                <w:spacing w:val="40"/>
                <w:sz w:val="26"/>
              </w:rPr>
              <w:t xml:space="preserve"> </w:t>
            </w:r>
            <w:r>
              <w:rPr>
                <w:sz w:val="26"/>
              </w:rPr>
              <w:t>nhóm</w:t>
            </w:r>
            <w:r>
              <w:rPr>
                <w:spacing w:val="40"/>
                <w:sz w:val="26"/>
              </w:rPr>
              <w:t xml:space="preserve"> </w:t>
            </w:r>
            <w:r>
              <w:rPr>
                <w:sz w:val="26"/>
              </w:rPr>
              <w:t>món</w:t>
            </w:r>
            <w:r>
              <w:rPr>
                <w:spacing w:val="40"/>
                <w:sz w:val="26"/>
              </w:rPr>
              <w:t xml:space="preserve"> </w:t>
            </w:r>
            <w:r>
              <w:rPr>
                <w:sz w:val="26"/>
              </w:rPr>
              <w:t>ăn</w:t>
            </w:r>
            <w:r>
              <w:rPr>
                <w:spacing w:val="40"/>
                <w:sz w:val="26"/>
              </w:rPr>
              <w:t xml:space="preserve"> </w:t>
            </w:r>
            <w:r>
              <w:rPr>
                <w:sz w:val="26"/>
              </w:rPr>
              <w:t>trong thực đơn</w:t>
            </w:r>
          </w:p>
        </w:tc>
      </w:tr>
      <w:tr w:rsidR="00E51721" w14:paraId="2C109F32" w14:textId="77777777" w:rsidTr="00E43F55">
        <w:trPr>
          <w:trHeight w:val="597"/>
        </w:trPr>
        <w:tc>
          <w:tcPr>
            <w:tcW w:w="1460" w:type="dxa"/>
            <w:shd w:val="clear" w:color="auto" w:fill="auto"/>
          </w:tcPr>
          <w:p w14:paraId="4A77CC41" w14:textId="77777777" w:rsidR="00E51721" w:rsidRDefault="00E51721" w:rsidP="00E43F55">
            <w:pPr>
              <w:pStyle w:val="TableParagraph"/>
              <w:spacing w:before="150"/>
              <w:rPr>
                <w:b/>
                <w:sz w:val="26"/>
              </w:rPr>
            </w:pPr>
            <w:r>
              <w:rPr>
                <w:b/>
                <w:spacing w:val="-2"/>
                <w:sz w:val="26"/>
              </w:rPr>
              <w:t>description</w:t>
            </w:r>
          </w:p>
        </w:tc>
        <w:tc>
          <w:tcPr>
            <w:tcW w:w="3913" w:type="dxa"/>
            <w:shd w:val="clear" w:color="auto" w:fill="auto"/>
          </w:tcPr>
          <w:p w14:paraId="70E3AC7B" w14:textId="77777777" w:rsidR="00E51721" w:rsidRDefault="00E51721" w:rsidP="00E43F55">
            <w:pPr>
              <w:pStyle w:val="TableParagraph"/>
              <w:spacing w:before="150"/>
              <w:rPr>
                <w:sz w:val="26"/>
              </w:rPr>
            </w:pPr>
            <w:r>
              <w:rPr>
                <w:spacing w:val="-4"/>
                <w:sz w:val="26"/>
              </w:rPr>
              <w:t>TEXT</w:t>
            </w:r>
          </w:p>
        </w:tc>
        <w:tc>
          <w:tcPr>
            <w:tcW w:w="3023" w:type="dxa"/>
            <w:shd w:val="clear" w:color="auto" w:fill="auto"/>
          </w:tcPr>
          <w:p w14:paraId="695CE6D6" w14:textId="77777777" w:rsidR="00E51721" w:rsidRDefault="00E51721" w:rsidP="00E43F55">
            <w:pPr>
              <w:pStyle w:val="TableParagraph"/>
              <w:spacing w:line="300" w:lineRule="exact"/>
              <w:ind w:left="104"/>
              <w:rPr>
                <w:sz w:val="26"/>
              </w:rPr>
            </w:pPr>
            <w:r>
              <w:rPr>
                <w:sz w:val="26"/>
              </w:rPr>
              <w:t>Mô</w:t>
            </w:r>
            <w:r>
              <w:rPr>
                <w:spacing w:val="40"/>
                <w:sz w:val="26"/>
              </w:rPr>
              <w:t xml:space="preserve"> </w:t>
            </w:r>
            <w:r>
              <w:rPr>
                <w:sz w:val="26"/>
              </w:rPr>
              <w:t>tả</w:t>
            </w:r>
            <w:r>
              <w:rPr>
                <w:spacing w:val="40"/>
                <w:sz w:val="26"/>
              </w:rPr>
              <w:t xml:space="preserve"> </w:t>
            </w:r>
            <w:r>
              <w:rPr>
                <w:sz w:val="26"/>
              </w:rPr>
              <w:t>ngắn</w:t>
            </w:r>
            <w:r>
              <w:rPr>
                <w:spacing w:val="40"/>
                <w:sz w:val="26"/>
              </w:rPr>
              <w:t xml:space="preserve"> </w:t>
            </w:r>
            <w:r>
              <w:rPr>
                <w:sz w:val="26"/>
              </w:rPr>
              <w:t>gọn</w:t>
            </w:r>
            <w:r>
              <w:rPr>
                <w:spacing w:val="40"/>
                <w:sz w:val="26"/>
              </w:rPr>
              <w:t xml:space="preserve"> </w:t>
            </w:r>
            <w:r>
              <w:rPr>
                <w:sz w:val="26"/>
              </w:rPr>
              <w:t>về</w:t>
            </w:r>
            <w:r>
              <w:rPr>
                <w:spacing w:val="40"/>
                <w:sz w:val="26"/>
              </w:rPr>
              <w:t xml:space="preserve"> </w:t>
            </w:r>
            <w:r>
              <w:rPr>
                <w:sz w:val="26"/>
              </w:rPr>
              <w:t>đặc trưng của nhóm món ăn.</w:t>
            </w:r>
          </w:p>
        </w:tc>
      </w:tr>
      <w:tr w:rsidR="00E51721" w14:paraId="2F38D7BB" w14:textId="77777777" w:rsidTr="00E43F55">
        <w:trPr>
          <w:trHeight w:val="894"/>
        </w:trPr>
        <w:tc>
          <w:tcPr>
            <w:tcW w:w="1460" w:type="dxa"/>
            <w:shd w:val="clear" w:color="auto" w:fill="auto"/>
          </w:tcPr>
          <w:p w14:paraId="14B819E2" w14:textId="77777777" w:rsidR="00E51721" w:rsidRDefault="00E51721" w:rsidP="00E43F55">
            <w:pPr>
              <w:pStyle w:val="TableParagraph"/>
              <w:spacing w:before="296"/>
              <w:rPr>
                <w:b/>
                <w:sz w:val="26"/>
              </w:rPr>
            </w:pPr>
            <w:r>
              <w:rPr>
                <w:b/>
                <w:spacing w:val="-2"/>
                <w:sz w:val="26"/>
              </w:rPr>
              <w:t>image</w:t>
            </w:r>
          </w:p>
        </w:tc>
        <w:tc>
          <w:tcPr>
            <w:tcW w:w="3913" w:type="dxa"/>
            <w:shd w:val="clear" w:color="auto" w:fill="auto"/>
          </w:tcPr>
          <w:p w14:paraId="75C5A8F9" w14:textId="77777777" w:rsidR="00E51721" w:rsidRDefault="00E51721" w:rsidP="00E43F55">
            <w:pPr>
              <w:pStyle w:val="TableParagraph"/>
              <w:spacing w:before="296"/>
              <w:rPr>
                <w:sz w:val="26"/>
              </w:rPr>
            </w:pPr>
            <w:r>
              <w:rPr>
                <w:spacing w:val="-4"/>
                <w:sz w:val="26"/>
              </w:rPr>
              <w:t>TEXT</w:t>
            </w:r>
          </w:p>
        </w:tc>
        <w:tc>
          <w:tcPr>
            <w:tcW w:w="3023" w:type="dxa"/>
            <w:shd w:val="clear" w:color="auto" w:fill="auto"/>
          </w:tcPr>
          <w:p w14:paraId="3AF0494D" w14:textId="77777777" w:rsidR="00E51721" w:rsidRDefault="00E51721" w:rsidP="00E43F55">
            <w:pPr>
              <w:pStyle w:val="TableParagraph"/>
              <w:spacing w:line="277" w:lineRule="exact"/>
              <w:ind w:left="104"/>
              <w:rPr>
                <w:sz w:val="26"/>
              </w:rPr>
            </w:pPr>
            <w:r w:rsidRPr="007D6F30">
              <w:rPr>
                <w:sz w:val="26"/>
              </w:rPr>
              <w:t>Đường dẫn hình ảnh đại diện trực quan cho danh mục.</w:t>
            </w:r>
          </w:p>
        </w:tc>
      </w:tr>
      <w:tr w:rsidR="00E51721" w14:paraId="2E364061" w14:textId="77777777" w:rsidTr="00E43F55">
        <w:trPr>
          <w:trHeight w:val="597"/>
        </w:trPr>
        <w:tc>
          <w:tcPr>
            <w:tcW w:w="1460" w:type="dxa"/>
            <w:shd w:val="clear" w:color="auto" w:fill="auto"/>
          </w:tcPr>
          <w:p w14:paraId="32B8E2B9" w14:textId="77777777" w:rsidR="00E51721" w:rsidRDefault="00E51721" w:rsidP="00E43F55">
            <w:pPr>
              <w:pStyle w:val="TableParagraph"/>
              <w:spacing w:before="150"/>
              <w:rPr>
                <w:b/>
                <w:sz w:val="26"/>
              </w:rPr>
            </w:pPr>
            <w:r>
              <w:rPr>
                <w:b/>
                <w:spacing w:val="-2"/>
                <w:sz w:val="26"/>
              </w:rPr>
              <w:t>created_at</w:t>
            </w:r>
          </w:p>
        </w:tc>
        <w:tc>
          <w:tcPr>
            <w:tcW w:w="3913" w:type="dxa"/>
            <w:shd w:val="clear" w:color="auto" w:fill="auto"/>
          </w:tcPr>
          <w:p w14:paraId="79DE991D" w14:textId="77777777" w:rsidR="00E51721" w:rsidRDefault="00E51721" w:rsidP="00E43F55">
            <w:pPr>
              <w:pStyle w:val="TableParagraph"/>
              <w:spacing w:line="298" w:lineRule="exact"/>
              <w:rPr>
                <w:sz w:val="26"/>
              </w:rPr>
            </w:pPr>
            <w:r>
              <w:rPr>
                <w:sz w:val="26"/>
              </w:rPr>
              <w:t xml:space="preserve">TIMESTAMP DEFAULT </w:t>
            </w:r>
            <w:r>
              <w:rPr>
                <w:spacing w:val="-2"/>
                <w:sz w:val="26"/>
              </w:rPr>
              <w:t>CURRENT_TIMESTAMP</w:t>
            </w:r>
          </w:p>
        </w:tc>
        <w:tc>
          <w:tcPr>
            <w:tcW w:w="3023" w:type="dxa"/>
            <w:shd w:val="clear" w:color="auto" w:fill="auto"/>
          </w:tcPr>
          <w:p w14:paraId="6BA4D96E" w14:textId="77777777" w:rsidR="00E51721" w:rsidRDefault="00E51721" w:rsidP="00E43F55">
            <w:pPr>
              <w:pStyle w:val="TableParagraph"/>
              <w:spacing w:line="298" w:lineRule="exact"/>
              <w:ind w:left="104"/>
              <w:rPr>
                <w:sz w:val="26"/>
              </w:rPr>
            </w:pPr>
            <w:r>
              <w:rPr>
                <w:sz w:val="26"/>
              </w:rPr>
              <w:t>Thời</w:t>
            </w:r>
            <w:r>
              <w:rPr>
                <w:spacing w:val="40"/>
                <w:sz w:val="26"/>
              </w:rPr>
              <w:t xml:space="preserve"> </w:t>
            </w:r>
            <w:r>
              <w:rPr>
                <w:sz w:val="26"/>
              </w:rPr>
              <w:t>gian</w:t>
            </w:r>
            <w:r>
              <w:rPr>
                <w:spacing w:val="40"/>
                <w:sz w:val="26"/>
              </w:rPr>
              <w:t xml:space="preserve"> </w:t>
            </w:r>
            <w:r>
              <w:rPr>
                <w:sz w:val="26"/>
              </w:rPr>
              <w:t>tạo</w:t>
            </w:r>
            <w:r>
              <w:rPr>
                <w:spacing w:val="40"/>
                <w:sz w:val="26"/>
              </w:rPr>
              <w:t xml:space="preserve"> </w:t>
            </w:r>
            <w:r>
              <w:rPr>
                <w:sz w:val="26"/>
              </w:rPr>
              <w:t>danh</w:t>
            </w:r>
            <w:r>
              <w:rPr>
                <w:spacing w:val="40"/>
                <w:sz w:val="26"/>
              </w:rPr>
              <w:t xml:space="preserve"> </w:t>
            </w:r>
            <w:r>
              <w:rPr>
                <w:sz w:val="26"/>
              </w:rPr>
              <w:t>mục món ăn.</w:t>
            </w:r>
          </w:p>
        </w:tc>
      </w:tr>
      <w:tr w:rsidR="00E51721" w14:paraId="162A1547" w14:textId="77777777" w:rsidTr="00E43F55">
        <w:trPr>
          <w:trHeight w:val="597"/>
        </w:trPr>
        <w:tc>
          <w:tcPr>
            <w:tcW w:w="1460" w:type="dxa"/>
            <w:shd w:val="clear" w:color="auto" w:fill="auto"/>
          </w:tcPr>
          <w:p w14:paraId="7250A6F9" w14:textId="77777777" w:rsidR="00E51721" w:rsidRDefault="00E51721" w:rsidP="00E43F55">
            <w:pPr>
              <w:pStyle w:val="TableParagraph"/>
              <w:spacing w:before="150"/>
              <w:rPr>
                <w:b/>
                <w:spacing w:val="-2"/>
                <w:sz w:val="26"/>
              </w:rPr>
            </w:pPr>
            <w:r w:rsidRPr="007D6F30">
              <w:rPr>
                <w:b/>
                <w:spacing w:val="-2"/>
                <w:sz w:val="26"/>
              </w:rPr>
              <w:t>updated_at</w:t>
            </w:r>
          </w:p>
        </w:tc>
        <w:tc>
          <w:tcPr>
            <w:tcW w:w="3913" w:type="dxa"/>
            <w:shd w:val="clear" w:color="auto" w:fill="auto"/>
          </w:tcPr>
          <w:p w14:paraId="1B228137" w14:textId="77777777" w:rsidR="00E51721" w:rsidRDefault="00E51721" w:rsidP="00E43F55">
            <w:pPr>
              <w:pStyle w:val="TableParagraph"/>
              <w:spacing w:line="298" w:lineRule="exact"/>
              <w:rPr>
                <w:sz w:val="26"/>
              </w:rPr>
            </w:pPr>
            <w:r w:rsidRPr="007D6F30">
              <w:rPr>
                <w:sz w:val="26"/>
              </w:rPr>
              <w:t>TIMESTAMP DEFAULT CURRENT_TIMESTAMP ON UPDATE CURRENT_TIMESTAMP</w:t>
            </w:r>
          </w:p>
        </w:tc>
        <w:tc>
          <w:tcPr>
            <w:tcW w:w="3023" w:type="dxa"/>
            <w:shd w:val="clear" w:color="auto" w:fill="auto"/>
          </w:tcPr>
          <w:p w14:paraId="15C3DE0B" w14:textId="77777777" w:rsidR="00E51721" w:rsidRDefault="00E51721" w:rsidP="00E43F55">
            <w:pPr>
              <w:pStyle w:val="TableParagraph"/>
              <w:spacing w:line="298" w:lineRule="exact"/>
              <w:ind w:left="104"/>
              <w:rPr>
                <w:sz w:val="26"/>
              </w:rPr>
            </w:pPr>
            <w:r w:rsidRPr="007D6F30">
              <w:rPr>
                <w:sz w:val="26"/>
              </w:rPr>
              <w:t>Thời gian cập nhật thông tin danh mục gần nhất.</w:t>
            </w:r>
          </w:p>
        </w:tc>
      </w:tr>
      <w:bookmarkEnd w:id="5"/>
    </w:tbl>
    <w:p w14:paraId="677F10FE" w14:textId="77777777" w:rsidR="00E51721" w:rsidRDefault="00E51721" w:rsidP="00E51721">
      <w:pPr>
        <w:pStyle w:val="BodyText"/>
        <w:spacing w:before="219"/>
      </w:pPr>
    </w:p>
    <w:p w14:paraId="10BBD610" w14:textId="77777777" w:rsidR="00E51721" w:rsidRDefault="00E51721" w:rsidP="00E51721">
      <w:pPr>
        <w:pStyle w:val="ListParagraph"/>
        <w:numPr>
          <w:ilvl w:val="3"/>
          <w:numId w:val="13"/>
        </w:numPr>
        <w:tabs>
          <w:tab w:val="left" w:pos="721"/>
        </w:tabs>
        <w:spacing w:before="0" w:line="280" w:lineRule="auto"/>
        <w:ind w:left="721" w:right="422"/>
        <w:jc w:val="left"/>
        <w:rPr>
          <w:sz w:val="26"/>
        </w:rPr>
      </w:pPr>
      <w:bookmarkStart w:id="6" w:name="_Hlk236997626"/>
      <w:r>
        <w:rPr>
          <w:b/>
          <w:sz w:val="26"/>
        </w:rPr>
        <w:t>Bảng</w:t>
      </w:r>
      <w:r>
        <w:rPr>
          <w:b/>
          <w:spacing w:val="-11"/>
          <w:sz w:val="26"/>
        </w:rPr>
        <w:t xml:space="preserve"> </w:t>
      </w:r>
      <w:r>
        <w:rPr>
          <w:b/>
          <w:sz w:val="26"/>
        </w:rPr>
        <w:t>products</w:t>
      </w:r>
      <w:r>
        <w:rPr>
          <w:b/>
          <w:spacing w:val="-10"/>
          <w:sz w:val="26"/>
        </w:rPr>
        <w:t xml:space="preserve"> </w:t>
      </w:r>
      <w:r>
        <w:rPr>
          <w:b/>
          <w:sz w:val="26"/>
        </w:rPr>
        <w:t>(Chi</w:t>
      </w:r>
      <w:r>
        <w:rPr>
          <w:b/>
          <w:spacing w:val="-11"/>
          <w:sz w:val="26"/>
        </w:rPr>
        <w:t xml:space="preserve"> </w:t>
      </w:r>
      <w:r>
        <w:rPr>
          <w:b/>
          <w:sz w:val="26"/>
        </w:rPr>
        <w:t>tiết</w:t>
      </w:r>
      <w:r>
        <w:rPr>
          <w:b/>
          <w:spacing w:val="-11"/>
          <w:sz w:val="26"/>
        </w:rPr>
        <w:t xml:space="preserve"> </w:t>
      </w:r>
      <w:r>
        <w:rPr>
          <w:b/>
          <w:sz w:val="26"/>
        </w:rPr>
        <w:t>món</w:t>
      </w:r>
      <w:r>
        <w:rPr>
          <w:b/>
          <w:spacing w:val="-11"/>
          <w:sz w:val="26"/>
        </w:rPr>
        <w:t xml:space="preserve"> </w:t>
      </w:r>
      <w:r>
        <w:rPr>
          <w:b/>
          <w:sz w:val="26"/>
        </w:rPr>
        <w:t>ăn):</w:t>
      </w:r>
      <w:r>
        <w:rPr>
          <w:b/>
          <w:spacing w:val="-10"/>
          <w:sz w:val="26"/>
        </w:rPr>
        <w:t xml:space="preserve"> </w:t>
      </w:r>
      <w:r>
        <w:rPr>
          <w:sz w:val="26"/>
        </w:rPr>
        <w:t>Quản</w:t>
      </w:r>
      <w:r>
        <w:rPr>
          <w:spacing w:val="-11"/>
          <w:sz w:val="26"/>
        </w:rPr>
        <w:t xml:space="preserve"> </w:t>
      </w:r>
      <w:r>
        <w:rPr>
          <w:sz w:val="26"/>
        </w:rPr>
        <w:t>lý</w:t>
      </w:r>
      <w:r>
        <w:rPr>
          <w:spacing w:val="-11"/>
          <w:sz w:val="26"/>
        </w:rPr>
        <w:t xml:space="preserve"> </w:t>
      </w:r>
      <w:r>
        <w:rPr>
          <w:sz w:val="26"/>
        </w:rPr>
        <w:t>thông</w:t>
      </w:r>
      <w:r>
        <w:rPr>
          <w:spacing w:val="-11"/>
          <w:sz w:val="26"/>
        </w:rPr>
        <w:t xml:space="preserve"> </w:t>
      </w:r>
      <w:r>
        <w:rPr>
          <w:sz w:val="26"/>
        </w:rPr>
        <w:t>tin</w:t>
      </w:r>
      <w:r>
        <w:rPr>
          <w:spacing w:val="-11"/>
          <w:sz w:val="26"/>
        </w:rPr>
        <w:t xml:space="preserve"> </w:t>
      </w:r>
      <w:r>
        <w:rPr>
          <w:sz w:val="26"/>
        </w:rPr>
        <w:t>chi</w:t>
      </w:r>
      <w:r>
        <w:rPr>
          <w:spacing w:val="-11"/>
          <w:sz w:val="26"/>
        </w:rPr>
        <w:t xml:space="preserve"> </w:t>
      </w:r>
      <w:r>
        <w:rPr>
          <w:sz w:val="26"/>
        </w:rPr>
        <w:t>tiết</w:t>
      </w:r>
      <w:r>
        <w:rPr>
          <w:spacing w:val="-11"/>
          <w:sz w:val="26"/>
        </w:rPr>
        <w:t xml:space="preserve"> </w:t>
      </w:r>
      <w:r>
        <w:rPr>
          <w:sz w:val="26"/>
        </w:rPr>
        <w:t>từng</w:t>
      </w:r>
      <w:r>
        <w:rPr>
          <w:spacing w:val="-11"/>
          <w:sz w:val="26"/>
        </w:rPr>
        <w:t xml:space="preserve"> </w:t>
      </w:r>
      <w:r>
        <w:rPr>
          <w:sz w:val="26"/>
        </w:rPr>
        <w:t>mặt</w:t>
      </w:r>
      <w:r>
        <w:rPr>
          <w:spacing w:val="-11"/>
          <w:sz w:val="26"/>
        </w:rPr>
        <w:t xml:space="preserve"> </w:t>
      </w:r>
      <w:r>
        <w:rPr>
          <w:sz w:val="26"/>
        </w:rPr>
        <w:t>hàng</w:t>
      </w:r>
      <w:r>
        <w:rPr>
          <w:spacing w:val="-11"/>
          <w:sz w:val="26"/>
        </w:rPr>
        <w:t xml:space="preserve"> </w:t>
      </w:r>
      <w:r>
        <w:rPr>
          <w:sz w:val="26"/>
        </w:rPr>
        <w:t>trong thực đơn.</w:t>
      </w:r>
    </w:p>
    <w:p w14:paraId="110FEBF9" w14:textId="77777777" w:rsidR="00E51721" w:rsidRDefault="00E51721" w:rsidP="00E51721">
      <w:pPr>
        <w:pStyle w:val="BodyText"/>
        <w:spacing w:before="6"/>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17"/>
        <w:gridCol w:w="3890"/>
        <w:gridCol w:w="2985"/>
      </w:tblGrid>
      <w:tr w:rsidR="00E51721" w14:paraId="118A09F5" w14:textId="77777777" w:rsidTr="00E43F55">
        <w:trPr>
          <w:trHeight w:val="297"/>
        </w:trPr>
        <w:tc>
          <w:tcPr>
            <w:tcW w:w="1517" w:type="dxa"/>
            <w:shd w:val="clear" w:color="auto" w:fill="C00000"/>
          </w:tcPr>
          <w:p w14:paraId="2ADC5FDD" w14:textId="77777777" w:rsidR="00E51721" w:rsidRDefault="00E51721" w:rsidP="00E43F55">
            <w:pPr>
              <w:pStyle w:val="TableParagraph"/>
              <w:spacing w:line="277" w:lineRule="exact"/>
              <w:ind w:left="9"/>
              <w:jc w:val="center"/>
              <w:rPr>
                <w:b/>
                <w:sz w:val="26"/>
              </w:rPr>
            </w:pPr>
            <w:r>
              <w:rPr>
                <w:b/>
                <w:color w:val="FFFFFF"/>
                <w:spacing w:val="-5"/>
                <w:sz w:val="26"/>
              </w:rPr>
              <w:t>Cột</w:t>
            </w:r>
          </w:p>
        </w:tc>
        <w:tc>
          <w:tcPr>
            <w:tcW w:w="3890" w:type="dxa"/>
            <w:shd w:val="clear" w:color="auto" w:fill="C00000"/>
          </w:tcPr>
          <w:p w14:paraId="635661CC" w14:textId="77777777" w:rsidR="00E51721" w:rsidRDefault="00E51721" w:rsidP="00E43F55">
            <w:pPr>
              <w:pStyle w:val="TableParagraph"/>
              <w:spacing w:line="277" w:lineRule="exact"/>
              <w:ind w:left="1257"/>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985" w:type="dxa"/>
            <w:shd w:val="clear" w:color="auto" w:fill="C00000"/>
          </w:tcPr>
          <w:p w14:paraId="03F2B803" w14:textId="77777777" w:rsidR="00E51721" w:rsidRDefault="00E51721" w:rsidP="00E43F55">
            <w:pPr>
              <w:pStyle w:val="TableParagraph"/>
              <w:spacing w:line="277" w:lineRule="exact"/>
              <w:ind w:left="7"/>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E51721" w14:paraId="198C3A0A" w14:textId="77777777" w:rsidTr="00E43F55">
        <w:trPr>
          <w:trHeight w:val="599"/>
        </w:trPr>
        <w:tc>
          <w:tcPr>
            <w:tcW w:w="1517" w:type="dxa"/>
            <w:shd w:val="clear" w:color="auto" w:fill="FFFFFF" w:themeFill="background1"/>
          </w:tcPr>
          <w:p w14:paraId="77ACBEB0" w14:textId="77777777" w:rsidR="00E51721" w:rsidRDefault="00E51721" w:rsidP="00E43F55">
            <w:pPr>
              <w:pStyle w:val="TableParagraph"/>
              <w:spacing w:before="2"/>
              <w:rPr>
                <w:b/>
                <w:sz w:val="26"/>
              </w:rPr>
            </w:pPr>
            <w:r>
              <w:rPr>
                <w:b/>
                <w:spacing w:val="-5"/>
                <w:sz w:val="26"/>
              </w:rPr>
              <w:t>id</w:t>
            </w:r>
          </w:p>
        </w:tc>
        <w:tc>
          <w:tcPr>
            <w:tcW w:w="3890" w:type="dxa"/>
            <w:shd w:val="clear" w:color="auto" w:fill="FFFFFF" w:themeFill="background1"/>
          </w:tcPr>
          <w:p w14:paraId="391C591A" w14:textId="77777777" w:rsidR="00E51721" w:rsidRDefault="00E51721" w:rsidP="00E43F55">
            <w:pPr>
              <w:pStyle w:val="TableParagraph"/>
              <w:spacing w:line="300" w:lineRule="atLeast"/>
              <w:ind w:left="108"/>
              <w:rPr>
                <w:sz w:val="26"/>
              </w:rPr>
            </w:pPr>
            <w:r w:rsidRPr="00954AFB">
              <w:rPr>
                <w:sz w:val="26"/>
              </w:rPr>
              <w:t>BIGINT PRIMARY KEY AUTO_INCREMENT</w:t>
            </w:r>
          </w:p>
        </w:tc>
        <w:tc>
          <w:tcPr>
            <w:tcW w:w="2985" w:type="dxa"/>
            <w:shd w:val="clear" w:color="auto" w:fill="FFFFFF" w:themeFill="background1"/>
          </w:tcPr>
          <w:p w14:paraId="0F931B55" w14:textId="77777777" w:rsidR="00E51721" w:rsidRDefault="00E51721" w:rsidP="00E43F55">
            <w:pPr>
              <w:pStyle w:val="TableParagraph"/>
              <w:spacing w:line="300" w:lineRule="atLeast"/>
              <w:ind w:left="106"/>
              <w:rPr>
                <w:sz w:val="26"/>
              </w:rPr>
            </w:pPr>
            <w:r w:rsidRPr="00954AFB">
              <w:rPr>
                <w:sz w:val="26"/>
              </w:rPr>
              <w:t>Khóa chính, mã định danh món ăn tự động tăng.</w:t>
            </w:r>
          </w:p>
        </w:tc>
      </w:tr>
      <w:tr w:rsidR="00E51721" w14:paraId="3395E9CB" w14:textId="77777777" w:rsidTr="00E43F55">
        <w:trPr>
          <w:trHeight w:val="897"/>
        </w:trPr>
        <w:tc>
          <w:tcPr>
            <w:tcW w:w="1517" w:type="dxa"/>
            <w:shd w:val="clear" w:color="auto" w:fill="FFFFFF" w:themeFill="background1"/>
          </w:tcPr>
          <w:p w14:paraId="339B40EA" w14:textId="77777777" w:rsidR="00E51721" w:rsidRDefault="00E51721" w:rsidP="00E43F55">
            <w:pPr>
              <w:pStyle w:val="TableParagraph"/>
              <w:spacing w:line="298" w:lineRule="exact"/>
              <w:rPr>
                <w:b/>
                <w:sz w:val="26"/>
              </w:rPr>
            </w:pPr>
            <w:r>
              <w:rPr>
                <w:b/>
                <w:spacing w:val="-2"/>
                <w:sz w:val="26"/>
              </w:rPr>
              <w:t>category_id</w:t>
            </w:r>
          </w:p>
        </w:tc>
        <w:tc>
          <w:tcPr>
            <w:tcW w:w="3890" w:type="dxa"/>
            <w:shd w:val="clear" w:color="auto" w:fill="FFFFFF" w:themeFill="background1"/>
          </w:tcPr>
          <w:p w14:paraId="66161C15" w14:textId="77777777" w:rsidR="00E51721" w:rsidRDefault="00E51721" w:rsidP="00E43F55">
            <w:pPr>
              <w:pStyle w:val="TableParagraph"/>
              <w:spacing w:line="298" w:lineRule="exact"/>
              <w:ind w:left="108"/>
              <w:rPr>
                <w:sz w:val="26"/>
              </w:rPr>
            </w:pPr>
            <w:r w:rsidRPr="00954AFB">
              <w:rPr>
                <w:spacing w:val="-2"/>
                <w:sz w:val="26"/>
              </w:rPr>
              <w:t>BIGINT NOT NULL</w:t>
            </w:r>
          </w:p>
        </w:tc>
        <w:tc>
          <w:tcPr>
            <w:tcW w:w="2985" w:type="dxa"/>
            <w:shd w:val="clear" w:color="auto" w:fill="FFFFFF" w:themeFill="background1"/>
          </w:tcPr>
          <w:p w14:paraId="794051FA" w14:textId="77777777" w:rsidR="00E51721" w:rsidRDefault="00E51721" w:rsidP="00E43F55">
            <w:pPr>
              <w:pStyle w:val="TableParagraph"/>
              <w:spacing w:line="300" w:lineRule="exact"/>
              <w:ind w:left="106" w:right="96"/>
              <w:jc w:val="both"/>
              <w:rPr>
                <w:sz w:val="26"/>
              </w:rPr>
            </w:pPr>
            <w:r w:rsidRPr="00954AFB">
              <w:rPr>
                <w:sz w:val="26"/>
              </w:rPr>
              <w:t>Khóa ngoại liên kết với bảng categories để phân loại món.</w:t>
            </w:r>
          </w:p>
        </w:tc>
      </w:tr>
      <w:tr w:rsidR="00E51721" w14:paraId="1E92A903" w14:textId="77777777" w:rsidTr="00E43F55">
        <w:trPr>
          <w:trHeight w:val="594"/>
        </w:trPr>
        <w:tc>
          <w:tcPr>
            <w:tcW w:w="1517" w:type="dxa"/>
            <w:shd w:val="clear" w:color="auto" w:fill="FFFFFF" w:themeFill="background1"/>
          </w:tcPr>
          <w:p w14:paraId="1936E1E5" w14:textId="77777777" w:rsidR="00E51721" w:rsidRDefault="00E51721" w:rsidP="00E43F55">
            <w:pPr>
              <w:pStyle w:val="TableParagraph"/>
              <w:spacing w:line="296" w:lineRule="exact"/>
              <w:rPr>
                <w:b/>
                <w:sz w:val="26"/>
              </w:rPr>
            </w:pPr>
            <w:r>
              <w:rPr>
                <w:b/>
                <w:spacing w:val="-4"/>
                <w:sz w:val="26"/>
              </w:rPr>
              <w:t>name</w:t>
            </w:r>
          </w:p>
        </w:tc>
        <w:tc>
          <w:tcPr>
            <w:tcW w:w="3890" w:type="dxa"/>
            <w:shd w:val="clear" w:color="auto" w:fill="FFFFFF" w:themeFill="background1"/>
          </w:tcPr>
          <w:p w14:paraId="6984DD2A" w14:textId="77777777" w:rsidR="00E51721" w:rsidRDefault="00E51721" w:rsidP="00E43F55">
            <w:pPr>
              <w:pStyle w:val="TableParagraph"/>
              <w:spacing w:line="296" w:lineRule="exact"/>
              <w:ind w:left="108"/>
              <w:rPr>
                <w:sz w:val="26"/>
              </w:rPr>
            </w:pPr>
            <w:r w:rsidRPr="00954AFB">
              <w:rPr>
                <w:sz w:val="26"/>
              </w:rPr>
              <w:t>VARCHAR (150) NOT NULL</w:t>
            </w:r>
          </w:p>
        </w:tc>
        <w:tc>
          <w:tcPr>
            <w:tcW w:w="2985" w:type="dxa"/>
            <w:shd w:val="clear" w:color="auto" w:fill="FFFFFF" w:themeFill="background1"/>
          </w:tcPr>
          <w:p w14:paraId="29257F55" w14:textId="77777777" w:rsidR="00E51721" w:rsidRDefault="00E51721" w:rsidP="00E43F55">
            <w:pPr>
              <w:pStyle w:val="TableParagraph"/>
              <w:spacing w:before="1" w:line="278" w:lineRule="exact"/>
              <w:ind w:left="106"/>
              <w:rPr>
                <w:sz w:val="26"/>
              </w:rPr>
            </w:pPr>
            <w:r w:rsidRPr="00954AFB">
              <w:rPr>
                <w:sz w:val="26"/>
              </w:rPr>
              <w:t>Tên chi tiết của món ăn hoặc đồ uống.</w:t>
            </w:r>
          </w:p>
        </w:tc>
      </w:tr>
      <w:tr w:rsidR="00E51721" w14:paraId="2BC11A60" w14:textId="77777777" w:rsidTr="00E43F55">
        <w:trPr>
          <w:trHeight w:val="597"/>
        </w:trPr>
        <w:tc>
          <w:tcPr>
            <w:tcW w:w="1517" w:type="dxa"/>
            <w:shd w:val="clear" w:color="auto" w:fill="FFFFFF" w:themeFill="background1"/>
          </w:tcPr>
          <w:p w14:paraId="7B6A965A" w14:textId="77777777" w:rsidR="00E51721" w:rsidRDefault="00E51721" w:rsidP="00E43F55">
            <w:pPr>
              <w:pStyle w:val="TableParagraph"/>
              <w:spacing w:before="2"/>
              <w:rPr>
                <w:b/>
                <w:sz w:val="26"/>
              </w:rPr>
            </w:pPr>
            <w:r>
              <w:rPr>
                <w:b/>
                <w:spacing w:val="-2"/>
                <w:sz w:val="26"/>
              </w:rPr>
              <w:t>description</w:t>
            </w:r>
          </w:p>
        </w:tc>
        <w:tc>
          <w:tcPr>
            <w:tcW w:w="3890" w:type="dxa"/>
            <w:shd w:val="clear" w:color="auto" w:fill="FFFFFF" w:themeFill="background1"/>
          </w:tcPr>
          <w:p w14:paraId="4316F8BA" w14:textId="77777777" w:rsidR="00E51721" w:rsidRDefault="00E51721" w:rsidP="00E43F55">
            <w:pPr>
              <w:pStyle w:val="TableParagraph"/>
              <w:spacing w:before="2"/>
              <w:ind w:left="108"/>
              <w:rPr>
                <w:sz w:val="26"/>
              </w:rPr>
            </w:pPr>
            <w:r>
              <w:rPr>
                <w:spacing w:val="-4"/>
                <w:sz w:val="26"/>
              </w:rPr>
              <w:t>TEXT</w:t>
            </w:r>
          </w:p>
        </w:tc>
        <w:tc>
          <w:tcPr>
            <w:tcW w:w="2985" w:type="dxa"/>
            <w:shd w:val="clear" w:color="auto" w:fill="FFFFFF" w:themeFill="background1"/>
          </w:tcPr>
          <w:p w14:paraId="6350BF20" w14:textId="77777777" w:rsidR="00E51721" w:rsidRDefault="00E51721" w:rsidP="00E43F55">
            <w:pPr>
              <w:pStyle w:val="TableParagraph"/>
              <w:spacing w:line="298" w:lineRule="exact"/>
              <w:ind w:left="106"/>
              <w:rPr>
                <w:sz w:val="26"/>
              </w:rPr>
            </w:pPr>
            <w:r w:rsidRPr="00954AFB">
              <w:rPr>
                <w:sz w:val="26"/>
              </w:rPr>
              <w:t>Mô tả chi tiết thành phần, hương vị của món ăn.</w:t>
            </w:r>
          </w:p>
        </w:tc>
      </w:tr>
      <w:tr w:rsidR="00E51721" w14:paraId="25DD2A0B" w14:textId="77777777" w:rsidTr="00E43F55">
        <w:trPr>
          <w:trHeight w:val="597"/>
        </w:trPr>
        <w:tc>
          <w:tcPr>
            <w:tcW w:w="1517" w:type="dxa"/>
            <w:shd w:val="clear" w:color="auto" w:fill="FFFFFF" w:themeFill="background1"/>
          </w:tcPr>
          <w:p w14:paraId="2A1D8FFF" w14:textId="77777777" w:rsidR="00E51721" w:rsidRDefault="00E51721" w:rsidP="00E43F55">
            <w:pPr>
              <w:pStyle w:val="TableParagraph"/>
              <w:spacing w:before="2"/>
              <w:rPr>
                <w:b/>
                <w:sz w:val="26"/>
              </w:rPr>
            </w:pPr>
            <w:r>
              <w:rPr>
                <w:b/>
                <w:spacing w:val="-2"/>
                <w:sz w:val="26"/>
              </w:rPr>
              <w:lastRenderedPageBreak/>
              <w:t>price</w:t>
            </w:r>
          </w:p>
        </w:tc>
        <w:tc>
          <w:tcPr>
            <w:tcW w:w="3890" w:type="dxa"/>
            <w:shd w:val="clear" w:color="auto" w:fill="FFFFFF" w:themeFill="background1"/>
          </w:tcPr>
          <w:p w14:paraId="4B29E92D" w14:textId="77777777" w:rsidR="00E51721" w:rsidRDefault="00E51721" w:rsidP="00E43F55">
            <w:pPr>
              <w:pStyle w:val="TableParagraph"/>
              <w:spacing w:before="2"/>
              <w:ind w:left="108"/>
              <w:rPr>
                <w:sz w:val="26"/>
              </w:rPr>
            </w:pPr>
            <w:r w:rsidRPr="00954AFB">
              <w:rPr>
                <w:sz w:val="26"/>
              </w:rPr>
              <w:t>DECIMAL (10, 2) NOT NULL</w:t>
            </w:r>
          </w:p>
        </w:tc>
        <w:tc>
          <w:tcPr>
            <w:tcW w:w="2985" w:type="dxa"/>
            <w:shd w:val="clear" w:color="auto" w:fill="FFFFFF" w:themeFill="background1"/>
          </w:tcPr>
          <w:p w14:paraId="21E33E63" w14:textId="77777777" w:rsidR="00E51721" w:rsidRDefault="00E51721" w:rsidP="00E43F55">
            <w:pPr>
              <w:pStyle w:val="TableParagraph"/>
              <w:spacing w:line="298" w:lineRule="exact"/>
              <w:ind w:left="106"/>
              <w:rPr>
                <w:sz w:val="26"/>
              </w:rPr>
            </w:pPr>
            <w:r w:rsidRPr="00954AFB">
              <w:rPr>
                <w:sz w:val="26"/>
              </w:rPr>
              <w:t>Đơn giá niêm yết của món ăn trên thực đơn.</w:t>
            </w:r>
          </w:p>
        </w:tc>
      </w:tr>
      <w:tr w:rsidR="00E51721" w14:paraId="6AAF08F1" w14:textId="77777777" w:rsidTr="00E43F55">
        <w:trPr>
          <w:trHeight w:val="897"/>
        </w:trPr>
        <w:tc>
          <w:tcPr>
            <w:tcW w:w="1517" w:type="dxa"/>
            <w:shd w:val="clear" w:color="auto" w:fill="FFFFFF" w:themeFill="background1"/>
          </w:tcPr>
          <w:p w14:paraId="30A2A5D0" w14:textId="77777777" w:rsidR="00E51721" w:rsidRDefault="00E51721" w:rsidP="00E43F55">
            <w:pPr>
              <w:pStyle w:val="TableParagraph"/>
              <w:spacing w:before="2"/>
              <w:rPr>
                <w:b/>
                <w:sz w:val="26"/>
              </w:rPr>
            </w:pPr>
            <w:r>
              <w:rPr>
                <w:b/>
                <w:spacing w:val="-2"/>
                <w:sz w:val="26"/>
              </w:rPr>
              <w:t>image</w:t>
            </w:r>
          </w:p>
        </w:tc>
        <w:tc>
          <w:tcPr>
            <w:tcW w:w="3890" w:type="dxa"/>
            <w:shd w:val="clear" w:color="auto" w:fill="FFFFFF" w:themeFill="background1"/>
          </w:tcPr>
          <w:p w14:paraId="6ABFF0C8" w14:textId="77777777" w:rsidR="00E51721" w:rsidRDefault="00E51721" w:rsidP="00E43F55">
            <w:pPr>
              <w:pStyle w:val="TableParagraph"/>
              <w:spacing w:before="2"/>
              <w:ind w:left="108"/>
              <w:rPr>
                <w:sz w:val="26"/>
              </w:rPr>
            </w:pPr>
            <w:r>
              <w:rPr>
                <w:spacing w:val="-4"/>
                <w:sz w:val="26"/>
              </w:rPr>
              <w:t>TEXT</w:t>
            </w:r>
          </w:p>
        </w:tc>
        <w:tc>
          <w:tcPr>
            <w:tcW w:w="2985" w:type="dxa"/>
            <w:shd w:val="clear" w:color="auto" w:fill="FFFFFF" w:themeFill="background1"/>
          </w:tcPr>
          <w:p w14:paraId="608508CA" w14:textId="77777777" w:rsidR="00E51721" w:rsidRDefault="00E51721" w:rsidP="00E43F55">
            <w:pPr>
              <w:pStyle w:val="TableParagraph"/>
              <w:spacing w:line="298" w:lineRule="exact"/>
              <w:ind w:left="106"/>
              <w:rPr>
                <w:sz w:val="26"/>
              </w:rPr>
            </w:pPr>
            <w:r w:rsidRPr="00954AFB">
              <w:rPr>
                <w:sz w:val="26"/>
              </w:rPr>
              <w:t>Đường dẫn lưu trữ hình ảnh minh họa thực tế của món ăn.</w:t>
            </w:r>
          </w:p>
        </w:tc>
      </w:tr>
      <w:tr w:rsidR="00E51721" w14:paraId="19347CB9" w14:textId="77777777" w:rsidTr="00E43F55">
        <w:trPr>
          <w:trHeight w:val="600"/>
        </w:trPr>
        <w:tc>
          <w:tcPr>
            <w:tcW w:w="1517" w:type="dxa"/>
            <w:shd w:val="clear" w:color="auto" w:fill="FFFFFF" w:themeFill="background1"/>
          </w:tcPr>
          <w:p w14:paraId="57F70467" w14:textId="77777777" w:rsidR="00E51721" w:rsidRDefault="00E51721" w:rsidP="00E43F55">
            <w:pPr>
              <w:pStyle w:val="TableParagraph"/>
              <w:spacing w:before="2"/>
              <w:rPr>
                <w:b/>
                <w:sz w:val="26"/>
              </w:rPr>
            </w:pPr>
            <w:r w:rsidRPr="00954AFB">
              <w:rPr>
                <w:b/>
                <w:spacing w:val="-2"/>
                <w:sz w:val="26"/>
              </w:rPr>
              <w:t>stock</w:t>
            </w:r>
          </w:p>
        </w:tc>
        <w:tc>
          <w:tcPr>
            <w:tcW w:w="3890" w:type="dxa"/>
            <w:shd w:val="clear" w:color="auto" w:fill="FFFFFF" w:themeFill="background1"/>
          </w:tcPr>
          <w:p w14:paraId="3A70D11D" w14:textId="77777777" w:rsidR="00E51721" w:rsidRDefault="00E51721" w:rsidP="00E43F55">
            <w:pPr>
              <w:pStyle w:val="TableParagraph"/>
              <w:spacing w:before="2"/>
              <w:ind w:left="108"/>
              <w:rPr>
                <w:sz w:val="26"/>
              </w:rPr>
            </w:pPr>
            <w:r w:rsidRPr="00954AFB">
              <w:rPr>
                <w:sz w:val="26"/>
              </w:rPr>
              <w:t>INTEGER DEFAULT 0</w:t>
            </w:r>
          </w:p>
        </w:tc>
        <w:tc>
          <w:tcPr>
            <w:tcW w:w="2985" w:type="dxa"/>
            <w:shd w:val="clear" w:color="auto" w:fill="FFFFFF" w:themeFill="background1"/>
          </w:tcPr>
          <w:p w14:paraId="15131C61" w14:textId="77777777" w:rsidR="00E51721" w:rsidRDefault="00E51721" w:rsidP="00E43F55">
            <w:pPr>
              <w:pStyle w:val="TableParagraph"/>
              <w:spacing w:line="300" w:lineRule="atLeast"/>
              <w:ind w:left="106"/>
              <w:rPr>
                <w:sz w:val="26"/>
              </w:rPr>
            </w:pPr>
            <w:r w:rsidRPr="00954AFB">
              <w:rPr>
                <w:sz w:val="26"/>
              </w:rPr>
              <w:t>Số lượng tồn kho / khả năng cung cấp còn lại của món ăn.</w:t>
            </w:r>
          </w:p>
        </w:tc>
      </w:tr>
      <w:tr w:rsidR="00E51721" w14:paraId="4E600C9F" w14:textId="77777777" w:rsidTr="00E43F55">
        <w:trPr>
          <w:trHeight w:val="897"/>
        </w:trPr>
        <w:tc>
          <w:tcPr>
            <w:tcW w:w="1517" w:type="dxa"/>
            <w:shd w:val="clear" w:color="auto" w:fill="FFFFFF" w:themeFill="background1"/>
          </w:tcPr>
          <w:p w14:paraId="0DA183A0" w14:textId="77777777" w:rsidR="00E51721" w:rsidRDefault="00E51721" w:rsidP="00E43F55">
            <w:pPr>
              <w:pStyle w:val="TableParagraph"/>
              <w:spacing w:line="298" w:lineRule="exact"/>
              <w:rPr>
                <w:b/>
                <w:sz w:val="26"/>
              </w:rPr>
            </w:pPr>
            <w:r w:rsidRPr="00954AFB">
              <w:rPr>
                <w:b/>
                <w:spacing w:val="-2"/>
                <w:sz w:val="26"/>
              </w:rPr>
              <w:t>isAvailable</w:t>
            </w:r>
          </w:p>
        </w:tc>
        <w:tc>
          <w:tcPr>
            <w:tcW w:w="3890" w:type="dxa"/>
            <w:shd w:val="clear" w:color="auto" w:fill="FFFFFF" w:themeFill="background1"/>
          </w:tcPr>
          <w:p w14:paraId="0843505E" w14:textId="77777777" w:rsidR="00E51721" w:rsidRDefault="00E51721" w:rsidP="00E43F55">
            <w:pPr>
              <w:pStyle w:val="TableParagraph"/>
              <w:spacing w:line="298" w:lineRule="exact"/>
              <w:ind w:left="108"/>
              <w:rPr>
                <w:sz w:val="26"/>
              </w:rPr>
            </w:pPr>
            <w:r w:rsidRPr="00954AFB">
              <w:rPr>
                <w:sz w:val="26"/>
              </w:rPr>
              <w:t>BOOLEAN DEFAULT TRUE</w:t>
            </w:r>
          </w:p>
        </w:tc>
        <w:tc>
          <w:tcPr>
            <w:tcW w:w="2985" w:type="dxa"/>
            <w:shd w:val="clear" w:color="auto" w:fill="FFFFFF" w:themeFill="background1"/>
          </w:tcPr>
          <w:p w14:paraId="196EE551" w14:textId="77777777" w:rsidR="00E51721" w:rsidRDefault="00E51721" w:rsidP="00E43F55">
            <w:pPr>
              <w:pStyle w:val="TableParagraph"/>
              <w:spacing w:line="300" w:lineRule="exact"/>
              <w:ind w:left="106" w:right="96"/>
              <w:jc w:val="both"/>
              <w:rPr>
                <w:sz w:val="26"/>
              </w:rPr>
            </w:pPr>
            <w:r w:rsidRPr="00954AFB">
              <w:rPr>
                <w:sz w:val="26"/>
              </w:rPr>
              <w:t>Trạng thái phục vụ (Còn món hay Đã ngừng phục vụ).</w:t>
            </w:r>
          </w:p>
        </w:tc>
      </w:tr>
      <w:tr w:rsidR="00E51721" w14:paraId="79DDB388" w14:textId="77777777" w:rsidTr="00E43F55">
        <w:trPr>
          <w:trHeight w:val="594"/>
        </w:trPr>
        <w:tc>
          <w:tcPr>
            <w:tcW w:w="1517" w:type="dxa"/>
            <w:shd w:val="clear" w:color="auto" w:fill="FFFFFF" w:themeFill="background1"/>
          </w:tcPr>
          <w:p w14:paraId="55D11271" w14:textId="77777777" w:rsidR="00E51721" w:rsidRDefault="00E51721" w:rsidP="00E43F55">
            <w:pPr>
              <w:pStyle w:val="TableParagraph"/>
              <w:spacing w:line="296" w:lineRule="exact"/>
              <w:rPr>
                <w:b/>
                <w:sz w:val="26"/>
              </w:rPr>
            </w:pPr>
            <w:r>
              <w:rPr>
                <w:b/>
                <w:spacing w:val="-2"/>
                <w:sz w:val="26"/>
              </w:rPr>
              <w:t>created_at</w:t>
            </w:r>
          </w:p>
        </w:tc>
        <w:tc>
          <w:tcPr>
            <w:tcW w:w="3890" w:type="dxa"/>
            <w:shd w:val="clear" w:color="auto" w:fill="FFFFFF" w:themeFill="background1"/>
          </w:tcPr>
          <w:p w14:paraId="50BD5B5B" w14:textId="77777777" w:rsidR="00E51721" w:rsidRDefault="00E51721" w:rsidP="00E43F55">
            <w:pPr>
              <w:pStyle w:val="TableParagraph"/>
              <w:spacing w:before="1" w:line="278" w:lineRule="exact"/>
              <w:ind w:left="108"/>
              <w:rPr>
                <w:sz w:val="26"/>
              </w:rPr>
            </w:pPr>
            <w:r w:rsidRPr="00954AFB">
              <w:rPr>
                <w:sz w:val="26"/>
              </w:rPr>
              <w:t>TIMESTAMP</w:t>
            </w:r>
          </w:p>
        </w:tc>
        <w:tc>
          <w:tcPr>
            <w:tcW w:w="2985" w:type="dxa"/>
            <w:shd w:val="clear" w:color="auto" w:fill="FFFFFF" w:themeFill="background1"/>
          </w:tcPr>
          <w:p w14:paraId="0B6697E4" w14:textId="77777777" w:rsidR="00E51721" w:rsidRDefault="00E51721" w:rsidP="00E43F55">
            <w:pPr>
              <w:pStyle w:val="TableParagraph"/>
              <w:spacing w:before="1" w:line="278" w:lineRule="exact"/>
              <w:ind w:left="106"/>
              <w:rPr>
                <w:sz w:val="26"/>
              </w:rPr>
            </w:pPr>
            <w:r w:rsidRPr="00954AFB">
              <w:rPr>
                <w:sz w:val="26"/>
              </w:rPr>
              <w:t>Thời gian món ăn được thêm mới vào thực đơn.</w:t>
            </w:r>
          </w:p>
        </w:tc>
      </w:tr>
      <w:tr w:rsidR="00E51721" w14:paraId="648C9BDB" w14:textId="77777777" w:rsidTr="00E43F55">
        <w:trPr>
          <w:trHeight w:val="698"/>
        </w:trPr>
        <w:tc>
          <w:tcPr>
            <w:tcW w:w="1517" w:type="dxa"/>
            <w:shd w:val="clear" w:color="auto" w:fill="FFFFFF" w:themeFill="background1"/>
          </w:tcPr>
          <w:p w14:paraId="493D60F7" w14:textId="77777777" w:rsidR="00E51721" w:rsidRDefault="00E51721" w:rsidP="00E43F55">
            <w:pPr>
              <w:pStyle w:val="TableParagraph"/>
              <w:spacing w:before="2"/>
              <w:rPr>
                <w:b/>
                <w:sz w:val="26"/>
              </w:rPr>
            </w:pPr>
            <w:r>
              <w:rPr>
                <w:b/>
                <w:spacing w:val="-2"/>
                <w:sz w:val="26"/>
              </w:rPr>
              <w:t>updated_at</w:t>
            </w:r>
          </w:p>
        </w:tc>
        <w:tc>
          <w:tcPr>
            <w:tcW w:w="3890" w:type="dxa"/>
            <w:shd w:val="clear" w:color="auto" w:fill="FFFFFF" w:themeFill="background1"/>
          </w:tcPr>
          <w:p w14:paraId="52BDC79C" w14:textId="77777777" w:rsidR="00E51721" w:rsidRDefault="00E51721" w:rsidP="00E43F55">
            <w:pPr>
              <w:pStyle w:val="TableParagraph"/>
              <w:spacing w:line="298" w:lineRule="exact"/>
              <w:ind w:left="108"/>
              <w:rPr>
                <w:sz w:val="26"/>
              </w:rPr>
            </w:pPr>
            <w:r w:rsidRPr="00954AFB">
              <w:rPr>
                <w:sz w:val="26"/>
              </w:rPr>
              <w:t>TIMESTAMP</w:t>
            </w:r>
          </w:p>
        </w:tc>
        <w:tc>
          <w:tcPr>
            <w:tcW w:w="2985" w:type="dxa"/>
            <w:shd w:val="clear" w:color="auto" w:fill="FFFFFF" w:themeFill="background1"/>
          </w:tcPr>
          <w:p w14:paraId="559F8A61" w14:textId="77777777" w:rsidR="00E51721" w:rsidRDefault="00E51721" w:rsidP="00E43F55">
            <w:pPr>
              <w:pStyle w:val="TableParagraph"/>
              <w:spacing w:before="2"/>
              <w:ind w:left="106" w:right="96"/>
              <w:jc w:val="both"/>
              <w:rPr>
                <w:sz w:val="26"/>
              </w:rPr>
            </w:pPr>
            <w:r w:rsidRPr="00954AFB">
              <w:rPr>
                <w:sz w:val="26"/>
              </w:rPr>
              <w:t>Thời gian cập nhật thông tin món ăn gần nhất.</w:t>
            </w:r>
          </w:p>
        </w:tc>
      </w:tr>
      <w:bookmarkEnd w:id="6"/>
    </w:tbl>
    <w:p w14:paraId="0143FAA0" w14:textId="77777777" w:rsidR="00E51721" w:rsidRDefault="00E51721" w:rsidP="00E51721">
      <w:pPr>
        <w:pStyle w:val="TableParagraph"/>
        <w:jc w:val="both"/>
        <w:rPr>
          <w:sz w:val="26"/>
        </w:rPr>
        <w:sectPr w:rsidR="00E51721" w:rsidSect="00E51721">
          <w:pgSz w:w="12250" w:h="15850"/>
          <w:pgMar w:top="1120" w:right="992" w:bottom="1260" w:left="1700" w:header="0" w:footer="1010" w:gutter="0"/>
          <w:cols w:space="720"/>
        </w:sectPr>
      </w:pPr>
    </w:p>
    <w:p w14:paraId="27F28C57" w14:textId="77777777" w:rsidR="00E51721" w:rsidRDefault="00E51721" w:rsidP="00E51721">
      <w:pPr>
        <w:pStyle w:val="ListParagraph"/>
        <w:tabs>
          <w:tab w:val="left" w:pos="649"/>
        </w:tabs>
        <w:spacing w:before="72"/>
        <w:ind w:left="2" w:firstLine="0"/>
        <w:jc w:val="left"/>
        <w:rPr>
          <w:sz w:val="26"/>
        </w:rPr>
      </w:pPr>
      <w:bookmarkStart w:id="7" w:name="_bookmark20"/>
      <w:bookmarkEnd w:id="7"/>
      <w:r>
        <w:rPr>
          <w:sz w:val="26"/>
          <w:lang w:val="vi-VN"/>
        </w:rPr>
        <w:t xml:space="preserve">2.8.2. </w:t>
      </w:r>
      <w:r>
        <w:rPr>
          <w:sz w:val="26"/>
        </w:rPr>
        <w:t>Nhóm</w:t>
      </w:r>
      <w:r>
        <w:rPr>
          <w:spacing w:val="-5"/>
          <w:sz w:val="26"/>
        </w:rPr>
        <w:t xml:space="preserve"> </w:t>
      </w:r>
      <w:r>
        <w:rPr>
          <w:sz w:val="26"/>
        </w:rPr>
        <w:t>bảng</w:t>
      </w:r>
      <w:r>
        <w:rPr>
          <w:spacing w:val="-3"/>
          <w:sz w:val="26"/>
        </w:rPr>
        <w:t xml:space="preserve"> </w:t>
      </w:r>
      <w:r>
        <w:rPr>
          <w:sz w:val="26"/>
        </w:rPr>
        <w:t>xử</w:t>
      </w:r>
      <w:r>
        <w:rPr>
          <w:spacing w:val="-4"/>
          <w:sz w:val="26"/>
        </w:rPr>
        <w:t xml:space="preserve"> </w:t>
      </w:r>
      <w:r>
        <w:rPr>
          <w:sz w:val="26"/>
        </w:rPr>
        <w:t>lý</w:t>
      </w:r>
      <w:r>
        <w:rPr>
          <w:spacing w:val="-4"/>
          <w:sz w:val="26"/>
        </w:rPr>
        <w:t xml:space="preserve"> </w:t>
      </w:r>
      <w:r>
        <w:rPr>
          <w:sz w:val="26"/>
        </w:rPr>
        <w:t>quy</w:t>
      </w:r>
      <w:r>
        <w:rPr>
          <w:spacing w:val="-5"/>
          <w:sz w:val="26"/>
        </w:rPr>
        <w:t xml:space="preserve"> </w:t>
      </w:r>
      <w:r>
        <w:rPr>
          <w:sz w:val="26"/>
        </w:rPr>
        <w:t>trình</w:t>
      </w:r>
      <w:r>
        <w:rPr>
          <w:spacing w:val="-3"/>
          <w:sz w:val="26"/>
        </w:rPr>
        <w:t xml:space="preserve"> </w:t>
      </w:r>
      <w:r>
        <w:rPr>
          <w:sz w:val="26"/>
        </w:rPr>
        <w:t>gọi</w:t>
      </w:r>
      <w:r>
        <w:rPr>
          <w:spacing w:val="-4"/>
          <w:sz w:val="26"/>
        </w:rPr>
        <w:t xml:space="preserve"> </w:t>
      </w:r>
      <w:r>
        <w:rPr>
          <w:sz w:val="26"/>
        </w:rPr>
        <w:t>món,</w:t>
      </w:r>
      <w:r>
        <w:rPr>
          <w:spacing w:val="-5"/>
          <w:sz w:val="26"/>
        </w:rPr>
        <w:t xml:space="preserve"> </w:t>
      </w:r>
      <w:r>
        <w:rPr>
          <w:sz w:val="26"/>
        </w:rPr>
        <w:t>đặt</w:t>
      </w:r>
      <w:r>
        <w:rPr>
          <w:spacing w:val="-4"/>
          <w:sz w:val="26"/>
        </w:rPr>
        <w:t xml:space="preserve"> </w:t>
      </w:r>
      <w:r>
        <w:rPr>
          <w:sz w:val="26"/>
        </w:rPr>
        <w:t>bàn</w:t>
      </w:r>
      <w:r>
        <w:rPr>
          <w:spacing w:val="-5"/>
          <w:sz w:val="26"/>
        </w:rPr>
        <w:t xml:space="preserve"> </w:t>
      </w:r>
      <w:r>
        <w:rPr>
          <w:sz w:val="26"/>
        </w:rPr>
        <w:t>và</w:t>
      </w:r>
      <w:r>
        <w:rPr>
          <w:spacing w:val="-5"/>
          <w:sz w:val="26"/>
        </w:rPr>
        <w:t xml:space="preserve"> </w:t>
      </w:r>
      <w:r>
        <w:rPr>
          <w:sz w:val="26"/>
        </w:rPr>
        <w:t>thanh</w:t>
      </w:r>
      <w:r>
        <w:rPr>
          <w:spacing w:val="-4"/>
          <w:sz w:val="26"/>
        </w:rPr>
        <w:t xml:space="preserve"> toán</w:t>
      </w:r>
    </w:p>
    <w:p w14:paraId="1EFEB2A3" w14:textId="77777777" w:rsidR="00E51721" w:rsidRDefault="00E51721" w:rsidP="00E51721">
      <w:pPr>
        <w:pStyle w:val="ListParagraph"/>
        <w:numPr>
          <w:ilvl w:val="3"/>
          <w:numId w:val="13"/>
        </w:numPr>
        <w:tabs>
          <w:tab w:val="left" w:pos="721"/>
        </w:tabs>
        <w:spacing w:before="206" w:line="280" w:lineRule="auto"/>
        <w:ind w:left="721" w:right="422"/>
        <w:jc w:val="left"/>
        <w:rPr>
          <w:sz w:val="26"/>
        </w:rPr>
      </w:pPr>
      <w:bookmarkStart w:id="8" w:name="_Hlk237079048"/>
      <w:r>
        <w:rPr>
          <w:b/>
          <w:sz w:val="26"/>
        </w:rPr>
        <w:t>Bảng</w:t>
      </w:r>
      <w:r>
        <w:rPr>
          <w:b/>
          <w:spacing w:val="-11"/>
          <w:sz w:val="26"/>
        </w:rPr>
        <w:t xml:space="preserve"> </w:t>
      </w:r>
      <w:r>
        <w:rPr>
          <w:b/>
          <w:sz w:val="26"/>
        </w:rPr>
        <w:t>reservations</w:t>
      </w:r>
      <w:r>
        <w:rPr>
          <w:b/>
          <w:spacing w:val="-10"/>
          <w:sz w:val="26"/>
        </w:rPr>
        <w:t xml:space="preserve"> </w:t>
      </w:r>
      <w:r>
        <w:rPr>
          <w:b/>
          <w:sz w:val="26"/>
        </w:rPr>
        <w:t>(Quản</w:t>
      </w:r>
      <w:r>
        <w:rPr>
          <w:b/>
          <w:spacing w:val="-11"/>
          <w:sz w:val="26"/>
        </w:rPr>
        <w:t xml:space="preserve"> </w:t>
      </w:r>
      <w:r>
        <w:rPr>
          <w:b/>
          <w:sz w:val="26"/>
        </w:rPr>
        <w:t>lý</w:t>
      </w:r>
      <w:r>
        <w:rPr>
          <w:b/>
          <w:spacing w:val="-11"/>
          <w:sz w:val="26"/>
        </w:rPr>
        <w:t xml:space="preserve"> </w:t>
      </w:r>
      <w:r>
        <w:rPr>
          <w:b/>
          <w:sz w:val="26"/>
        </w:rPr>
        <w:t>đặt</w:t>
      </w:r>
      <w:r>
        <w:rPr>
          <w:b/>
          <w:spacing w:val="-8"/>
          <w:sz w:val="26"/>
        </w:rPr>
        <w:t xml:space="preserve"> </w:t>
      </w:r>
      <w:r>
        <w:rPr>
          <w:b/>
          <w:sz w:val="26"/>
        </w:rPr>
        <w:t>bàn</w:t>
      </w:r>
      <w:r>
        <w:rPr>
          <w:b/>
          <w:spacing w:val="-11"/>
          <w:sz w:val="26"/>
        </w:rPr>
        <w:t xml:space="preserve"> </w:t>
      </w:r>
      <w:r>
        <w:rPr>
          <w:b/>
          <w:sz w:val="26"/>
        </w:rPr>
        <w:t>trước):</w:t>
      </w:r>
      <w:r>
        <w:rPr>
          <w:b/>
          <w:spacing w:val="-8"/>
          <w:sz w:val="26"/>
        </w:rPr>
        <w:t xml:space="preserve"> </w:t>
      </w:r>
      <w:r w:rsidRPr="00AB0FCD">
        <w:rPr>
          <w:sz w:val="26"/>
        </w:rPr>
        <w:t>Lưu trữ thông tin phiếu đặt bàn trước của khách hàng tại nhà hàng.</w:t>
      </w:r>
    </w:p>
    <w:p w14:paraId="2C17CBB4" w14:textId="77777777" w:rsidR="00E51721" w:rsidRDefault="00E51721" w:rsidP="00E51721">
      <w:pPr>
        <w:pStyle w:val="BodyText"/>
        <w:spacing w:before="5"/>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54"/>
        <w:gridCol w:w="3106"/>
        <w:gridCol w:w="3034"/>
      </w:tblGrid>
      <w:tr w:rsidR="00E51721" w14:paraId="52695BAF" w14:textId="77777777" w:rsidTr="00E43F55">
        <w:trPr>
          <w:trHeight w:val="297"/>
        </w:trPr>
        <w:tc>
          <w:tcPr>
            <w:tcW w:w="2254" w:type="dxa"/>
            <w:shd w:val="clear" w:color="auto" w:fill="C00000"/>
          </w:tcPr>
          <w:p w14:paraId="27EE883B" w14:textId="77777777" w:rsidR="00E51721" w:rsidRDefault="00E51721" w:rsidP="00E43F55">
            <w:pPr>
              <w:pStyle w:val="TableParagraph"/>
              <w:spacing w:line="277" w:lineRule="exact"/>
              <w:ind w:left="7"/>
              <w:jc w:val="center"/>
              <w:rPr>
                <w:b/>
                <w:sz w:val="26"/>
              </w:rPr>
            </w:pPr>
            <w:r>
              <w:rPr>
                <w:b/>
                <w:color w:val="FFFFFF"/>
                <w:spacing w:val="-5"/>
                <w:sz w:val="26"/>
              </w:rPr>
              <w:t>Cột</w:t>
            </w:r>
          </w:p>
        </w:tc>
        <w:tc>
          <w:tcPr>
            <w:tcW w:w="3106" w:type="dxa"/>
            <w:shd w:val="clear" w:color="auto" w:fill="C00000"/>
          </w:tcPr>
          <w:p w14:paraId="04ECF460" w14:textId="77777777" w:rsidR="00E51721" w:rsidRDefault="00E51721" w:rsidP="00E43F55">
            <w:pPr>
              <w:pStyle w:val="TableParagraph"/>
              <w:spacing w:line="277" w:lineRule="exact"/>
              <w:ind w:left="1087"/>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3034" w:type="dxa"/>
            <w:shd w:val="clear" w:color="auto" w:fill="C00000"/>
          </w:tcPr>
          <w:p w14:paraId="1167B3CC" w14:textId="77777777" w:rsidR="00E51721" w:rsidRDefault="00E51721" w:rsidP="00E43F55">
            <w:pPr>
              <w:pStyle w:val="TableParagraph"/>
              <w:spacing w:line="277" w:lineRule="exact"/>
              <w:ind w:left="860"/>
              <w:rPr>
                <w:b/>
                <w:sz w:val="26"/>
              </w:rPr>
            </w:pPr>
            <w:r>
              <w:rPr>
                <w:b/>
                <w:color w:val="FFFFFF"/>
                <w:sz w:val="26"/>
              </w:rPr>
              <w:t>Ý</w:t>
            </w:r>
            <w:r>
              <w:rPr>
                <w:b/>
                <w:color w:val="FFFFFF"/>
                <w:spacing w:val="-3"/>
                <w:sz w:val="26"/>
              </w:rPr>
              <w:t xml:space="preserve"> </w:t>
            </w:r>
            <w:r>
              <w:rPr>
                <w:b/>
                <w:color w:val="FFFFFF"/>
                <w:spacing w:val="-2"/>
                <w:sz w:val="26"/>
              </w:rPr>
              <w:t>nghĩa</w:t>
            </w:r>
          </w:p>
        </w:tc>
      </w:tr>
      <w:tr w:rsidR="00E51721" w14:paraId="5BE1856B" w14:textId="77777777" w:rsidTr="00E43F55">
        <w:trPr>
          <w:trHeight w:val="897"/>
        </w:trPr>
        <w:tc>
          <w:tcPr>
            <w:tcW w:w="2254" w:type="dxa"/>
            <w:shd w:val="clear" w:color="auto" w:fill="FFFFFF" w:themeFill="background1"/>
          </w:tcPr>
          <w:p w14:paraId="2EEF1E1B" w14:textId="77777777" w:rsidR="00E51721" w:rsidRDefault="00E51721" w:rsidP="00E43F55">
            <w:pPr>
              <w:pStyle w:val="TableParagraph"/>
              <w:spacing w:before="2"/>
              <w:rPr>
                <w:b/>
                <w:sz w:val="26"/>
              </w:rPr>
            </w:pPr>
            <w:r>
              <w:rPr>
                <w:b/>
                <w:spacing w:val="-5"/>
                <w:sz w:val="26"/>
              </w:rPr>
              <w:t>id</w:t>
            </w:r>
          </w:p>
        </w:tc>
        <w:tc>
          <w:tcPr>
            <w:tcW w:w="3106" w:type="dxa"/>
            <w:shd w:val="clear" w:color="auto" w:fill="FFFFFF" w:themeFill="background1"/>
          </w:tcPr>
          <w:p w14:paraId="2662C595" w14:textId="77777777" w:rsidR="00E51721" w:rsidRDefault="00E51721" w:rsidP="00E43F55">
            <w:pPr>
              <w:pStyle w:val="TableParagraph"/>
              <w:spacing w:before="2"/>
              <w:ind w:left="108"/>
              <w:rPr>
                <w:sz w:val="26"/>
              </w:rPr>
            </w:pPr>
            <w:r w:rsidRPr="00AB0FCD">
              <w:rPr>
                <w:sz w:val="26"/>
              </w:rPr>
              <w:t>BIGINT PRIMARY KEY AUTO_INCREMENT</w:t>
            </w:r>
          </w:p>
        </w:tc>
        <w:tc>
          <w:tcPr>
            <w:tcW w:w="3034" w:type="dxa"/>
            <w:shd w:val="clear" w:color="auto" w:fill="FFFFFF" w:themeFill="background1"/>
          </w:tcPr>
          <w:p w14:paraId="36429B74" w14:textId="77777777" w:rsidR="00E51721" w:rsidRDefault="00E51721" w:rsidP="00E43F55">
            <w:pPr>
              <w:pStyle w:val="TableParagraph"/>
              <w:spacing w:before="2"/>
              <w:ind w:left="108"/>
              <w:rPr>
                <w:sz w:val="26"/>
              </w:rPr>
            </w:pPr>
            <w:r>
              <w:rPr>
                <w:sz w:val="26"/>
              </w:rPr>
              <w:t>Khóa</w:t>
            </w:r>
            <w:r>
              <w:rPr>
                <w:spacing w:val="59"/>
                <w:sz w:val="26"/>
              </w:rPr>
              <w:t xml:space="preserve"> </w:t>
            </w:r>
            <w:r>
              <w:rPr>
                <w:sz w:val="26"/>
              </w:rPr>
              <w:t>chính,</w:t>
            </w:r>
            <w:r>
              <w:rPr>
                <w:spacing w:val="62"/>
                <w:sz w:val="26"/>
              </w:rPr>
              <w:t xml:space="preserve"> </w:t>
            </w:r>
            <w:r>
              <w:rPr>
                <w:sz w:val="26"/>
              </w:rPr>
              <w:t>mã</w:t>
            </w:r>
            <w:r>
              <w:rPr>
                <w:spacing w:val="59"/>
                <w:sz w:val="26"/>
              </w:rPr>
              <w:t xml:space="preserve"> </w:t>
            </w:r>
            <w:r>
              <w:rPr>
                <w:spacing w:val="-4"/>
                <w:sz w:val="26"/>
              </w:rPr>
              <w:t>định</w:t>
            </w:r>
          </w:p>
          <w:p w14:paraId="34527F11" w14:textId="77777777" w:rsidR="00E51721" w:rsidRDefault="00E51721" w:rsidP="00E43F55">
            <w:pPr>
              <w:pStyle w:val="TableParagraph"/>
              <w:spacing w:line="298" w:lineRule="exact"/>
              <w:ind w:left="108"/>
              <w:rPr>
                <w:sz w:val="26"/>
              </w:rPr>
            </w:pPr>
            <w:r>
              <w:rPr>
                <w:sz w:val="26"/>
              </w:rPr>
              <w:t>danh</w:t>
            </w:r>
            <w:r>
              <w:rPr>
                <w:spacing w:val="40"/>
                <w:sz w:val="26"/>
              </w:rPr>
              <w:t xml:space="preserve"> </w:t>
            </w:r>
            <w:r>
              <w:rPr>
                <w:sz w:val="26"/>
              </w:rPr>
              <w:t>lượt</w:t>
            </w:r>
            <w:r>
              <w:rPr>
                <w:spacing w:val="40"/>
                <w:sz w:val="26"/>
              </w:rPr>
              <w:t xml:space="preserve"> </w:t>
            </w:r>
            <w:r>
              <w:rPr>
                <w:sz w:val="26"/>
              </w:rPr>
              <w:t>đặt</w:t>
            </w:r>
            <w:r>
              <w:rPr>
                <w:spacing w:val="40"/>
                <w:sz w:val="26"/>
              </w:rPr>
              <w:t xml:space="preserve"> </w:t>
            </w:r>
            <w:r>
              <w:rPr>
                <w:sz w:val="26"/>
              </w:rPr>
              <w:t>bàn</w:t>
            </w:r>
            <w:r>
              <w:rPr>
                <w:spacing w:val="40"/>
                <w:sz w:val="26"/>
              </w:rPr>
              <w:t xml:space="preserve"> </w:t>
            </w:r>
            <w:r>
              <w:rPr>
                <w:sz w:val="26"/>
              </w:rPr>
              <w:t>tự động tăng.</w:t>
            </w:r>
          </w:p>
        </w:tc>
      </w:tr>
      <w:tr w:rsidR="00E51721" w14:paraId="0D989C18" w14:textId="77777777" w:rsidTr="00E43F55">
        <w:trPr>
          <w:trHeight w:val="897"/>
        </w:trPr>
        <w:tc>
          <w:tcPr>
            <w:tcW w:w="2254" w:type="dxa"/>
            <w:shd w:val="clear" w:color="auto" w:fill="FFFFFF" w:themeFill="background1"/>
          </w:tcPr>
          <w:p w14:paraId="75C83654" w14:textId="77777777" w:rsidR="00E51721" w:rsidRDefault="00E51721" w:rsidP="00E43F55">
            <w:pPr>
              <w:pStyle w:val="TableParagraph"/>
              <w:spacing w:before="2"/>
              <w:rPr>
                <w:b/>
                <w:sz w:val="26"/>
              </w:rPr>
            </w:pPr>
            <w:r>
              <w:rPr>
                <w:b/>
                <w:spacing w:val="-2"/>
                <w:sz w:val="26"/>
              </w:rPr>
              <w:t>user_id</w:t>
            </w:r>
          </w:p>
        </w:tc>
        <w:tc>
          <w:tcPr>
            <w:tcW w:w="3106" w:type="dxa"/>
            <w:shd w:val="clear" w:color="auto" w:fill="FFFFFF" w:themeFill="background1"/>
          </w:tcPr>
          <w:p w14:paraId="1CD93A44" w14:textId="77777777" w:rsidR="00E51721" w:rsidRDefault="00E51721" w:rsidP="00E43F55">
            <w:pPr>
              <w:pStyle w:val="TableParagraph"/>
              <w:spacing w:before="2"/>
              <w:ind w:left="108"/>
              <w:rPr>
                <w:sz w:val="26"/>
              </w:rPr>
            </w:pPr>
            <w:r>
              <w:rPr>
                <w:spacing w:val="-2"/>
                <w:sz w:val="26"/>
              </w:rPr>
              <w:t>BIGINT</w:t>
            </w:r>
          </w:p>
        </w:tc>
        <w:tc>
          <w:tcPr>
            <w:tcW w:w="3034" w:type="dxa"/>
            <w:shd w:val="clear" w:color="auto" w:fill="FFFFFF" w:themeFill="background1"/>
          </w:tcPr>
          <w:p w14:paraId="549CFF05" w14:textId="77777777" w:rsidR="00E51721" w:rsidRDefault="00E51721" w:rsidP="00E43F55">
            <w:pPr>
              <w:pStyle w:val="TableParagraph"/>
              <w:spacing w:before="2"/>
              <w:ind w:left="108"/>
              <w:rPr>
                <w:sz w:val="26"/>
              </w:rPr>
            </w:pPr>
            <w:r>
              <w:rPr>
                <w:sz w:val="26"/>
              </w:rPr>
              <w:t>Khóa</w:t>
            </w:r>
            <w:r>
              <w:rPr>
                <w:spacing w:val="73"/>
                <w:w w:val="150"/>
                <w:sz w:val="26"/>
              </w:rPr>
              <w:t xml:space="preserve"> </w:t>
            </w:r>
            <w:r>
              <w:rPr>
                <w:sz w:val="26"/>
              </w:rPr>
              <w:t>ngoại</w:t>
            </w:r>
            <w:r>
              <w:rPr>
                <w:spacing w:val="75"/>
                <w:w w:val="150"/>
                <w:sz w:val="26"/>
              </w:rPr>
              <w:t xml:space="preserve"> </w:t>
            </w:r>
            <w:r>
              <w:rPr>
                <w:sz w:val="26"/>
              </w:rPr>
              <w:t>liên</w:t>
            </w:r>
            <w:r>
              <w:rPr>
                <w:spacing w:val="76"/>
                <w:w w:val="150"/>
                <w:sz w:val="26"/>
              </w:rPr>
              <w:t xml:space="preserve"> </w:t>
            </w:r>
            <w:r>
              <w:rPr>
                <w:spacing w:val="-5"/>
                <w:sz w:val="26"/>
              </w:rPr>
              <w:t>kết</w:t>
            </w:r>
          </w:p>
          <w:p w14:paraId="25F04520" w14:textId="77777777" w:rsidR="00E51721" w:rsidRDefault="00E51721" w:rsidP="00E43F55">
            <w:pPr>
              <w:pStyle w:val="TableParagraph"/>
              <w:spacing w:line="298" w:lineRule="exact"/>
              <w:ind w:left="108"/>
              <w:rPr>
                <w:sz w:val="26"/>
              </w:rPr>
            </w:pPr>
            <w:r>
              <w:rPr>
                <w:sz w:val="26"/>
              </w:rPr>
              <w:t>với</w:t>
            </w:r>
            <w:r>
              <w:rPr>
                <w:spacing w:val="-1"/>
                <w:sz w:val="26"/>
              </w:rPr>
              <w:t xml:space="preserve"> </w:t>
            </w:r>
            <w:r>
              <w:rPr>
                <w:sz w:val="26"/>
              </w:rPr>
              <w:t>bảng</w:t>
            </w:r>
            <w:r>
              <w:rPr>
                <w:spacing w:val="-1"/>
                <w:sz w:val="26"/>
              </w:rPr>
              <w:t xml:space="preserve"> </w:t>
            </w:r>
            <w:r>
              <w:rPr>
                <w:sz w:val="26"/>
              </w:rPr>
              <w:t>users</w:t>
            </w:r>
            <w:r>
              <w:rPr>
                <w:spacing w:val="-1"/>
                <w:sz w:val="26"/>
              </w:rPr>
              <w:t xml:space="preserve"> </w:t>
            </w:r>
            <w:r>
              <w:rPr>
                <w:sz w:val="26"/>
              </w:rPr>
              <w:t>(Khách hàng đặt bàn).</w:t>
            </w:r>
          </w:p>
        </w:tc>
      </w:tr>
      <w:tr w:rsidR="00E51721" w14:paraId="40A304F7" w14:textId="77777777" w:rsidTr="00E43F55">
        <w:trPr>
          <w:trHeight w:val="1197"/>
        </w:trPr>
        <w:tc>
          <w:tcPr>
            <w:tcW w:w="2254" w:type="dxa"/>
            <w:shd w:val="clear" w:color="auto" w:fill="FFFFFF" w:themeFill="background1"/>
          </w:tcPr>
          <w:p w14:paraId="32A8F26D" w14:textId="77777777" w:rsidR="00E51721" w:rsidRDefault="00E51721" w:rsidP="00E43F55">
            <w:pPr>
              <w:pStyle w:val="TableParagraph"/>
              <w:spacing w:before="2"/>
              <w:rPr>
                <w:b/>
                <w:sz w:val="26"/>
              </w:rPr>
            </w:pPr>
            <w:r>
              <w:rPr>
                <w:b/>
                <w:spacing w:val="-2"/>
                <w:sz w:val="26"/>
              </w:rPr>
              <w:t>table_id</w:t>
            </w:r>
          </w:p>
        </w:tc>
        <w:tc>
          <w:tcPr>
            <w:tcW w:w="3106" w:type="dxa"/>
            <w:shd w:val="clear" w:color="auto" w:fill="FFFFFF" w:themeFill="background1"/>
          </w:tcPr>
          <w:p w14:paraId="166911CC" w14:textId="77777777" w:rsidR="00E51721" w:rsidRDefault="00E51721" w:rsidP="00E43F55">
            <w:pPr>
              <w:pStyle w:val="TableParagraph"/>
              <w:spacing w:before="2"/>
              <w:ind w:left="108"/>
              <w:rPr>
                <w:sz w:val="26"/>
              </w:rPr>
            </w:pPr>
            <w:r>
              <w:rPr>
                <w:spacing w:val="-2"/>
                <w:sz w:val="26"/>
              </w:rPr>
              <w:t>BIGINT</w:t>
            </w:r>
          </w:p>
        </w:tc>
        <w:tc>
          <w:tcPr>
            <w:tcW w:w="3034" w:type="dxa"/>
            <w:shd w:val="clear" w:color="auto" w:fill="FFFFFF" w:themeFill="background1"/>
          </w:tcPr>
          <w:p w14:paraId="57DC7C8D" w14:textId="77777777" w:rsidR="00E51721" w:rsidRDefault="00E51721" w:rsidP="00E43F55">
            <w:pPr>
              <w:pStyle w:val="TableParagraph"/>
              <w:tabs>
                <w:tab w:val="left" w:pos="1980"/>
              </w:tabs>
              <w:spacing w:before="2"/>
              <w:ind w:left="108" w:right="98"/>
              <w:rPr>
                <w:sz w:val="26"/>
              </w:rPr>
            </w:pPr>
            <w:r>
              <w:rPr>
                <w:sz w:val="26"/>
              </w:rPr>
              <w:t>Khóa</w:t>
            </w:r>
            <w:r>
              <w:rPr>
                <w:spacing w:val="80"/>
                <w:sz w:val="26"/>
              </w:rPr>
              <w:t xml:space="preserve"> </w:t>
            </w:r>
            <w:r>
              <w:rPr>
                <w:sz w:val="26"/>
              </w:rPr>
              <w:t>ngoại</w:t>
            </w:r>
            <w:r>
              <w:rPr>
                <w:spacing w:val="80"/>
                <w:sz w:val="26"/>
              </w:rPr>
              <w:t xml:space="preserve"> </w:t>
            </w:r>
            <w:r>
              <w:rPr>
                <w:sz w:val="26"/>
              </w:rPr>
              <w:t>liên</w:t>
            </w:r>
            <w:r>
              <w:rPr>
                <w:spacing w:val="80"/>
                <w:sz w:val="26"/>
              </w:rPr>
              <w:t xml:space="preserve"> </w:t>
            </w:r>
            <w:r>
              <w:rPr>
                <w:sz w:val="26"/>
              </w:rPr>
              <w:t xml:space="preserve">kết </w:t>
            </w:r>
            <w:r>
              <w:rPr>
                <w:spacing w:val="-5"/>
                <w:sz w:val="26"/>
              </w:rPr>
              <w:t>với</w:t>
            </w:r>
            <w:r>
              <w:rPr>
                <w:sz w:val="26"/>
                <w:lang w:val="en-US"/>
              </w:rPr>
              <w:t xml:space="preserve"> </w:t>
            </w:r>
            <w:r>
              <w:rPr>
                <w:spacing w:val="-4"/>
                <w:sz w:val="26"/>
              </w:rPr>
              <w:t>bảng</w:t>
            </w:r>
            <w:r>
              <w:rPr>
                <w:sz w:val="26"/>
                <w:lang w:val="en-US"/>
              </w:rPr>
              <w:t xml:space="preserve"> </w:t>
            </w:r>
            <w:r>
              <w:rPr>
                <w:spacing w:val="-2"/>
                <w:sz w:val="26"/>
              </w:rPr>
              <w:t>restaurant_tables</w:t>
            </w:r>
            <w:r>
              <w:rPr>
                <w:sz w:val="26"/>
                <w:lang w:val="en-US"/>
              </w:rPr>
              <w:t xml:space="preserve"> </w:t>
            </w:r>
            <w:r>
              <w:rPr>
                <w:spacing w:val="-4"/>
                <w:sz w:val="26"/>
              </w:rPr>
              <w:t xml:space="preserve">(Vị </w:t>
            </w:r>
            <w:r>
              <w:rPr>
                <w:sz w:val="26"/>
              </w:rPr>
              <w:t>trí bàn đặt).</w:t>
            </w:r>
          </w:p>
        </w:tc>
      </w:tr>
      <w:tr w:rsidR="00E51721" w14:paraId="2DACF46E" w14:textId="77777777" w:rsidTr="00E43F55">
        <w:trPr>
          <w:trHeight w:val="1197"/>
        </w:trPr>
        <w:tc>
          <w:tcPr>
            <w:tcW w:w="2254" w:type="dxa"/>
            <w:shd w:val="clear" w:color="auto" w:fill="FFFFFF" w:themeFill="background1"/>
          </w:tcPr>
          <w:p w14:paraId="4902461B" w14:textId="77777777" w:rsidR="00E51721" w:rsidRDefault="00E51721" w:rsidP="00E43F55">
            <w:pPr>
              <w:pStyle w:val="TableParagraph"/>
              <w:spacing w:before="2"/>
              <w:rPr>
                <w:b/>
                <w:spacing w:val="-2"/>
                <w:sz w:val="26"/>
              </w:rPr>
            </w:pPr>
            <w:r w:rsidRPr="00AB0FCD">
              <w:rPr>
                <w:b/>
                <w:spacing w:val="-2"/>
                <w:sz w:val="26"/>
              </w:rPr>
              <w:t>guestName</w:t>
            </w:r>
          </w:p>
        </w:tc>
        <w:tc>
          <w:tcPr>
            <w:tcW w:w="3106" w:type="dxa"/>
            <w:shd w:val="clear" w:color="auto" w:fill="FFFFFF" w:themeFill="background1"/>
          </w:tcPr>
          <w:p w14:paraId="7748537F" w14:textId="77777777" w:rsidR="00E51721" w:rsidRDefault="00E51721" w:rsidP="00E43F55">
            <w:pPr>
              <w:pStyle w:val="TableParagraph"/>
              <w:spacing w:before="2"/>
              <w:ind w:left="108"/>
              <w:rPr>
                <w:spacing w:val="-2"/>
                <w:sz w:val="26"/>
              </w:rPr>
            </w:pPr>
            <w:r w:rsidRPr="00AB0FCD">
              <w:rPr>
                <w:spacing w:val="-2"/>
                <w:sz w:val="26"/>
              </w:rPr>
              <w:t>VARCHAR NOT NULL</w:t>
            </w:r>
          </w:p>
        </w:tc>
        <w:tc>
          <w:tcPr>
            <w:tcW w:w="3034" w:type="dxa"/>
            <w:shd w:val="clear" w:color="auto" w:fill="FFFFFF" w:themeFill="background1"/>
          </w:tcPr>
          <w:p w14:paraId="2CB8193D" w14:textId="77777777" w:rsidR="00E51721" w:rsidRDefault="00E51721" w:rsidP="00E43F55">
            <w:pPr>
              <w:pStyle w:val="TableParagraph"/>
              <w:tabs>
                <w:tab w:val="left" w:pos="1980"/>
              </w:tabs>
              <w:spacing w:before="2"/>
              <w:ind w:left="108" w:right="98"/>
              <w:rPr>
                <w:sz w:val="26"/>
              </w:rPr>
            </w:pPr>
            <w:r w:rsidRPr="00AB0FCD">
              <w:rPr>
                <w:sz w:val="26"/>
              </w:rPr>
              <w:t>Tên người đại diện đặt bàn.</w:t>
            </w:r>
          </w:p>
        </w:tc>
      </w:tr>
      <w:tr w:rsidR="00E51721" w14:paraId="5CEE9325" w14:textId="77777777" w:rsidTr="00E43F55">
        <w:trPr>
          <w:trHeight w:val="1197"/>
        </w:trPr>
        <w:tc>
          <w:tcPr>
            <w:tcW w:w="2254" w:type="dxa"/>
            <w:shd w:val="clear" w:color="auto" w:fill="FFFFFF" w:themeFill="background1"/>
          </w:tcPr>
          <w:p w14:paraId="5F29ED6F" w14:textId="77777777" w:rsidR="00E51721" w:rsidRPr="00AB0FCD" w:rsidRDefault="00E51721" w:rsidP="00E43F55">
            <w:pPr>
              <w:pStyle w:val="TableParagraph"/>
              <w:spacing w:before="2"/>
              <w:rPr>
                <w:b/>
                <w:spacing w:val="-2"/>
                <w:sz w:val="26"/>
              </w:rPr>
            </w:pPr>
            <w:r w:rsidRPr="00AB0FCD">
              <w:rPr>
                <w:b/>
                <w:spacing w:val="-2"/>
                <w:sz w:val="26"/>
              </w:rPr>
              <w:t>guestPhone</w:t>
            </w:r>
          </w:p>
        </w:tc>
        <w:tc>
          <w:tcPr>
            <w:tcW w:w="3106" w:type="dxa"/>
            <w:shd w:val="clear" w:color="auto" w:fill="FFFFFF" w:themeFill="background1"/>
          </w:tcPr>
          <w:p w14:paraId="6686B47B" w14:textId="77777777" w:rsidR="00E51721" w:rsidRPr="00AB0FCD" w:rsidRDefault="00E51721" w:rsidP="00E43F55">
            <w:pPr>
              <w:pStyle w:val="TableParagraph"/>
              <w:spacing w:before="2"/>
              <w:ind w:left="108"/>
              <w:rPr>
                <w:spacing w:val="-2"/>
                <w:sz w:val="26"/>
              </w:rPr>
            </w:pPr>
            <w:r w:rsidRPr="00AB0FCD">
              <w:rPr>
                <w:spacing w:val="-2"/>
                <w:sz w:val="26"/>
              </w:rPr>
              <w:t>VARCHAR NOT NULL</w:t>
            </w:r>
          </w:p>
        </w:tc>
        <w:tc>
          <w:tcPr>
            <w:tcW w:w="3034" w:type="dxa"/>
            <w:shd w:val="clear" w:color="auto" w:fill="FFFFFF" w:themeFill="background1"/>
          </w:tcPr>
          <w:p w14:paraId="58C6C7DF" w14:textId="77777777" w:rsidR="00E51721" w:rsidRPr="00AB0FCD" w:rsidRDefault="00E51721" w:rsidP="00E43F55">
            <w:pPr>
              <w:pStyle w:val="TableParagraph"/>
              <w:tabs>
                <w:tab w:val="left" w:pos="1980"/>
              </w:tabs>
              <w:spacing w:before="2"/>
              <w:ind w:left="108" w:right="98"/>
              <w:rPr>
                <w:sz w:val="26"/>
              </w:rPr>
            </w:pPr>
            <w:r w:rsidRPr="00AB0FCD">
              <w:rPr>
                <w:sz w:val="26"/>
              </w:rPr>
              <w:t>Số điện thoại liên hệ đặt bàn.</w:t>
            </w:r>
          </w:p>
        </w:tc>
      </w:tr>
      <w:tr w:rsidR="00E51721" w14:paraId="76DD79E8" w14:textId="77777777" w:rsidTr="00E43F55">
        <w:trPr>
          <w:trHeight w:val="895"/>
        </w:trPr>
        <w:tc>
          <w:tcPr>
            <w:tcW w:w="2254" w:type="dxa"/>
            <w:shd w:val="clear" w:color="auto" w:fill="FFFFFF" w:themeFill="background1"/>
          </w:tcPr>
          <w:p w14:paraId="478FEA2D" w14:textId="77777777" w:rsidR="00E51721" w:rsidRDefault="00E51721" w:rsidP="00E43F55">
            <w:pPr>
              <w:pStyle w:val="TableParagraph"/>
              <w:spacing w:line="296" w:lineRule="exact"/>
              <w:rPr>
                <w:b/>
                <w:sz w:val="26"/>
              </w:rPr>
            </w:pPr>
            <w:r>
              <w:rPr>
                <w:b/>
                <w:spacing w:val="-2"/>
                <w:sz w:val="26"/>
              </w:rPr>
              <w:t>reservation_time</w:t>
            </w:r>
          </w:p>
        </w:tc>
        <w:tc>
          <w:tcPr>
            <w:tcW w:w="3106" w:type="dxa"/>
            <w:shd w:val="clear" w:color="auto" w:fill="FFFFFF" w:themeFill="background1"/>
          </w:tcPr>
          <w:p w14:paraId="7717A439" w14:textId="77777777" w:rsidR="00E51721" w:rsidRDefault="00E51721" w:rsidP="00E43F55">
            <w:pPr>
              <w:pStyle w:val="TableParagraph"/>
              <w:spacing w:line="296" w:lineRule="exact"/>
              <w:ind w:left="108"/>
              <w:rPr>
                <w:sz w:val="26"/>
              </w:rPr>
            </w:pPr>
            <w:r w:rsidRPr="00AB0FCD">
              <w:rPr>
                <w:spacing w:val="-2"/>
                <w:sz w:val="26"/>
              </w:rPr>
              <w:t>TIMESTAMP NOT NULL</w:t>
            </w:r>
          </w:p>
        </w:tc>
        <w:tc>
          <w:tcPr>
            <w:tcW w:w="3034" w:type="dxa"/>
            <w:shd w:val="clear" w:color="auto" w:fill="FFFFFF" w:themeFill="background1"/>
          </w:tcPr>
          <w:p w14:paraId="610423C7" w14:textId="77777777" w:rsidR="00E51721" w:rsidRDefault="00E51721" w:rsidP="00E43F55">
            <w:pPr>
              <w:pStyle w:val="TableParagraph"/>
              <w:spacing w:line="300" w:lineRule="exact"/>
              <w:ind w:left="108" w:right="98"/>
              <w:jc w:val="both"/>
              <w:rPr>
                <w:sz w:val="26"/>
              </w:rPr>
            </w:pPr>
            <w:r>
              <w:rPr>
                <w:sz w:val="26"/>
              </w:rPr>
              <w:t>Ngày và giờ khách hàng</w:t>
            </w:r>
            <w:r>
              <w:rPr>
                <w:spacing w:val="-15"/>
                <w:sz w:val="26"/>
              </w:rPr>
              <w:t xml:space="preserve"> </w:t>
            </w:r>
            <w:r>
              <w:rPr>
                <w:sz w:val="26"/>
              </w:rPr>
              <w:t>hẹn</w:t>
            </w:r>
            <w:r>
              <w:rPr>
                <w:spacing w:val="-15"/>
                <w:sz w:val="26"/>
              </w:rPr>
              <w:t xml:space="preserve"> </w:t>
            </w:r>
            <w:r>
              <w:rPr>
                <w:sz w:val="26"/>
              </w:rPr>
              <w:t>đến</w:t>
            </w:r>
            <w:r>
              <w:rPr>
                <w:spacing w:val="-15"/>
                <w:sz w:val="26"/>
              </w:rPr>
              <w:t xml:space="preserve"> </w:t>
            </w:r>
            <w:r>
              <w:rPr>
                <w:sz w:val="26"/>
              </w:rPr>
              <w:t>nhà</w:t>
            </w:r>
            <w:r>
              <w:rPr>
                <w:spacing w:val="-15"/>
                <w:sz w:val="26"/>
              </w:rPr>
              <w:t xml:space="preserve"> </w:t>
            </w:r>
            <w:r>
              <w:rPr>
                <w:sz w:val="26"/>
              </w:rPr>
              <w:t>hàng dùng bữa.</w:t>
            </w:r>
          </w:p>
        </w:tc>
      </w:tr>
      <w:tr w:rsidR="00E51721" w14:paraId="0041C773" w14:textId="77777777" w:rsidTr="00E43F55">
        <w:trPr>
          <w:trHeight w:val="592"/>
        </w:trPr>
        <w:tc>
          <w:tcPr>
            <w:tcW w:w="2254" w:type="dxa"/>
            <w:shd w:val="clear" w:color="auto" w:fill="FFFFFF" w:themeFill="background1"/>
          </w:tcPr>
          <w:p w14:paraId="299AB9B6" w14:textId="77777777" w:rsidR="00E51721" w:rsidRDefault="00E51721" w:rsidP="00E43F55">
            <w:pPr>
              <w:pStyle w:val="TableParagraph"/>
              <w:spacing w:line="293" w:lineRule="exact"/>
              <w:rPr>
                <w:b/>
                <w:sz w:val="26"/>
              </w:rPr>
            </w:pPr>
            <w:r>
              <w:rPr>
                <w:b/>
                <w:spacing w:val="-2"/>
                <w:sz w:val="26"/>
              </w:rPr>
              <w:lastRenderedPageBreak/>
              <w:t>number_of_guests</w:t>
            </w:r>
          </w:p>
        </w:tc>
        <w:tc>
          <w:tcPr>
            <w:tcW w:w="3106" w:type="dxa"/>
            <w:shd w:val="clear" w:color="auto" w:fill="FFFFFF" w:themeFill="background1"/>
          </w:tcPr>
          <w:p w14:paraId="2FD33B7B" w14:textId="77777777" w:rsidR="00E51721" w:rsidRDefault="00E51721" w:rsidP="00E43F55">
            <w:pPr>
              <w:pStyle w:val="TableParagraph"/>
              <w:spacing w:line="293" w:lineRule="exact"/>
              <w:ind w:left="108"/>
              <w:rPr>
                <w:sz w:val="26"/>
              </w:rPr>
            </w:pPr>
            <w:r w:rsidRPr="00AB0FCD">
              <w:rPr>
                <w:spacing w:val="-2"/>
                <w:sz w:val="26"/>
              </w:rPr>
              <w:t>INTEGER DEFAULT 1</w:t>
            </w:r>
          </w:p>
        </w:tc>
        <w:tc>
          <w:tcPr>
            <w:tcW w:w="3034" w:type="dxa"/>
            <w:shd w:val="clear" w:color="auto" w:fill="FFFFFF" w:themeFill="background1"/>
          </w:tcPr>
          <w:p w14:paraId="559DB8A5" w14:textId="77777777" w:rsidR="00E51721" w:rsidRDefault="00E51721" w:rsidP="00E43F55">
            <w:pPr>
              <w:pStyle w:val="TableParagraph"/>
              <w:tabs>
                <w:tab w:val="left" w:pos="1392"/>
              </w:tabs>
              <w:spacing w:line="293" w:lineRule="exact"/>
              <w:ind w:left="108"/>
              <w:rPr>
                <w:sz w:val="26"/>
              </w:rPr>
            </w:pPr>
            <w:r>
              <w:rPr>
                <w:sz w:val="26"/>
              </w:rPr>
              <w:t>Số</w:t>
            </w:r>
            <w:r>
              <w:rPr>
                <w:spacing w:val="32"/>
                <w:sz w:val="26"/>
              </w:rPr>
              <w:t xml:space="preserve">  </w:t>
            </w:r>
            <w:r>
              <w:rPr>
                <w:spacing w:val="-2"/>
                <w:sz w:val="26"/>
              </w:rPr>
              <w:t>lượng</w:t>
            </w:r>
            <w:r>
              <w:rPr>
                <w:sz w:val="26"/>
              </w:rPr>
              <w:tab/>
              <w:t>khách</w:t>
            </w:r>
            <w:r>
              <w:rPr>
                <w:spacing w:val="32"/>
                <w:sz w:val="26"/>
              </w:rPr>
              <w:t xml:space="preserve">  </w:t>
            </w:r>
            <w:r>
              <w:rPr>
                <w:spacing w:val="-5"/>
                <w:sz w:val="26"/>
              </w:rPr>
              <w:t>dự</w:t>
            </w:r>
          </w:p>
          <w:p w14:paraId="1EC17F6A" w14:textId="77777777" w:rsidR="00E51721" w:rsidRDefault="00E51721" w:rsidP="00E43F55">
            <w:pPr>
              <w:pStyle w:val="TableParagraph"/>
              <w:spacing w:before="1" w:line="278" w:lineRule="exact"/>
              <w:ind w:left="108"/>
              <w:rPr>
                <w:sz w:val="26"/>
              </w:rPr>
            </w:pPr>
            <w:r>
              <w:rPr>
                <w:sz w:val="26"/>
              </w:rPr>
              <w:t>kiến</w:t>
            </w:r>
            <w:r>
              <w:rPr>
                <w:spacing w:val="-5"/>
                <w:sz w:val="26"/>
              </w:rPr>
              <w:t xml:space="preserve"> </w:t>
            </w:r>
            <w:r>
              <w:rPr>
                <w:sz w:val="26"/>
              </w:rPr>
              <w:t>tham</w:t>
            </w:r>
            <w:r>
              <w:rPr>
                <w:spacing w:val="-3"/>
                <w:sz w:val="26"/>
              </w:rPr>
              <w:t xml:space="preserve"> </w:t>
            </w:r>
            <w:r>
              <w:rPr>
                <w:sz w:val="26"/>
              </w:rPr>
              <w:t>gia</w:t>
            </w:r>
            <w:r>
              <w:rPr>
                <w:spacing w:val="-5"/>
                <w:sz w:val="26"/>
              </w:rPr>
              <w:t xml:space="preserve"> </w:t>
            </w:r>
            <w:r>
              <w:rPr>
                <w:sz w:val="26"/>
              </w:rPr>
              <w:t>bữa</w:t>
            </w:r>
            <w:r>
              <w:rPr>
                <w:spacing w:val="-4"/>
                <w:sz w:val="26"/>
              </w:rPr>
              <w:t xml:space="preserve"> tiệc.</w:t>
            </w:r>
          </w:p>
        </w:tc>
      </w:tr>
      <w:tr w:rsidR="00E51721" w14:paraId="0653FDD2" w14:textId="77777777" w:rsidTr="00E43F55">
        <w:trPr>
          <w:trHeight w:val="597"/>
        </w:trPr>
        <w:tc>
          <w:tcPr>
            <w:tcW w:w="2254" w:type="dxa"/>
            <w:shd w:val="clear" w:color="auto" w:fill="FFFFFF" w:themeFill="background1"/>
          </w:tcPr>
          <w:p w14:paraId="768D3441" w14:textId="77777777" w:rsidR="00E51721" w:rsidRDefault="00E51721" w:rsidP="00E43F55">
            <w:pPr>
              <w:pStyle w:val="TableParagraph"/>
              <w:spacing w:before="2"/>
              <w:rPr>
                <w:b/>
                <w:sz w:val="26"/>
              </w:rPr>
            </w:pPr>
            <w:r>
              <w:rPr>
                <w:b/>
                <w:spacing w:val="-4"/>
                <w:sz w:val="26"/>
              </w:rPr>
              <w:t>note</w:t>
            </w:r>
          </w:p>
        </w:tc>
        <w:tc>
          <w:tcPr>
            <w:tcW w:w="3106" w:type="dxa"/>
            <w:shd w:val="clear" w:color="auto" w:fill="FFFFFF" w:themeFill="background1"/>
          </w:tcPr>
          <w:p w14:paraId="221AABA3" w14:textId="77777777" w:rsidR="00E51721" w:rsidRDefault="00E51721" w:rsidP="00E43F55">
            <w:pPr>
              <w:pStyle w:val="TableParagraph"/>
              <w:spacing w:before="2"/>
              <w:ind w:left="108"/>
              <w:rPr>
                <w:sz w:val="26"/>
              </w:rPr>
            </w:pPr>
            <w:r>
              <w:rPr>
                <w:spacing w:val="-4"/>
                <w:sz w:val="26"/>
              </w:rPr>
              <w:t>TEXT</w:t>
            </w:r>
          </w:p>
        </w:tc>
        <w:tc>
          <w:tcPr>
            <w:tcW w:w="3034" w:type="dxa"/>
            <w:shd w:val="clear" w:color="auto" w:fill="FFFFFF" w:themeFill="background1"/>
          </w:tcPr>
          <w:p w14:paraId="74373E0A" w14:textId="77777777" w:rsidR="00E51721" w:rsidRDefault="00E51721" w:rsidP="00E43F55">
            <w:pPr>
              <w:pStyle w:val="TableParagraph"/>
              <w:spacing w:line="298" w:lineRule="exact"/>
              <w:ind w:left="108"/>
              <w:rPr>
                <w:sz w:val="26"/>
              </w:rPr>
            </w:pPr>
            <w:r>
              <w:rPr>
                <w:sz w:val="26"/>
              </w:rPr>
              <w:t>Các</w:t>
            </w:r>
            <w:r>
              <w:rPr>
                <w:spacing w:val="40"/>
                <w:sz w:val="26"/>
              </w:rPr>
              <w:t xml:space="preserve"> </w:t>
            </w:r>
            <w:r>
              <w:rPr>
                <w:sz w:val="26"/>
              </w:rPr>
              <w:t>ghi</w:t>
            </w:r>
            <w:r>
              <w:rPr>
                <w:spacing w:val="40"/>
                <w:sz w:val="26"/>
              </w:rPr>
              <w:t xml:space="preserve"> </w:t>
            </w:r>
            <w:r>
              <w:rPr>
                <w:sz w:val="26"/>
              </w:rPr>
              <w:t>chú</w:t>
            </w:r>
            <w:r>
              <w:rPr>
                <w:spacing w:val="40"/>
                <w:sz w:val="26"/>
              </w:rPr>
              <w:t xml:space="preserve"> </w:t>
            </w:r>
            <w:r>
              <w:rPr>
                <w:sz w:val="26"/>
              </w:rPr>
              <w:t>yêu</w:t>
            </w:r>
            <w:r>
              <w:rPr>
                <w:spacing w:val="40"/>
                <w:sz w:val="26"/>
              </w:rPr>
              <w:t xml:space="preserve"> </w:t>
            </w:r>
            <w:r>
              <w:rPr>
                <w:sz w:val="26"/>
              </w:rPr>
              <w:t>cầu đặc</w:t>
            </w:r>
            <w:r>
              <w:rPr>
                <w:spacing w:val="-14"/>
                <w:sz w:val="26"/>
              </w:rPr>
              <w:t xml:space="preserve"> </w:t>
            </w:r>
            <w:r>
              <w:rPr>
                <w:sz w:val="26"/>
              </w:rPr>
              <w:t>biệt</w:t>
            </w:r>
            <w:r>
              <w:rPr>
                <w:spacing w:val="-14"/>
                <w:sz w:val="26"/>
              </w:rPr>
              <w:t xml:space="preserve"> </w:t>
            </w:r>
            <w:r>
              <w:rPr>
                <w:sz w:val="26"/>
              </w:rPr>
              <w:t>từ</w:t>
            </w:r>
            <w:r>
              <w:rPr>
                <w:spacing w:val="-13"/>
                <w:sz w:val="26"/>
              </w:rPr>
              <w:t xml:space="preserve"> </w:t>
            </w:r>
            <w:r>
              <w:rPr>
                <w:sz w:val="26"/>
              </w:rPr>
              <w:t>khách</w:t>
            </w:r>
            <w:r>
              <w:rPr>
                <w:spacing w:val="-13"/>
                <w:sz w:val="26"/>
              </w:rPr>
              <w:t xml:space="preserve"> </w:t>
            </w:r>
            <w:r>
              <w:rPr>
                <w:spacing w:val="-4"/>
                <w:sz w:val="26"/>
              </w:rPr>
              <w:t>hàng.</w:t>
            </w:r>
          </w:p>
        </w:tc>
      </w:tr>
      <w:tr w:rsidR="00E51721" w14:paraId="09CC27EE" w14:textId="77777777" w:rsidTr="00E43F55">
        <w:trPr>
          <w:trHeight w:val="1197"/>
        </w:trPr>
        <w:tc>
          <w:tcPr>
            <w:tcW w:w="2254" w:type="dxa"/>
            <w:shd w:val="clear" w:color="auto" w:fill="FFFFFF" w:themeFill="background1"/>
          </w:tcPr>
          <w:p w14:paraId="5F3D2240" w14:textId="77777777" w:rsidR="00E51721" w:rsidRDefault="00E51721" w:rsidP="00E43F55">
            <w:pPr>
              <w:pStyle w:val="TableParagraph"/>
              <w:spacing w:before="2"/>
              <w:rPr>
                <w:b/>
                <w:sz w:val="26"/>
              </w:rPr>
            </w:pPr>
            <w:r>
              <w:rPr>
                <w:b/>
                <w:spacing w:val="-2"/>
                <w:sz w:val="26"/>
              </w:rPr>
              <w:t>status</w:t>
            </w:r>
          </w:p>
        </w:tc>
        <w:tc>
          <w:tcPr>
            <w:tcW w:w="3106" w:type="dxa"/>
            <w:shd w:val="clear" w:color="auto" w:fill="FFFFFF" w:themeFill="background1"/>
          </w:tcPr>
          <w:p w14:paraId="4757DD99" w14:textId="77777777" w:rsidR="00E51721" w:rsidRDefault="00E51721" w:rsidP="00E43F55">
            <w:pPr>
              <w:pStyle w:val="TableParagraph"/>
              <w:spacing w:line="278" w:lineRule="exact"/>
              <w:ind w:left="108"/>
              <w:rPr>
                <w:sz w:val="26"/>
              </w:rPr>
            </w:pPr>
            <w:r w:rsidRPr="00AB0FCD">
              <w:rPr>
                <w:sz w:val="26"/>
              </w:rPr>
              <w:t>ENUM ('PENDING', 'CONFIRMED', 'ARRIVED', 'CHECKED_IN', 'COMPLETED', 'CANCELLED', 'EXPIRED') DEFAULT 'PENDING'</w:t>
            </w:r>
          </w:p>
        </w:tc>
        <w:tc>
          <w:tcPr>
            <w:tcW w:w="3034" w:type="dxa"/>
            <w:shd w:val="clear" w:color="auto" w:fill="FFFFFF" w:themeFill="background1"/>
          </w:tcPr>
          <w:p w14:paraId="10DD0316" w14:textId="77777777" w:rsidR="00E51721" w:rsidRDefault="00E51721" w:rsidP="00E43F55">
            <w:pPr>
              <w:pStyle w:val="TableParagraph"/>
              <w:spacing w:line="278" w:lineRule="exact"/>
              <w:ind w:left="108"/>
              <w:jc w:val="both"/>
              <w:rPr>
                <w:sz w:val="26"/>
              </w:rPr>
            </w:pPr>
            <w:r w:rsidRPr="00AB0FCD">
              <w:rPr>
                <w:sz w:val="26"/>
              </w:rPr>
              <w:t>Trạng thái đặt bàn: Chờ duyệt, Đã xác nhận, Đã đến, Đã nhận bàn, Hoàn tất, Hủy, Hết hạn.</w:t>
            </w:r>
          </w:p>
        </w:tc>
      </w:tr>
      <w:tr w:rsidR="00E51721" w14:paraId="1066B363" w14:textId="77777777" w:rsidTr="00E43F55">
        <w:trPr>
          <w:trHeight w:val="897"/>
        </w:trPr>
        <w:tc>
          <w:tcPr>
            <w:tcW w:w="2254" w:type="dxa"/>
            <w:shd w:val="clear" w:color="auto" w:fill="FFFFFF" w:themeFill="background1"/>
          </w:tcPr>
          <w:p w14:paraId="78248D21" w14:textId="77777777" w:rsidR="00E51721" w:rsidRDefault="00E51721" w:rsidP="00E43F55">
            <w:pPr>
              <w:pStyle w:val="TableParagraph"/>
              <w:spacing w:line="298" w:lineRule="exact"/>
              <w:rPr>
                <w:b/>
                <w:sz w:val="26"/>
              </w:rPr>
            </w:pPr>
            <w:r>
              <w:rPr>
                <w:b/>
                <w:spacing w:val="-2"/>
                <w:sz w:val="26"/>
              </w:rPr>
              <w:t>created_at</w:t>
            </w:r>
          </w:p>
        </w:tc>
        <w:tc>
          <w:tcPr>
            <w:tcW w:w="3106" w:type="dxa"/>
            <w:shd w:val="clear" w:color="auto" w:fill="FFFFFF" w:themeFill="background1"/>
          </w:tcPr>
          <w:p w14:paraId="2D47299E" w14:textId="77777777" w:rsidR="00E51721" w:rsidRDefault="00E51721" w:rsidP="00E43F55">
            <w:pPr>
              <w:pStyle w:val="TableParagraph"/>
              <w:ind w:left="108"/>
              <w:rPr>
                <w:sz w:val="26"/>
              </w:rPr>
            </w:pPr>
            <w:r w:rsidRPr="00AB0FCD">
              <w:rPr>
                <w:sz w:val="26"/>
              </w:rPr>
              <w:t>TIMESTAMP</w:t>
            </w:r>
          </w:p>
        </w:tc>
        <w:tc>
          <w:tcPr>
            <w:tcW w:w="3034" w:type="dxa"/>
            <w:shd w:val="clear" w:color="auto" w:fill="FFFFFF" w:themeFill="background1"/>
          </w:tcPr>
          <w:p w14:paraId="1E146B57" w14:textId="77777777" w:rsidR="00E51721" w:rsidRDefault="00E51721" w:rsidP="00E43F55">
            <w:pPr>
              <w:pStyle w:val="TableParagraph"/>
              <w:spacing w:line="300" w:lineRule="exact"/>
              <w:ind w:left="108" w:right="98"/>
              <w:jc w:val="both"/>
              <w:rPr>
                <w:sz w:val="26"/>
              </w:rPr>
            </w:pPr>
            <w:r>
              <w:rPr>
                <w:sz w:val="26"/>
              </w:rPr>
              <w:t xml:space="preserve">Thời gian khách thực hiện lệnh đặt bàn trực </w:t>
            </w:r>
            <w:r>
              <w:rPr>
                <w:spacing w:val="-2"/>
                <w:sz w:val="26"/>
              </w:rPr>
              <w:t>tuyến.</w:t>
            </w:r>
          </w:p>
        </w:tc>
      </w:tr>
      <w:tr w:rsidR="00E51721" w14:paraId="5F6BD299" w14:textId="77777777" w:rsidTr="00E43F55">
        <w:trPr>
          <w:trHeight w:val="897"/>
        </w:trPr>
        <w:tc>
          <w:tcPr>
            <w:tcW w:w="2254" w:type="dxa"/>
            <w:shd w:val="clear" w:color="auto" w:fill="FFFFFF" w:themeFill="background1"/>
          </w:tcPr>
          <w:p w14:paraId="4EFC9B14" w14:textId="77777777" w:rsidR="00E51721" w:rsidRDefault="00E51721" w:rsidP="00E43F55">
            <w:pPr>
              <w:pStyle w:val="TableParagraph"/>
              <w:spacing w:line="298" w:lineRule="exact"/>
              <w:rPr>
                <w:b/>
                <w:spacing w:val="-2"/>
                <w:sz w:val="26"/>
              </w:rPr>
            </w:pPr>
            <w:r w:rsidRPr="00AB0FCD">
              <w:rPr>
                <w:b/>
                <w:spacing w:val="-2"/>
                <w:sz w:val="26"/>
              </w:rPr>
              <w:t>updated_at</w:t>
            </w:r>
          </w:p>
        </w:tc>
        <w:tc>
          <w:tcPr>
            <w:tcW w:w="3106" w:type="dxa"/>
            <w:shd w:val="clear" w:color="auto" w:fill="FFFFFF" w:themeFill="background1"/>
          </w:tcPr>
          <w:p w14:paraId="4BD63E5C" w14:textId="77777777" w:rsidR="00E51721" w:rsidRPr="00AB0FCD" w:rsidRDefault="00E51721" w:rsidP="00E43F55">
            <w:pPr>
              <w:pStyle w:val="TableParagraph"/>
              <w:ind w:left="108"/>
              <w:rPr>
                <w:sz w:val="26"/>
              </w:rPr>
            </w:pPr>
            <w:r w:rsidRPr="00AB0FCD">
              <w:rPr>
                <w:sz w:val="26"/>
              </w:rPr>
              <w:t>TIMESTAMP</w:t>
            </w:r>
          </w:p>
        </w:tc>
        <w:tc>
          <w:tcPr>
            <w:tcW w:w="3034" w:type="dxa"/>
            <w:shd w:val="clear" w:color="auto" w:fill="FFFFFF" w:themeFill="background1"/>
          </w:tcPr>
          <w:p w14:paraId="75231F11" w14:textId="77777777" w:rsidR="00E51721" w:rsidRDefault="00E51721" w:rsidP="00E43F55">
            <w:pPr>
              <w:pStyle w:val="TableParagraph"/>
              <w:spacing w:line="300" w:lineRule="exact"/>
              <w:ind w:left="108" w:right="98"/>
              <w:jc w:val="both"/>
              <w:rPr>
                <w:sz w:val="26"/>
              </w:rPr>
            </w:pPr>
            <w:r w:rsidRPr="00AB0FCD">
              <w:rPr>
                <w:sz w:val="26"/>
              </w:rPr>
              <w:t>Thời gian cập nhật trạng thái phiếu đặt bàn gần nhất.</w:t>
            </w:r>
          </w:p>
        </w:tc>
      </w:tr>
      <w:bookmarkEnd w:id="8"/>
    </w:tbl>
    <w:p w14:paraId="467B2880" w14:textId="77777777" w:rsidR="00E51721" w:rsidRDefault="00E51721" w:rsidP="00E51721">
      <w:pPr>
        <w:pStyle w:val="BodyText"/>
        <w:spacing w:before="209"/>
      </w:pPr>
    </w:p>
    <w:p w14:paraId="7DCD8612" w14:textId="77777777" w:rsidR="00E51721" w:rsidRDefault="00E51721" w:rsidP="00E51721">
      <w:pPr>
        <w:pStyle w:val="ListParagraph"/>
        <w:numPr>
          <w:ilvl w:val="3"/>
          <w:numId w:val="13"/>
        </w:numPr>
        <w:tabs>
          <w:tab w:val="left" w:pos="721"/>
        </w:tabs>
        <w:spacing w:before="0" w:line="280" w:lineRule="auto"/>
        <w:ind w:left="721" w:right="422"/>
        <w:jc w:val="left"/>
        <w:rPr>
          <w:sz w:val="26"/>
        </w:rPr>
      </w:pPr>
      <w:bookmarkStart w:id="9" w:name="_Hlk237081625"/>
      <w:r>
        <w:rPr>
          <w:b/>
          <w:sz w:val="26"/>
        </w:rPr>
        <w:t xml:space="preserve">Bảng orders (Quản lý hóa đơn tổng hợp): </w:t>
      </w:r>
      <w:r>
        <w:rPr>
          <w:sz w:val="26"/>
        </w:rPr>
        <w:t>Ghi nhận thông tin giao dịch tổng quát của từng bàn ăn.</w:t>
      </w:r>
    </w:p>
    <w:p w14:paraId="509D5CFF" w14:textId="77777777" w:rsidR="00E51721" w:rsidRDefault="00E51721" w:rsidP="00E51721">
      <w:pPr>
        <w:pStyle w:val="BodyText"/>
        <w:spacing w:before="4"/>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39"/>
        <w:gridCol w:w="3562"/>
        <w:gridCol w:w="2693"/>
      </w:tblGrid>
      <w:tr w:rsidR="00E51721" w14:paraId="415EFB91" w14:textId="77777777" w:rsidTr="00E43F55">
        <w:trPr>
          <w:trHeight w:val="299"/>
        </w:trPr>
        <w:tc>
          <w:tcPr>
            <w:tcW w:w="2139" w:type="dxa"/>
            <w:shd w:val="clear" w:color="auto" w:fill="C00000"/>
          </w:tcPr>
          <w:p w14:paraId="4005713D" w14:textId="77777777" w:rsidR="00E51721" w:rsidRDefault="00E51721" w:rsidP="00E43F55">
            <w:pPr>
              <w:pStyle w:val="TableParagraph"/>
              <w:spacing w:before="2" w:line="278" w:lineRule="exact"/>
              <w:ind w:left="7"/>
              <w:jc w:val="center"/>
              <w:rPr>
                <w:b/>
                <w:sz w:val="26"/>
              </w:rPr>
            </w:pPr>
            <w:r>
              <w:rPr>
                <w:b/>
                <w:color w:val="FFFFFF"/>
                <w:spacing w:val="-5"/>
                <w:sz w:val="26"/>
              </w:rPr>
              <w:t>Cột</w:t>
            </w:r>
          </w:p>
        </w:tc>
        <w:tc>
          <w:tcPr>
            <w:tcW w:w="3562" w:type="dxa"/>
            <w:shd w:val="clear" w:color="auto" w:fill="C00000"/>
          </w:tcPr>
          <w:p w14:paraId="2BD5F965" w14:textId="77777777" w:rsidR="00E51721" w:rsidRDefault="00E51721" w:rsidP="00E43F55">
            <w:pPr>
              <w:pStyle w:val="TableParagraph"/>
              <w:spacing w:before="2" w:line="278" w:lineRule="exact"/>
              <w:ind w:left="1094"/>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693" w:type="dxa"/>
            <w:shd w:val="clear" w:color="auto" w:fill="C00000"/>
          </w:tcPr>
          <w:p w14:paraId="4ACD4F10" w14:textId="77777777" w:rsidR="00E51721" w:rsidRDefault="00E51721" w:rsidP="00E43F55">
            <w:pPr>
              <w:pStyle w:val="TableParagraph"/>
              <w:spacing w:before="2" w:line="278" w:lineRule="exact"/>
              <w:ind w:left="8"/>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E51721" w14:paraId="1880577B" w14:textId="77777777" w:rsidTr="00E43F55">
        <w:trPr>
          <w:trHeight w:val="897"/>
        </w:trPr>
        <w:tc>
          <w:tcPr>
            <w:tcW w:w="2139" w:type="dxa"/>
            <w:shd w:val="clear" w:color="auto" w:fill="FFFFFF" w:themeFill="background1"/>
          </w:tcPr>
          <w:p w14:paraId="73E5D2F2" w14:textId="77777777" w:rsidR="00E51721" w:rsidRDefault="00E51721" w:rsidP="00E43F55">
            <w:pPr>
              <w:pStyle w:val="TableParagraph"/>
              <w:ind w:left="0"/>
              <w:rPr>
                <w:sz w:val="26"/>
              </w:rPr>
            </w:pPr>
          </w:p>
          <w:p w14:paraId="52DA95FC" w14:textId="77777777" w:rsidR="00E51721" w:rsidRDefault="00E51721" w:rsidP="00E43F55">
            <w:pPr>
              <w:pStyle w:val="TableParagraph"/>
              <w:rPr>
                <w:b/>
                <w:sz w:val="26"/>
              </w:rPr>
            </w:pPr>
            <w:r>
              <w:rPr>
                <w:b/>
                <w:spacing w:val="-5"/>
                <w:sz w:val="26"/>
              </w:rPr>
              <w:t>id</w:t>
            </w:r>
          </w:p>
        </w:tc>
        <w:tc>
          <w:tcPr>
            <w:tcW w:w="3562" w:type="dxa"/>
            <w:shd w:val="clear" w:color="auto" w:fill="FFFFFF" w:themeFill="background1"/>
          </w:tcPr>
          <w:p w14:paraId="26B8B8FE" w14:textId="77777777" w:rsidR="00E51721" w:rsidRDefault="00E51721" w:rsidP="00E43F55">
            <w:pPr>
              <w:pStyle w:val="TableParagraph"/>
              <w:spacing w:before="150"/>
              <w:ind w:right="714"/>
              <w:rPr>
                <w:sz w:val="26"/>
              </w:rPr>
            </w:pPr>
            <w:r w:rsidRPr="00FC6C0C">
              <w:rPr>
                <w:sz w:val="26"/>
              </w:rPr>
              <w:t>BIGINT PRIMARY KEY AUTO_INCREMENT</w:t>
            </w:r>
          </w:p>
        </w:tc>
        <w:tc>
          <w:tcPr>
            <w:tcW w:w="2693" w:type="dxa"/>
            <w:shd w:val="clear" w:color="auto" w:fill="FFFFFF" w:themeFill="background1"/>
          </w:tcPr>
          <w:p w14:paraId="179DB6F3" w14:textId="77777777" w:rsidR="00E51721" w:rsidRDefault="00E51721" w:rsidP="00E43F55">
            <w:pPr>
              <w:pStyle w:val="TableParagraph"/>
              <w:spacing w:line="300" w:lineRule="exact"/>
              <w:ind w:right="96"/>
              <w:jc w:val="both"/>
              <w:rPr>
                <w:sz w:val="26"/>
              </w:rPr>
            </w:pPr>
            <w:r w:rsidRPr="00FC6C0C">
              <w:rPr>
                <w:sz w:val="26"/>
              </w:rPr>
              <w:t>Khóa chính, mã định danh hóa đơn/đơn hàng tự động tăng.</w:t>
            </w:r>
          </w:p>
        </w:tc>
      </w:tr>
      <w:tr w:rsidR="00E51721" w14:paraId="3E2704F1" w14:textId="77777777" w:rsidTr="00E43F55">
        <w:trPr>
          <w:trHeight w:val="891"/>
        </w:trPr>
        <w:tc>
          <w:tcPr>
            <w:tcW w:w="2139" w:type="dxa"/>
            <w:shd w:val="clear" w:color="auto" w:fill="FFFFFF" w:themeFill="background1"/>
          </w:tcPr>
          <w:p w14:paraId="0EA8BCF0" w14:textId="77777777" w:rsidR="00E51721" w:rsidRDefault="00E51721" w:rsidP="00E43F55">
            <w:pPr>
              <w:pStyle w:val="TableParagraph"/>
              <w:spacing w:before="296"/>
              <w:rPr>
                <w:b/>
                <w:sz w:val="26"/>
              </w:rPr>
            </w:pPr>
            <w:r>
              <w:rPr>
                <w:b/>
                <w:spacing w:val="-2"/>
                <w:sz w:val="26"/>
              </w:rPr>
              <w:t>user_id</w:t>
            </w:r>
          </w:p>
        </w:tc>
        <w:tc>
          <w:tcPr>
            <w:tcW w:w="3562" w:type="dxa"/>
            <w:shd w:val="clear" w:color="auto" w:fill="FFFFFF" w:themeFill="background1"/>
          </w:tcPr>
          <w:p w14:paraId="7A64FFF3" w14:textId="77777777" w:rsidR="00E51721" w:rsidRDefault="00E51721" w:rsidP="00E43F55">
            <w:pPr>
              <w:pStyle w:val="TableParagraph"/>
              <w:spacing w:before="296"/>
              <w:rPr>
                <w:sz w:val="26"/>
              </w:rPr>
            </w:pPr>
            <w:r>
              <w:rPr>
                <w:spacing w:val="-2"/>
                <w:sz w:val="26"/>
              </w:rPr>
              <w:t>BIGINT</w:t>
            </w:r>
          </w:p>
        </w:tc>
        <w:tc>
          <w:tcPr>
            <w:tcW w:w="2693" w:type="dxa"/>
            <w:shd w:val="clear" w:color="auto" w:fill="FFFFFF" w:themeFill="background1"/>
          </w:tcPr>
          <w:p w14:paraId="0FBC1966" w14:textId="77777777" w:rsidR="00E51721" w:rsidRDefault="00E51721" w:rsidP="00E43F55">
            <w:pPr>
              <w:pStyle w:val="TableParagraph"/>
              <w:spacing w:line="298" w:lineRule="exact"/>
              <w:rPr>
                <w:sz w:val="26"/>
              </w:rPr>
            </w:pPr>
            <w:r w:rsidRPr="00FC6C0C">
              <w:rPr>
                <w:sz w:val="26"/>
              </w:rPr>
              <w:t>Khóa ngoại liên kết với bảng users (Khách hàng đặt đơn).</w:t>
            </w:r>
          </w:p>
        </w:tc>
      </w:tr>
      <w:tr w:rsidR="00E51721" w14:paraId="353874DB" w14:textId="77777777" w:rsidTr="00E43F55">
        <w:trPr>
          <w:trHeight w:val="897"/>
        </w:trPr>
        <w:tc>
          <w:tcPr>
            <w:tcW w:w="2139" w:type="dxa"/>
            <w:shd w:val="clear" w:color="auto" w:fill="FFFFFF" w:themeFill="background1"/>
          </w:tcPr>
          <w:p w14:paraId="79F575CD" w14:textId="77777777" w:rsidR="00E51721" w:rsidRDefault="00E51721" w:rsidP="00E43F55">
            <w:pPr>
              <w:pStyle w:val="TableParagraph"/>
              <w:spacing w:before="2"/>
              <w:ind w:left="0"/>
              <w:rPr>
                <w:sz w:val="26"/>
              </w:rPr>
            </w:pPr>
          </w:p>
          <w:p w14:paraId="58B53B06" w14:textId="77777777" w:rsidR="00E51721" w:rsidRDefault="00E51721" w:rsidP="00E43F55">
            <w:pPr>
              <w:pStyle w:val="TableParagraph"/>
              <w:spacing w:before="1"/>
              <w:rPr>
                <w:b/>
                <w:sz w:val="26"/>
              </w:rPr>
            </w:pPr>
            <w:r>
              <w:rPr>
                <w:b/>
                <w:spacing w:val="-2"/>
                <w:sz w:val="26"/>
              </w:rPr>
              <w:t>table_id</w:t>
            </w:r>
          </w:p>
        </w:tc>
        <w:tc>
          <w:tcPr>
            <w:tcW w:w="3562" w:type="dxa"/>
            <w:shd w:val="clear" w:color="auto" w:fill="FFFFFF" w:themeFill="background1"/>
          </w:tcPr>
          <w:p w14:paraId="3BA63144" w14:textId="77777777" w:rsidR="00E51721" w:rsidRDefault="00E51721" w:rsidP="00E43F55">
            <w:pPr>
              <w:pStyle w:val="TableParagraph"/>
              <w:spacing w:before="2"/>
              <w:ind w:left="0"/>
              <w:rPr>
                <w:sz w:val="26"/>
              </w:rPr>
            </w:pPr>
          </w:p>
          <w:p w14:paraId="71BCE09B" w14:textId="77777777" w:rsidR="00E51721" w:rsidRDefault="00E51721" w:rsidP="00E43F55">
            <w:pPr>
              <w:pStyle w:val="TableParagraph"/>
              <w:spacing w:before="1"/>
              <w:rPr>
                <w:sz w:val="26"/>
              </w:rPr>
            </w:pPr>
            <w:r>
              <w:rPr>
                <w:spacing w:val="-2"/>
                <w:sz w:val="26"/>
              </w:rPr>
              <w:t>BIGINT</w:t>
            </w:r>
          </w:p>
        </w:tc>
        <w:tc>
          <w:tcPr>
            <w:tcW w:w="2693" w:type="dxa"/>
            <w:shd w:val="clear" w:color="auto" w:fill="FFFFFF" w:themeFill="background1"/>
          </w:tcPr>
          <w:p w14:paraId="76019184" w14:textId="77777777" w:rsidR="00E51721" w:rsidRDefault="00E51721" w:rsidP="00E43F55">
            <w:pPr>
              <w:pStyle w:val="TableParagraph"/>
              <w:tabs>
                <w:tab w:val="left" w:pos="821"/>
              </w:tabs>
              <w:spacing w:line="298" w:lineRule="exact"/>
              <w:ind w:right="96"/>
              <w:rPr>
                <w:sz w:val="26"/>
              </w:rPr>
            </w:pPr>
            <w:r w:rsidRPr="00FC6C0C">
              <w:rPr>
                <w:sz w:val="26"/>
              </w:rPr>
              <w:t>Khóa ngoại liên kết với bảng restaurant_tables (Bàn ăn phục vụ).</w:t>
            </w:r>
          </w:p>
        </w:tc>
      </w:tr>
      <w:tr w:rsidR="00E51721" w14:paraId="57623B70" w14:textId="77777777" w:rsidTr="00E43F55">
        <w:trPr>
          <w:trHeight w:val="1197"/>
        </w:trPr>
        <w:tc>
          <w:tcPr>
            <w:tcW w:w="2139" w:type="dxa"/>
            <w:shd w:val="clear" w:color="auto" w:fill="FFFFFF" w:themeFill="background1"/>
          </w:tcPr>
          <w:p w14:paraId="51E7D1CB" w14:textId="77777777" w:rsidR="00E51721" w:rsidRDefault="00E51721" w:rsidP="00E43F55">
            <w:pPr>
              <w:pStyle w:val="TableParagraph"/>
              <w:spacing w:before="152"/>
              <w:ind w:left="0"/>
              <w:rPr>
                <w:sz w:val="26"/>
              </w:rPr>
            </w:pPr>
          </w:p>
          <w:p w14:paraId="45684997" w14:textId="77777777" w:rsidR="00E51721" w:rsidRDefault="00E51721" w:rsidP="00E43F55">
            <w:pPr>
              <w:pStyle w:val="TableParagraph"/>
              <w:rPr>
                <w:b/>
                <w:sz w:val="26"/>
              </w:rPr>
            </w:pPr>
            <w:r>
              <w:rPr>
                <w:b/>
                <w:spacing w:val="-2"/>
                <w:sz w:val="26"/>
              </w:rPr>
              <w:t>reservation_id</w:t>
            </w:r>
          </w:p>
        </w:tc>
        <w:tc>
          <w:tcPr>
            <w:tcW w:w="3562" w:type="dxa"/>
            <w:shd w:val="clear" w:color="auto" w:fill="FFFFFF" w:themeFill="background1"/>
          </w:tcPr>
          <w:p w14:paraId="4CDBEE76" w14:textId="77777777" w:rsidR="00E51721" w:rsidRDefault="00E51721" w:rsidP="00E43F55">
            <w:pPr>
              <w:pStyle w:val="TableParagraph"/>
              <w:spacing w:before="152"/>
              <w:ind w:left="0"/>
              <w:rPr>
                <w:sz w:val="26"/>
              </w:rPr>
            </w:pPr>
          </w:p>
          <w:p w14:paraId="2C57FF15" w14:textId="77777777" w:rsidR="00E51721" w:rsidRDefault="00E51721" w:rsidP="00E43F55">
            <w:pPr>
              <w:pStyle w:val="TableParagraph"/>
              <w:rPr>
                <w:sz w:val="26"/>
              </w:rPr>
            </w:pPr>
            <w:r>
              <w:rPr>
                <w:spacing w:val="-2"/>
                <w:sz w:val="26"/>
              </w:rPr>
              <w:t>BIGINT</w:t>
            </w:r>
          </w:p>
        </w:tc>
        <w:tc>
          <w:tcPr>
            <w:tcW w:w="2693" w:type="dxa"/>
            <w:shd w:val="clear" w:color="auto" w:fill="FFFFFF" w:themeFill="background1"/>
          </w:tcPr>
          <w:p w14:paraId="46E196C7" w14:textId="77777777" w:rsidR="00E51721" w:rsidRDefault="00E51721" w:rsidP="00E43F55">
            <w:pPr>
              <w:pStyle w:val="TableParagraph"/>
              <w:tabs>
                <w:tab w:val="left" w:pos="733"/>
                <w:tab w:val="left" w:pos="1165"/>
                <w:tab w:val="left" w:pos="1610"/>
                <w:tab w:val="left" w:pos="2265"/>
              </w:tabs>
              <w:spacing w:line="300" w:lineRule="exact"/>
              <w:ind w:right="95"/>
              <w:rPr>
                <w:sz w:val="26"/>
              </w:rPr>
            </w:pPr>
            <w:r w:rsidRPr="00FC6C0C">
              <w:rPr>
                <w:sz w:val="26"/>
              </w:rPr>
              <w:t>Khóa ngoại liên kết với bảng reservations (Phiếu đặt bàn trước, nếu có).</w:t>
            </w:r>
          </w:p>
        </w:tc>
      </w:tr>
      <w:tr w:rsidR="00E51721" w14:paraId="76CEB8B1" w14:textId="77777777" w:rsidTr="00E43F55">
        <w:trPr>
          <w:trHeight w:val="895"/>
        </w:trPr>
        <w:tc>
          <w:tcPr>
            <w:tcW w:w="2139" w:type="dxa"/>
            <w:shd w:val="clear" w:color="auto" w:fill="FFFFFF" w:themeFill="background1"/>
          </w:tcPr>
          <w:p w14:paraId="6E8F2E26" w14:textId="77777777" w:rsidR="00E51721" w:rsidRDefault="00E51721" w:rsidP="00E43F55">
            <w:pPr>
              <w:pStyle w:val="TableParagraph"/>
              <w:spacing w:before="297"/>
              <w:rPr>
                <w:b/>
                <w:sz w:val="26"/>
              </w:rPr>
            </w:pPr>
            <w:r w:rsidRPr="00FC6C0C">
              <w:rPr>
                <w:b/>
                <w:spacing w:val="-2"/>
                <w:sz w:val="26"/>
              </w:rPr>
              <w:t>totalPrice</w:t>
            </w:r>
          </w:p>
        </w:tc>
        <w:tc>
          <w:tcPr>
            <w:tcW w:w="3562" w:type="dxa"/>
            <w:shd w:val="clear" w:color="auto" w:fill="FFFFFF" w:themeFill="background1"/>
          </w:tcPr>
          <w:p w14:paraId="05EA4851" w14:textId="77777777" w:rsidR="00E51721" w:rsidRDefault="00E51721" w:rsidP="00E43F55">
            <w:pPr>
              <w:pStyle w:val="TableParagraph"/>
              <w:spacing w:before="297"/>
              <w:rPr>
                <w:sz w:val="26"/>
              </w:rPr>
            </w:pPr>
            <w:r w:rsidRPr="00FC6C0C">
              <w:rPr>
                <w:sz w:val="26"/>
              </w:rPr>
              <w:t>DECIMAL (10, 2) NOT NULL</w:t>
            </w:r>
          </w:p>
        </w:tc>
        <w:tc>
          <w:tcPr>
            <w:tcW w:w="2693" w:type="dxa"/>
            <w:shd w:val="clear" w:color="auto" w:fill="FFFFFF" w:themeFill="background1"/>
          </w:tcPr>
          <w:p w14:paraId="07E4FD1B" w14:textId="77777777" w:rsidR="00E51721" w:rsidRDefault="00E51721" w:rsidP="00E43F55">
            <w:pPr>
              <w:pStyle w:val="TableParagraph"/>
              <w:spacing w:line="277" w:lineRule="exact"/>
              <w:rPr>
                <w:sz w:val="26"/>
              </w:rPr>
            </w:pPr>
            <w:r w:rsidRPr="00FC6C0C">
              <w:rPr>
                <w:sz w:val="26"/>
              </w:rPr>
              <w:t>Tổng tiền nguyên giá của các món ăn trước giảm giá.</w:t>
            </w:r>
          </w:p>
        </w:tc>
      </w:tr>
      <w:tr w:rsidR="00E51721" w14:paraId="69EF6A31" w14:textId="77777777" w:rsidTr="00E43F55">
        <w:trPr>
          <w:trHeight w:val="897"/>
        </w:trPr>
        <w:tc>
          <w:tcPr>
            <w:tcW w:w="2139" w:type="dxa"/>
            <w:shd w:val="clear" w:color="auto" w:fill="FFFFFF" w:themeFill="background1"/>
          </w:tcPr>
          <w:p w14:paraId="73904DDE" w14:textId="77777777" w:rsidR="00E51721" w:rsidRDefault="00E51721" w:rsidP="00E43F55">
            <w:pPr>
              <w:pStyle w:val="TableParagraph"/>
              <w:ind w:left="0"/>
              <w:rPr>
                <w:sz w:val="26"/>
              </w:rPr>
            </w:pPr>
          </w:p>
          <w:p w14:paraId="02082953" w14:textId="77777777" w:rsidR="00E51721" w:rsidRDefault="00E51721" w:rsidP="00E43F55">
            <w:pPr>
              <w:pStyle w:val="TableParagraph"/>
              <w:rPr>
                <w:b/>
                <w:sz w:val="26"/>
              </w:rPr>
            </w:pPr>
            <w:r w:rsidRPr="00FC6C0C">
              <w:rPr>
                <w:b/>
                <w:spacing w:val="-2"/>
                <w:sz w:val="26"/>
              </w:rPr>
              <w:t>discountAmount</w:t>
            </w:r>
          </w:p>
        </w:tc>
        <w:tc>
          <w:tcPr>
            <w:tcW w:w="3562" w:type="dxa"/>
            <w:shd w:val="clear" w:color="auto" w:fill="FFFFFF" w:themeFill="background1"/>
          </w:tcPr>
          <w:p w14:paraId="0E260961" w14:textId="77777777" w:rsidR="00E51721" w:rsidRDefault="00E51721" w:rsidP="00E43F55">
            <w:pPr>
              <w:pStyle w:val="TableParagraph"/>
              <w:spacing w:line="298" w:lineRule="exact"/>
              <w:rPr>
                <w:sz w:val="26"/>
              </w:rPr>
            </w:pPr>
            <w:r w:rsidRPr="00FC6C0C">
              <w:rPr>
                <w:sz w:val="26"/>
              </w:rPr>
              <w:t>DECIMAL (10, 2) DEFAULT 0.00</w:t>
            </w:r>
          </w:p>
        </w:tc>
        <w:tc>
          <w:tcPr>
            <w:tcW w:w="2693" w:type="dxa"/>
            <w:shd w:val="clear" w:color="auto" w:fill="FFFFFF" w:themeFill="background1"/>
          </w:tcPr>
          <w:p w14:paraId="644298DE" w14:textId="77777777" w:rsidR="00E51721" w:rsidRDefault="00E51721" w:rsidP="00E43F55">
            <w:pPr>
              <w:pStyle w:val="TableParagraph"/>
              <w:spacing w:line="277" w:lineRule="exact"/>
              <w:rPr>
                <w:sz w:val="26"/>
              </w:rPr>
            </w:pPr>
            <w:r w:rsidRPr="00FC6C0C">
              <w:rPr>
                <w:sz w:val="26"/>
              </w:rPr>
              <w:t>Số tiền được giảm trừ sau khi áp dụng mã khuyến mãi.</w:t>
            </w:r>
          </w:p>
        </w:tc>
      </w:tr>
      <w:tr w:rsidR="00E51721" w14:paraId="1A7A6F12" w14:textId="77777777" w:rsidTr="00E43F55">
        <w:trPr>
          <w:trHeight w:val="897"/>
        </w:trPr>
        <w:tc>
          <w:tcPr>
            <w:tcW w:w="2139" w:type="dxa"/>
            <w:shd w:val="clear" w:color="auto" w:fill="FFFFFF" w:themeFill="background1"/>
          </w:tcPr>
          <w:p w14:paraId="20C9C912" w14:textId="77777777" w:rsidR="00E51721" w:rsidRDefault="00E51721" w:rsidP="00E43F55">
            <w:pPr>
              <w:pStyle w:val="TableParagraph"/>
              <w:spacing w:before="1"/>
              <w:ind w:left="0"/>
              <w:rPr>
                <w:sz w:val="26"/>
              </w:rPr>
            </w:pPr>
          </w:p>
          <w:p w14:paraId="78338742" w14:textId="77777777" w:rsidR="00E51721" w:rsidRDefault="00E51721" w:rsidP="00E43F55">
            <w:pPr>
              <w:pStyle w:val="TableParagraph"/>
              <w:rPr>
                <w:b/>
                <w:sz w:val="26"/>
              </w:rPr>
            </w:pPr>
            <w:r>
              <w:rPr>
                <w:b/>
                <w:spacing w:val="-2"/>
                <w:sz w:val="26"/>
              </w:rPr>
              <w:t>final_price</w:t>
            </w:r>
          </w:p>
        </w:tc>
        <w:tc>
          <w:tcPr>
            <w:tcW w:w="3562" w:type="dxa"/>
            <w:shd w:val="clear" w:color="auto" w:fill="FFFFFF" w:themeFill="background1"/>
          </w:tcPr>
          <w:p w14:paraId="6BD8F95E" w14:textId="77777777" w:rsidR="00E51721" w:rsidRDefault="00E51721" w:rsidP="00E43F55">
            <w:pPr>
              <w:pStyle w:val="TableParagraph"/>
              <w:rPr>
                <w:sz w:val="26"/>
              </w:rPr>
            </w:pPr>
            <w:r w:rsidRPr="00FC6C0C">
              <w:rPr>
                <w:sz w:val="26"/>
              </w:rPr>
              <w:t>DECIMAL (10, 2) NOT NULL</w:t>
            </w:r>
          </w:p>
        </w:tc>
        <w:tc>
          <w:tcPr>
            <w:tcW w:w="2693" w:type="dxa"/>
            <w:shd w:val="clear" w:color="auto" w:fill="FFFFFF" w:themeFill="background1"/>
          </w:tcPr>
          <w:p w14:paraId="7DE377DE" w14:textId="77777777" w:rsidR="00E51721" w:rsidRDefault="00E51721" w:rsidP="00E43F55">
            <w:pPr>
              <w:pStyle w:val="TableParagraph"/>
              <w:spacing w:line="300" w:lineRule="atLeast"/>
              <w:rPr>
                <w:sz w:val="26"/>
              </w:rPr>
            </w:pPr>
            <w:r w:rsidRPr="00FC6C0C">
              <w:rPr>
                <w:sz w:val="26"/>
              </w:rPr>
              <w:t>Số tiền thực tế cuối cùng khách hàng phải thanh toán.</w:t>
            </w:r>
          </w:p>
        </w:tc>
      </w:tr>
      <w:tr w:rsidR="00E51721" w14:paraId="1697433A" w14:textId="77777777" w:rsidTr="00E43F55">
        <w:trPr>
          <w:trHeight w:val="596"/>
        </w:trPr>
        <w:tc>
          <w:tcPr>
            <w:tcW w:w="2139" w:type="dxa"/>
            <w:shd w:val="clear" w:color="auto" w:fill="FFFFFF" w:themeFill="background1"/>
          </w:tcPr>
          <w:p w14:paraId="6603BCE9" w14:textId="77777777" w:rsidR="00E51721" w:rsidRDefault="00E51721" w:rsidP="00E43F55">
            <w:pPr>
              <w:pStyle w:val="TableParagraph"/>
              <w:spacing w:before="150"/>
              <w:rPr>
                <w:b/>
                <w:sz w:val="26"/>
              </w:rPr>
            </w:pPr>
            <w:r>
              <w:rPr>
                <w:b/>
                <w:spacing w:val="-4"/>
                <w:sz w:val="26"/>
              </w:rPr>
              <w:t>note</w:t>
            </w:r>
          </w:p>
        </w:tc>
        <w:tc>
          <w:tcPr>
            <w:tcW w:w="3562" w:type="dxa"/>
            <w:shd w:val="clear" w:color="auto" w:fill="FFFFFF" w:themeFill="background1"/>
          </w:tcPr>
          <w:p w14:paraId="38731967" w14:textId="77777777" w:rsidR="00E51721" w:rsidRDefault="00E51721" w:rsidP="00E43F55">
            <w:pPr>
              <w:pStyle w:val="TableParagraph"/>
              <w:spacing w:before="150"/>
              <w:rPr>
                <w:sz w:val="26"/>
              </w:rPr>
            </w:pPr>
            <w:r>
              <w:rPr>
                <w:spacing w:val="-4"/>
                <w:sz w:val="26"/>
              </w:rPr>
              <w:t>TEXT</w:t>
            </w:r>
          </w:p>
        </w:tc>
        <w:tc>
          <w:tcPr>
            <w:tcW w:w="2693" w:type="dxa"/>
            <w:shd w:val="clear" w:color="auto" w:fill="FFFFFF" w:themeFill="background1"/>
          </w:tcPr>
          <w:p w14:paraId="32A24754" w14:textId="77777777" w:rsidR="00E51721" w:rsidRDefault="00E51721" w:rsidP="00E43F55">
            <w:pPr>
              <w:pStyle w:val="TableParagraph"/>
              <w:spacing w:line="300" w:lineRule="exact"/>
              <w:rPr>
                <w:sz w:val="26"/>
              </w:rPr>
            </w:pPr>
            <w:r>
              <w:rPr>
                <w:sz w:val="26"/>
              </w:rPr>
              <w:t>Ghi</w:t>
            </w:r>
            <w:r>
              <w:rPr>
                <w:spacing w:val="-8"/>
                <w:sz w:val="26"/>
              </w:rPr>
              <w:t xml:space="preserve"> </w:t>
            </w:r>
            <w:r>
              <w:rPr>
                <w:sz w:val="26"/>
              </w:rPr>
              <w:t>chú</w:t>
            </w:r>
            <w:r>
              <w:rPr>
                <w:spacing w:val="-7"/>
                <w:sz w:val="26"/>
              </w:rPr>
              <w:t xml:space="preserve"> </w:t>
            </w:r>
            <w:r>
              <w:rPr>
                <w:sz w:val="26"/>
              </w:rPr>
              <w:t>chung</w:t>
            </w:r>
            <w:r>
              <w:rPr>
                <w:spacing w:val="-8"/>
                <w:sz w:val="26"/>
              </w:rPr>
              <w:t xml:space="preserve"> </w:t>
            </w:r>
            <w:r>
              <w:rPr>
                <w:sz w:val="26"/>
              </w:rPr>
              <w:t>của</w:t>
            </w:r>
            <w:r>
              <w:rPr>
                <w:spacing w:val="-7"/>
                <w:sz w:val="26"/>
              </w:rPr>
              <w:t xml:space="preserve"> </w:t>
            </w:r>
            <w:r>
              <w:rPr>
                <w:sz w:val="26"/>
              </w:rPr>
              <w:t>toàn bộ đơn hàng.</w:t>
            </w:r>
          </w:p>
        </w:tc>
      </w:tr>
      <w:tr w:rsidR="00E51721" w14:paraId="7BC02D6C" w14:textId="77777777" w:rsidTr="00E43F55">
        <w:trPr>
          <w:trHeight w:val="1491"/>
        </w:trPr>
        <w:tc>
          <w:tcPr>
            <w:tcW w:w="2139" w:type="dxa"/>
            <w:shd w:val="clear" w:color="auto" w:fill="FFFFFF" w:themeFill="background1"/>
          </w:tcPr>
          <w:p w14:paraId="43FAB627" w14:textId="77777777" w:rsidR="00E51721" w:rsidRDefault="00E51721" w:rsidP="00E43F55">
            <w:pPr>
              <w:pStyle w:val="TableParagraph"/>
              <w:spacing w:before="297"/>
              <w:ind w:left="0"/>
              <w:rPr>
                <w:sz w:val="26"/>
              </w:rPr>
            </w:pPr>
            <w:bookmarkStart w:id="10" w:name="_Hlk237081631"/>
            <w:bookmarkEnd w:id="9"/>
          </w:p>
          <w:p w14:paraId="042AC4D9" w14:textId="77777777" w:rsidR="00E51721" w:rsidRDefault="00E51721" w:rsidP="00E43F55">
            <w:pPr>
              <w:pStyle w:val="TableParagraph"/>
              <w:rPr>
                <w:b/>
                <w:sz w:val="26"/>
              </w:rPr>
            </w:pPr>
            <w:r>
              <w:rPr>
                <w:b/>
                <w:spacing w:val="-2"/>
                <w:sz w:val="26"/>
              </w:rPr>
              <w:t>status</w:t>
            </w:r>
          </w:p>
        </w:tc>
        <w:tc>
          <w:tcPr>
            <w:tcW w:w="3562" w:type="dxa"/>
            <w:shd w:val="clear" w:color="auto" w:fill="FFFFFF" w:themeFill="background1"/>
          </w:tcPr>
          <w:p w14:paraId="77CE61AA" w14:textId="77777777" w:rsidR="00E51721" w:rsidRDefault="00E51721" w:rsidP="00E43F55">
            <w:pPr>
              <w:pStyle w:val="TableParagraph"/>
              <w:spacing w:line="277" w:lineRule="exact"/>
              <w:rPr>
                <w:sz w:val="26"/>
              </w:rPr>
            </w:pPr>
            <w:r w:rsidRPr="00FC6C0C">
              <w:rPr>
                <w:sz w:val="26"/>
              </w:rPr>
              <w:t>ENUM ('PENDING', 'CONFIRMED', 'PREPARING', 'READY', 'COMPLETED', 'CANCELLED') DEFAULT 'PENDING'</w:t>
            </w:r>
          </w:p>
        </w:tc>
        <w:tc>
          <w:tcPr>
            <w:tcW w:w="2693" w:type="dxa"/>
            <w:shd w:val="clear" w:color="auto" w:fill="FFFFFF" w:themeFill="background1"/>
          </w:tcPr>
          <w:p w14:paraId="4385B6BC" w14:textId="77777777" w:rsidR="00E51721" w:rsidRDefault="00E51721" w:rsidP="00E43F55">
            <w:pPr>
              <w:pStyle w:val="TableParagraph"/>
              <w:spacing w:before="147"/>
              <w:ind w:right="95"/>
              <w:jc w:val="both"/>
              <w:rPr>
                <w:sz w:val="26"/>
              </w:rPr>
            </w:pPr>
            <w:r w:rsidRPr="00FC6C0C">
              <w:rPr>
                <w:sz w:val="26"/>
              </w:rPr>
              <w:t>Vòng đời đơn: Chờ duyệt, Đã duyệt, Đang nấu, Đã xong chờ phục vụ, Hoàn thành, Hủy.</w:t>
            </w:r>
          </w:p>
        </w:tc>
      </w:tr>
      <w:tr w:rsidR="00E51721" w14:paraId="13B22637" w14:textId="77777777" w:rsidTr="00E43F55">
        <w:trPr>
          <w:trHeight w:val="1195"/>
        </w:trPr>
        <w:tc>
          <w:tcPr>
            <w:tcW w:w="2139" w:type="dxa"/>
            <w:shd w:val="clear" w:color="auto" w:fill="FFFFFF" w:themeFill="background1"/>
          </w:tcPr>
          <w:p w14:paraId="169B945A" w14:textId="77777777" w:rsidR="00E51721" w:rsidRDefault="00E51721" w:rsidP="00E43F55">
            <w:pPr>
              <w:pStyle w:val="TableParagraph"/>
              <w:spacing w:before="152"/>
              <w:ind w:left="0"/>
              <w:rPr>
                <w:sz w:val="26"/>
              </w:rPr>
            </w:pPr>
          </w:p>
          <w:p w14:paraId="69970DF2" w14:textId="77777777" w:rsidR="00E51721" w:rsidRDefault="00E51721" w:rsidP="00E43F55">
            <w:pPr>
              <w:pStyle w:val="TableParagraph"/>
              <w:rPr>
                <w:b/>
                <w:sz w:val="26"/>
              </w:rPr>
            </w:pPr>
            <w:r w:rsidRPr="00FC6C0C">
              <w:rPr>
                <w:b/>
                <w:spacing w:val="-2"/>
                <w:sz w:val="26"/>
              </w:rPr>
              <w:t>paymentStatus</w:t>
            </w:r>
          </w:p>
        </w:tc>
        <w:tc>
          <w:tcPr>
            <w:tcW w:w="3562" w:type="dxa"/>
            <w:shd w:val="clear" w:color="auto" w:fill="FFFFFF" w:themeFill="background1"/>
          </w:tcPr>
          <w:p w14:paraId="62FEE12B" w14:textId="77777777" w:rsidR="00E51721" w:rsidRDefault="00E51721" w:rsidP="00E43F55">
            <w:pPr>
              <w:pStyle w:val="TableParagraph"/>
              <w:rPr>
                <w:sz w:val="26"/>
              </w:rPr>
            </w:pPr>
            <w:r w:rsidRPr="00FC6C0C">
              <w:rPr>
                <w:sz w:val="26"/>
              </w:rPr>
              <w:t>ENUM ('UNPAID', 'PAID', 'REFUNDED') DEFAULT 'UNPAID'</w:t>
            </w:r>
          </w:p>
        </w:tc>
        <w:tc>
          <w:tcPr>
            <w:tcW w:w="2693" w:type="dxa"/>
            <w:shd w:val="clear" w:color="auto" w:fill="FFFFFF" w:themeFill="background1"/>
          </w:tcPr>
          <w:p w14:paraId="671109CF" w14:textId="77777777" w:rsidR="00E51721" w:rsidRDefault="00E51721" w:rsidP="00E43F55">
            <w:pPr>
              <w:pStyle w:val="TableParagraph"/>
              <w:spacing w:line="298" w:lineRule="exact"/>
              <w:rPr>
                <w:sz w:val="26"/>
              </w:rPr>
            </w:pPr>
            <w:r w:rsidRPr="00FC6C0C">
              <w:rPr>
                <w:sz w:val="26"/>
              </w:rPr>
              <w:t>Trạng thái thanh toán: Chưa thanh toán, Đã thanh toán, Đã hoàn tiền.</w:t>
            </w:r>
          </w:p>
        </w:tc>
      </w:tr>
      <w:tr w:rsidR="00E51721" w14:paraId="28203E8D" w14:textId="77777777" w:rsidTr="00E43F55">
        <w:trPr>
          <w:trHeight w:val="1195"/>
        </w:trPr>
        <w:tc>
          <w:tcPr>
            <w:tcW w:w="2139" w:type="dxa"/>
            <w:shd w:val="clear" w:color="auto" w:fill="FFFFFF" w:themeFill="background1"/>
          </w:tcPr>
          <w:p w14:paraId="3470C18E" w14:textId="77777777" w:rsidR="00E51721" w:rsidRDefault="00E51721" w:rsidP="00E43F55">
            <w:pPr>
              <w:pStyle w:val="TableParagraph"/>
              <w:spacing w:before="152"/>
              <w:ind w:left="0"/>
              <w:rPr>
                <w:sz w:val="26"/>
              </w:rPr>
            </w:pPr>
          </w:p>
          <w:p w14:paraId="64BE398D" w14:textId="77777777" w:rsidR="00E51721" w:rsidRPr="00FC6C0C" w:rsidRDefault="00E51721" w:rsidP="00E43F55">
            <w:pPr>
              <w:spacing w:line="276" w:lineRule="auto"/>
            </w:pPr>
            <w:r w:rsidRPr="00FC6C0C">
              <w:rPr>
                <w:b/>
                <w:spacing w:val="-2"/>
                <w:sz w:val="26"/>
              </w:rPr>
              <w:t>paymentMethod</w:t>
            </w:r>
          </w:p>
        </w:tc>
        <w:tc>
          <w:tcPr>
            <w:tcW w:w="3562" w:type="dxa"/>
            <w:shd w:val="clear" w:color="auto" w:fill="FFFFFF" w:themeFill="background1"/>
          </w:tcPr>
          <w:p w14:paraId="70B2D5AC" w14:textId="77777777" w:rsidR="00E51721" w:rsidRPr="00FC6C0C" w:rsidRDefault="00E51721" w:rsidP="00E43F55">
            <w:pPr>
              <w:pStyle w:val="TableParagraph"/>
              <w:rPr>
                <w:sz w:val="26"/>
              </w:rPr>
            </w:pPr>
            <w:r w:rsidRPr="00FC6C0C">
              <w:rPr>
                <w:sz w:val="26"/>
              </w:rPr>
              <w:t>ENUM ('CASH', 'TRANSFER')</w:t>
            </w:r>
          </w:p>
        </w:tc>
        <w:tc>
          <w:tcPr>
            <w:tcW w:w="2693" w:type="dxa"/>
            <w:shd w:val="clear" w:color="auto" w:fill="FFFFFF" w:themeFill="background1"/>
          </w:tcPr>
          <w:p w14:paraId="17BC2691" w14:textId="77777777" w:rsidR="00E51721" w:rsidRPr="00FC6C0C" w:rsidRDefault="00E51721" w:rsidP="00E43F55">
            <w:pPr>
              <w:pStyle w:val="TableParagraph"/>
              <w:spacing w:line="298" w:lineRule="exact"/>
              <w:rPr>
                <w:sz w:val="26"/>
              </w:rPr>
            </w:pPr>
            <w:r w:rsidRPr="00FC6C0C">
              <w:rPr>
                <w:sz w:val="26"/>
              </w:rPr>
              <w:t>Hình thức thanh toán lựa chọn: Tiền mặt hoặc Chuyển khoản.</w:t>
            </w:r>
          </w:p>
        </w:tc>
      </w:tr>
      <w:tr w:rsidR="00E51721" w14:paraId="6F56E737" w14:textId="77777777" w:rsidTr="00E43F55">
        <w:trPr>
          <w:trHeight w:val="1195"/>
        </w:trPr>
        <w:tc>
          <w:tcPr>
            <w:tcW w:w="2139" w:type="dxa"/>
            <w:shd w:val="clear" w:color="auto" w:fill="FFFFFF" w:themeFill="background1"/>
          </w:tcPr>
          <w:p w14:paraId="780C71B3" w14:textId="77777777" w:rsidR="00E51721" w:rsidRDefault="00E51721" w:rsidP="00E43F55">
            <w:pPr>
              <w:pStyle w:val="TableParagraph"/>
              <w:spacing w:before="152"/>
              <w:ind w:left="0"/>
              <w:rPr>
                <w:sz w:val="26"/>
              </w:rPr>
            </w:pPr>
            <w:r w:rsidRPr="00FC6C0C">
              <w:rPr>
                <w:sz w:val="26"/>
              </w:rPr>
              <w:t>isPointsAdded</w:t>
            </w:r>
          </w:p>
        </w:tc>
        <w:tc>
          <w:tcPr>
            <w:tcW w:w="3562" w:type="dxa"/>
            <w:shd w:val="clear" w:color="auto" w:fill="FFFFFF" w:themeFill="background1"/>
          </w:tcPr>
          <w:p w14:paraId="1072CF00" w14:textId="77777777" w:rsidR="00E51721" w:rsidRPr="00FC6C0C" w:rsidRDefault="00E51721" w:rsidP="00E43F55">
            <w:pPr>
              <w:pStyle w:val="TableParagraph"/>
              <w:rPr>
                <w:sz w:val="26"/>
              </w:rPr>
            </w:pPr>
            <w:r w:rsidRPr="00FC6C0C">
              <w:rPr>
                <w:sz w:val="26"/>
              </w:rPr>
              <w:t>BOOLEAN DEFAULT FALSE</w:t>
            </w:r>
          </w:p>
        </w:tc>
        <w:tc>
          <w:tcPr>
            <w:tcW w:w="2693" w:type="dxa"/>
            <w:shd w:val="clear" w:color="auto" w:fill="FFFFFF" w:themeFill="background1"/>
          </w:tcPr>
          <w:p w14:paraId="1F7BE6ED" w14:textId="77777777" w:rsidR="00E51721" w:rsidRPr="00FC6C0C" w:rsidRDefault="00E51721" w:rsidP="00E43F55">
            <w:pPr>
              <w:pStyle w:val="TableParagraph"/>
              <w:spacing w:line="298" w:lineRule="exact"/>
              <w:rPr>
                <w:sz w:val="26"/>
              </w:rPr>
            </w:pPr>
            <w:r w:rsidRPr="00FC6C0C">
              <w:rPr>
                <w:sz w:val="26"/>
              </w:rPr>
              <w:t>Trạng thái tích điểm (Đánh dấu đã cộng điểm thưởng cho khách hay chưa).</w:t>
            </w:r>
          </w:p>
        </w:tc>
      </w:tr>
      <w:tr w:rsidR="00E51721" w14:paraId="33A0FC2F" w14:textId="77777777" w:rsidTr="00E43F55">
        <w:trPr>
          <w:trHeight w:val="896"/>
        </w:trPr>
        <w:tc>
          <w:tcPr>
            <w:tcW w:w="2139" w:type="dxa"/>
            <w:shd w:val="clear" w:color="auto" w:fill="FFFFFF" w:themeFill="background1"/>
          </w:tcPr>
          <w:p w14:paraId="73F11001" w14:textId="77777777" w:rsidR="00E51721" w:rsidRDefault="00E51721" w:rsidP="00E43F55">
            <w:pPr>
              <w:pStyle w:val="TableParagraph"/>
              <w:spacing w:before="1"/>
              <w:rPr>
                <w:b/>
                <w:sz w:val="26"/>
              </w:rPr>
            </w:pPr>
            <w:r>
              <w:rPr>
                <w:b/>
                <w:spacing w:val="-2"/>
                <w:sz w:val="26"/>
              </w:rPr>
              <w:t>created_at</w:t>
            </w:r>
          </w:p>
        </w:tc>
        <w:tc>
          <w:tcPr>
            <w:tcW w:w="3562" w:type="dxa"/>
            <w:shd w:val="clear" w:color="auto" w:fill="FFFFFF" w:themeFill="background1"/>
          </w:tcPr>
          <w:p w14:paraId="01FFED47" w14:textId="77777777" w:rsidR="00E51721" w:rsidRDefault="00E51721" w:rsidP="00E43F55">
            <w:pPr>
              <w:pStyle w:val="TableParagraph"/>
              <w:spacing w:before="1"/>
              <w:rPr>
                <w:sz w:val="26"/>
              </w:rPr>
            </w:pPr>
            <w:r w:rsidRPr="00FC6C0C">
              <w:rPr>
                <w:sz w:val="26"/>
              </w:rPr>
              <w:t>TIMESTAMP</w:t>
            </w:r>
          </w:p>
        </w:tc>
        <w:tc>
          <w:tcPr>
            <w:tcW w:w="2693" w:type="dxa"/>
            <w:shd w:val="clear" w:color="auto" w:fill="FFFFFF" w:themeFill="background1"/>
          </w:tcPr>
          <w:p w14:paraId="523E7A75" w14:textId="77777777" w:rsidR="00E51721" w:rsidRDefault="00E51721" w:rsidP="00E43F55">
            <w:pPr>
              <w:pStyle w:val="TableParagraph"/>
              <w:tabs>
                <w:tab w:val="left" w:pos="813"/>
                <w:tab w:val="left" w:pos="1470"/>
                <w:tab w:val="left" w:pos="2077"/>
              </w:tabs>
              <w:spacing w:before="1"/>
              <w:rPr>
                <w:sz w:val="26"/>
              </w:rPr>
            </w:pPr>
            <w:r>
              <w:rPr>
                <w:spacing w:val="-4"/>
                <w:sz w:val="26"/>
              </w:rPr>
              <w:t>Thời</w:t>
            </w:r>
            <w:r>
              <w:rPr>
                <w:sz w:val="26"/>
              </w:rPr>
              <w:tab/>
            </w:r>
            <w:r>
              <w:rPr>
                <w:spacing w:val="-4"/>
                <w:sz w:val="26"/>
              </w:rPr>
              <w:t>gian</w:t>
            </w:r>
            <w:r>
              <w:rPr>
                <w:sz w:val="26"/>
              </w:rPr>
              <w:tab/>
            </w:r>
            <w:r>
              <w:rPr>
                <w:spacing w:val="-5"/>
                <w:sz w:val="26"/>
              </w:rPr>
              <w:t>đơn</w:t>
            </w:r>
            <w:r>
              <w:rPr>
                <w:sz w:val="26"/>
              </w:rPr>
              <w:tab/>
            </w:r>
            <w:r>
              <w:rPr>
                <w:spacing w:val="-4"/>
                <w:sz w:val="26"/>
              </w:rPr>
              <w:t>hàng</w:t>
            </w:r>
          </w:p>
          <w:p w14:paraId="41ECC727" w14:textId="77777777" w:rsidR="00E51721" w:rsidRDefault="00E51721" w:rsidP="00E43F55">
            <w:pPr>
              <w:pStyle w:val="TableParagraph"/>
              <w:spacing w:line="298" w:lineRule="exact"/>
              <w:rPr>
                <w:sz w:val="26"/>
              </w:rPr>
            </w:pPr>
            <w:r>
              <w:rPr>
                <w:sz w:val="26"/>
              </w:rPr>
              <w:t>được</w:t>
            </w:r>
            <w:r>
              <w:rPr>
                <w:spacing w:val="40"/>
                <w:sz w:val="26"/>
              </w:rPr>
              <w:t xml:space="preserve"> </w:t>
            </w:r>
            <w:r>
              <w:rPr>
                <w:sz w:val="26"/>
              </w:rPr>
              <w:t>khởi</w:t>
            </w:r>
            <w:r>
              <w:rPr>
                <w:spacing w:val="40"/>
                <w:sz w:val="26"/>
              </w:rPr>
              <w:t xml:space="preserve"> </w:t>
            </w:r>
            <w:r>
              <w:rPr>
                <w:sz w:val="26"/>
              </w:rPr>
              <w:t>tạo</w:t>
            </w:r>
            <w:r>
              <w:rPr>
                <w:spacing w:val="40"/>
                <w:sz w:val="26"/>
              </w:rPr>
              <w:t xml:space="preserve"> </w:t>
            </w:r>
            <w:r>
              <w:rPr>
                <w:sz w:val="26"/>
              </w:rPr>
              <w:t>trên</w:t>
            </w:r>
            <w:r>
              <w:rPr>
                <w:spacing w:val="40"/>
                <w:sz w:val="26"/>
              </w:rPr>
              <w:t xml:space="preserve"> </w:t>
            </w:r>
            <w:r>
              <w:rPr>
                <w:sz w:val="26"/>
              </w:rPr>
              <w:t xml:space="preserve">hệ </w:t>
            </w:r>
            <w:r>
              <w:rPr>
                <w:spacing w:val="-2"/>
                <w:sz w:val="26"/>
              </w:rPr>
              <w:t>thống.</w:t>
            </w:r>
          </w:p>
        </w:tc>
      </w:tr>
      <w:tr w:rsidR="00E51721" w14:paraId="14E56A46" w14:textId="77777777" w:rsidTr="00E43F55">
        <w:trPr>
          <w:trHeight w:val="1197"/>
        </w:trPr>
        <w:tc>
          <w:tcPr>
            <w:tcW w:w="2139" w:type="dxa"/>
            <w:shd w:val="clear" w:color="auto" w:fill="FFFFFF" w:themeFill="background1"/>
          </w:tcPr>
          <w:p w14:paraId="41F768D2" w14:textId="77777777" w:rsidR="00E51721" w:rsidRDefault="00E51721" w:rsidP="00E43F55">
            <w:pPr>
              <w:pStyle w:val="TableParagraph"/>
              <w:spacing w:before="2"/>
              <w:rPr>
                <w:b/>
                <w:sz w:val="26"/>
              </w:rPr>
            </w:pPr>
            <w:r>
              <w:rPr>
                <w:b/>
                <w:spacing w:val="-2"/>
                <w:sz w:val="26"/>
              </w:rPr>
              <w:t>updated_at</w:t>
            </w:r>
          </w:p>
        </w:tc>
        <w:tc>
          <w:tcPr>
            <w:tcW w:w="3562" w:type="dxa"/>
            <w:shd w:val="clear" w:color="auto" w:fill="FFFFFF" w:themeFill="background1"/>
          </w:tcPr>
          <w:p w14:paraId="4B7D20A5" w14:textId="77777777" w:rsidR="00E51721" w:rsidRDefault="00E51721" w:rsidP="00E43F55">
            <w:pPr>
              <w:pStyle w:val="TableParagraph"/>
              <w:spacing w:line="278" w:lineRule="exact"/>
              <w:rPr>
                <w:sz w:val="26"/>
              </w:rPr>
            </w:pPr>
            <w:r w:rsidRPr="00FC6C0C">
              <w:rPr>
                <w:sz w:val="26"/>
              </w:rPr>
              <w:t>TIMESTAMP</w:t>
            </w:r>
          </w:p>
        </w:tc>
        <w:tc>
          <w:tcPr>
            <w:tcW w:w="2693" w:type="dxa"/>
            <w:shd w:val="clear" w:color="auto" w:fill="FFFFFF" w:themeFill="background1"/>
          </w:tcPr>
          <w:p w14:paraId="1A5A4A69" w14:textId="77777777" w:rsidR="00E51721" w:rsidRDefault="00E51721" w:rsidP="00E43F55">
            <w:pPr>
              <w:pStyle w:val="TableParagraph"/>
              <w:spacing w:before="2"/>
              <w:rPr>
                <w:sz w:val="26"/>
              </w:rPr>
            </w:pPr>
            <w:r>
              <w:rPr>
                <w:sz w:val="26"/>
              </w:rPr>
              <w:t>Thời</w:t>
            </w:r>
            <w:r>
              <w:rPr>
                <w:spacing w:val="-7"/>
                <w:sz w:val="26"/>
              </w:rPr>
              <w:t xml:space="preserve"> </w:t>
            </w:r>
            <w:r>
              <w:rPr>
                <w:sz w:val="26"/>
              </w:rPr>
              <w:t>gian</w:t>
            </w:r>
            <w:r>
              <w:rPr>
                <w:spacing w:val="-7"/>
                <w:sz w:val="26"/>
              </w:rPr>
              <w:t xml:space="preserve"> </w:t>
            </w:r>
            <w:r>
              <w:rPr>
                <w:sz w:val="26"/>
              </w:rPr>
              <w:t>đơn</w:t>
            </w:r>
            <w:r>
              <w:rPr>
                <w:spacing w:val="-7"/>
                <w:sz w:val="26"/>
              </w:rPr>
              <w:t xml:space="preserve"> </w:t>
            </w:r>
            <w:r>
              <w:rPr>
                <w:sz w:val="26"/>
              </w:rPr>
              <w:t>hàng</w:t>
            </w:r>
            <w:r>
              <w:rPr>
                <w:spacing w:val="-7"/>
                <w:sz w:val="26"/>
              </w:rPr>
              <w:t xml:space="preserve"> </w:t>
            </w:r>
            <w:r>
              <w:rPr>
                <w:sz w:val="26"/>
              </w:rPr>
              <w:t>cập nhật</w:t>
            </w:r>
            <w:r>
              <w:rPr>
                <w:spacing w:val="-15"/>
                <w:sz w:val="26"/>
              </w:rPr>
              <w:t xml:space="preserve"> </w:t>
            </w:r>
            <w:r>
              <w:rPr>
                <w:sz w:val="26"/>
              </w:rPr>
              <w:t>trạng</w:t>
            </w:r>
            <w:r>
              <w:rPr>
                <w:spacing w:val="-14"/>
                <w:sz w:val="26"/>
              </w:rPr>
              <w:t xml:space="preserve"> </w:t>
            </w:r>
            <w:r>
              <w:rPr>
                <w:sz w:val="26"/>
              </w:rPr>
              <w:t>thái</w:t>
            </w:r>
            <w:r>
              <w:rPr>
                <w:spacing w:val="-15"/>
                <w:sz w:val="26"/>
              </w:rPr>
              <w:t xml:space="preserve"> </w:t>
            </w:r>
            <w:r>
              <w:rPr>
                <w:sz w:val="26"/>
              </w:rPr>
              <w:t>gần</w:t>
            </w:r>
            <w:r>
              <w:rPr>
                <w:spacing w:val="-14"/>
                <w:sz w:val="26"/>
              </w:rPr>
              <w:t xml:space="preserve"> </w:t>
            </w:r>
            <w:r>
              <w:rPr>
                <w:spacing w:val="-4"/>
                <w:sz w:val="26"/>
              </w:rPr>
              <w:t>nhất.</w:t>
            </w:r>
          </w:p>
        </w:tc>
      </w:tr>
      <w:bookmarkEnd w:id="10"/>
    </w:tbl>
    <w:p w14:paraId="402AC7E3" w14:textId="77777777" w:rsidR="00E51721" w:rsidRDefault="00E51721" w:rsidP="00E51721">
      <w:pPr>
        <w:pStyle w:val="BodyText"/>
        <w:spacing w:before="221"/>
      </w:pPr>
    </w:p>
    <w:p w14:paraId="44431BBE" w14:textId="77777777" w:rsidR="00E51721" w:rsidRDefault="00E51721" w:rsidP="00E51721">
      <w:pPr>
        <w:pStyle w:val="ListParagraph"/>
        <w:numPr>
          <w:ilvl w:val="3"/>
          <w:numId w:val="13"/>
        </w:numPr>
        <w:tabs>
          <w:tab w:val="left" w:pos="721"/>
        </w:tabs>
        <w:spacing w:before="0" w:line="278" w:lineRule="auto"/>
        <w:ind w:left="721" w:right="422"/>
        <w:rPr>
          <w:sz w:val="26"/>
        </w:rPr>
      </w:pPr>
      <w:bookmarkStart w:id="11" w:name="_Hlk237161196"/>
      <w:r>
        <w:rPr>
          <w:b/>
          <w:sz w:val="26"/>
        </w:rPr>
        <w:t>Bảng</w:t>
      </w:r>
      <w:r>
        <w:rPr>
          <w:b/>
          <w:spacing w:val="-5"/>
          <w:sz w:val="26"/>
        </w:rPr>
        <w:t xml:space="preserve"> </w:t>
      </w:r>
      <w:r>
        <w:rPr>
          <w:b/>
          <w:sz w:val="26"/>
        </w:rPr>
        <w:t>order_items</w:t>
      </w:r>
      <w:r>
        <w:rPr>
          <w:b/>
          <w:spacing w:val="-4"/>
          <w:sz w:val="26"/>
        </w:rPr>
        <w:t xml:space="preserve"> </w:t>
      </w:r>
      <w:r>
        <w:rPr>
          <w:b/>
          <w:sz w:val="26"/>
        </w:rPr>
        <w:t>(Chi</w:t>
      </w:r>
      <w:r>
        <w:rPr>
          <w:b/>
          <w:spacing w:val="-5"/>
          <w:sz w:val="26"/>
        </w:rPr>
        <w:t xml:space="preserve"> </w:t>
      </w:r>
      <w:r>
        <w:rPr>
          <w:b/>
          <w:sz w:val="26"/>
        </w:rPr>
        <w:t>tiết</w:t>
      </w:r>
      <w:r>
        <w:rPr>
          <w:b/>
          <w:spacing w:val="-5"/>
          <w:sz w:val="26"/>
        </w:rPr>
        <w:t xml:space="preserve"> </w:t>
      </w:r>
      <w:r>
        <w:rPr>
          <w:b/>
          <w:sz w:val="26"/>
        </w:rPr>
        <w:t>các</w:t>
      </w:r>
      <w:r>
        <w:rPr>
          <w:b/>
          <w:spacing w:val="-5"/>
          <w:sz w:val="26"/>
        </w:rPr>
        <w:t xml:space="preserve"> </w:t>
      </w:r>
      <w:r>
        <w:rPr>
          <w:b/>
          <w:sz w:val="26"/>
        </w:rPr>
        <w:t>món</w:t>
      </w:r>
      <w:r>
        <w:rPr>
          <w:b/>
          <w:spacing w:val="-5"/>
          <w:sz w:val="26"/>
        </w:rPr>
        <w:t xml:space="preserve"> </w:t>
      </w:r>
      <w:r>
        <w:rPr>
          <w:b/>
          <w:sz w:val="26"/>
        </w:rPr>
        <w:t>ăn</w:t>
      </w:r>
      <w:r>
        <w:rPr>
          <w:b/>
          <w:spacing w:val="-3"/>
          <w:sz w:val="26"/>
        </w:rPr>
        <w:t xml:space="preserve"> </w:t>
      </w:r>
      <w:r>
        <w:rPr>
          <w:b/>
          <w:sz w:val="26"/>
        </w:rPr>
        <w:t>trong</w:t>
      </w:r>
      <w:r>
        <w:rPr>
          <w:b/>
          <w:spacing w:val="-5"/>
          <w:sz w:val="26"/>
        </w:rPr>
        <w:t xml:space="preserve"> </w:t>
      </w:r>
      <w:r>
        <w:rPr>
          <w:b/>
          <w:sz w:val="26"/>
        </w:rPr>
        <w:t>đơn):</w:t>
      </w:r>
      <w:r>
        <w:rPr>
          <w:b/>
          <w:spacing w:val="-2"/>
          <w:sz w:val="26"/>
        </w:rPr>
        <w:t xml:space="preserve"> </w:t>
      </w:r>
      <w:r w:rsidRPr="006A3158">
        <w:rPr>
          <w:sz w:val="26"/>
        </w:rPr>
        <w:t>Lưu trữ thông tin từng món ăn, số lượng và trạng thái chế biến trong đơn hàng.</w:t>
      </w:r>
    </w:p>
    <w:p w14:paraId="5D8C1E6A" w14:textId="77777777" w:rsidR="00E51721" w:rsidRDefault="00E51721" w:rsidP="00E51721">
      <w:pPr>
        <w:pStyle w:val="BodyText"/>
        <w:spacing w:before="8"/>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85"/>
        <w:gridCol w:w="3346"/>
        <w:gridCol w:w="3164"/>
      </w:tblGrid>
      <w:tr w:rsidR="00E51721" w14:paraId="12952C28" w14:textId="77777777" w:rsidTr="00E43F55">
        <w:trPr>
          <w:trHeight w:val="299"/>
        </w:trPr>
        <w:tc>
          <w:tcPr>
            <w:tcW w:w="1885" w:type="dxa"/>
            <w:shd w:val="clear" w:color="auto" w:fill="C00000"/>
          </w:tcPr>
          <w:p w14:paraId="6377B2E7" w14:textId="77777777" w:rsidR="00E51721" w:rsidRDefault="00E51721" w:rsidP="00E43F55">
            <w:pPr>
              <w:pStyle w:val="TableParagraph"/>
              <w:spacing w:before="2" w:line="278" w:lineRule="exact"/>
              <w:ind w:left="6"/>
              <w:jc w:val="center"/>
              <w:rPr>
                <w:b/>
                <w:sz w:val="26"/>
              </w:rPr>
            </w:pPr>
            <w:r>
              <w:rPr>
                <w:b/>
                <w:color w:val="FFFFFF"/>
                <w:spacing w:val="-5"/>
                <w:sz w:val="26"/>
              </w:rPr>
              <w:t>Cột</w:t>
            </w:r>
          </w:p>
        </w:tc>
        <w:tc>
          <w:tcPr>
            <w:tcW w:w="3346" w:type="dxa"/>
            <w:shd w:val="clear" w:color="auto" w:fill="C00000"/>
          </w:tcPr>
          <w:p w14:paraId="0217456D" w14:textId="77777777" w:rsidR="00E51721" w:rsidRDefault="00E51721" w:rsidP="00E43F55">
            <w:pPr>
              <w:pStyle w:val="TableParagraph"/>
              <w:spacing w:before="2" w:line="278" w:lineRule="exact"/>
              <w:ind w:left="983"/>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3164" w:type="dxa"/>
            <w:shd w:val="clear" w:color="auto" w:fill="C00000"/>
          </w:tcPr>
          <w:p w14:paraId="51CF2397" w14:textId="77777777" w:rsidR="00E51721" w:rsidRDefault="00E51721" w:rsidP="00E43F55">
            <w:pPr>
              <w:pStyle w:val="TableParagraph"/>
              <w:spacing w:before="2" w:line="278" w:lineRule="exact"/>
              <w:ind w:left="7"/>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E51721" w14:paraId="1C6C2BB5" w14:textId="77777777" w:rsidTr="00E43F55">
        <w:trPr>
          <w:trHeight w:val="597"/>
        </w:trPr>
        <w:tc>
          <w:tcPr>
            <w:tcW w:w="1885" w:type="dxa"/>
            <w:shd w:val="clear" w:color="auto" w:fill="auto"/>
          </w:tcPr>
          <w:p w14:paraId="7FCBABE8" w14:textId="77777777" w:rsidR="00E51721" w:rsidRDefault="00E51721" w:rsidP="00E43F55">
            <w:pPr>
              <w:pStyle w:val="TableParagraph"/>
              <w:spacing w:before="2"/>
              <w:rPr>
                <w:b/>
                <w:sz w:val="26"/>
              </w:rPr>
            </w:pPr>
            <w:r>
              <w:rPr>
                <w:b/>
                <w:spacing w:val="-5"/>
                <w:sz w:val="26"/>
              </w:rPr>
              <w:t>id</w:t>
            </w:r>
          </w:p>
        </w:tc>
        <w:tc>
          <w:tcPr>
            <w:tcW w:w="3346" w:type="dxa"/>
            <w:shd w:val="clear" w:color="auto" w:fill="auto"/>
          </w:tcPr>
          <w:p w14:paraId="438ED805" w14:textId="77777777" w:rsidR="00E51721" w:rsidRDefault="00E51721" w:rsidP="00E43F55">
            <w:pPr>
              <w:pStyle w:val="TableParagraph"/>
              <w:spacing w:line="298" w:lineRule="exact"/>
              <w:ind w:left="105"/>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3164" w:type="dxa"/>
            <w:shd w:val="clear" w:color="auto" w:fill="auto"/>
          </w:tcPr>
          <w:p w14:paraId="5A0211A7" w14:textId="77777777" w:rsidR="00E51721" w:rsidRDefault="00E51721" w:rsidP="00E43F55">
            <w:pPr>
              <w:pStyle w:val="TableParagraph"/>
              <w:spacing w:line="298" w:lineRule="exact"/>
              <w:rPr>
                <w:sz w:val="26"/>
              </w:rPr>
            </w:pPr>
            <w:r>
              <w:rPr>
                <w:sz w:val="26"/>
              </w:rPr>
              <w:t>Khóa</w:t>
            </w:r>
            <w:r>
              <w:rPr>
                <w:spacing w:val="39"/>
                <w:sz w:val="26"/>
              </w:rPr>
              <w:t xml:space="preserve"> </w:t>
            </w:r>
            <w:r>
              <w:rPr>
                <w:sz w:val="26"/>
              </w:rPr>
              <w:t>chính,</w:t>
            </w:r>
            <w:r>
              <w:rPr>
                <w:spacing w:val="39"/>
                <w:sz w:val="26"/>
              </w:rPr>
              <w:t xml:space="preserve"> </w:t>
            </w:r>
            <w:r>
              <w:rPr>
                <w:sz w:val="26"/>
              </w:rPr>
              <w:t>mã</w:t>
            </w:r>
            <w:r>
              <w:rPr>
                <w:spacing w:val="39"/>
                <w:sz w:val="26"/>
              </w:rPr>
              <w:t xml:space="preserve"> </w:t>
            </w:r>
            <w:r>
              <w:rPr>
                <w:sz w:val="26"/>
              </w:rPr>
              <w:t>định</w:t>
            </w:r>
            <w:r>
              <w:rPr>
                <w:spacing w:val="40"/>
                <w:sz w:val="26"/>
              </w:rPr>
              <w:t xml:space="preserve"> </w:t>
            </w:r>
            <w:r>
              <w:rPr>
                <w:sz w:val="26"/>
              </w:rPr>
              <w:t>danh món</w:t>
            </w:r>
            <w:r>
              <w:rPr>
                <w:spacing w:val="-12"/>
                <w:sz w:val="26"/>
              </w:rPr>
              <w:t xml:space="preserve"> </w:t>
            </w:r>
            <w:r>
              <w:rPr>
                <w:sz w:val="26"/>
              </w:rPr>
              <w:t>ăn</w:t>
            </w:r>
            <w:r>
              <w:rPr>
                <w:spacing w:val="-11"/>
                <w:sz w:val="26"/>
              </w:rPr>
              <w:t xml:space="preserve"> </w:t>
            </w:r>
            <w:r>
              <w:rPr>
                <w:sz w:val="26"/>
              </w:rPr>
              <w:t>chi</w:t>
            </w:r>
            <w:r>
              <w:rPr>
                <w:spacing w:val="-12"/>
                <w:sz w:val="26"/>
              </w:rPr>
              <w:t xml:space="preserve"> </w:t>
            </w:r>
            <w:r>
              <w:rPr>
                <w:sz w:val="26"/>
              </w:rPr>
              <w:t>tiết</w:t>
            </w:r>
            <w:r>
              <w:rPr>
                <w:spacing w:val="-9"/>
                <w:sz w:val="26"/>
              </w:rPr>
              <w:t xml:space="preserve"> </w:t>
            </w:r>
            <w:r>
              <w:rPr>
                <w:sz w:val="26"/>
              </w:rPr>
              <w:t>tự</w:t>
            </w:r>
            <w:r>
              <w:rPr>
                <w:spacing w:val="-11"/>
                <w:sz w:val="26"/>
              </w:rPr>
              <w:t xml:space="preserve"> </w:t>
            </w:r>
            <w:r>
              <w:rPr>
                <w:sz w:val="26"/>
              </w:rPr>
              <w:t>động</w:t>
            </w:r>
            <w:r>
              <w:rPr>
                <w:spacing w:val="-9"/>
                <w:sz w:val="26"/>
              </w:rPr>
              <w:t xml:space="preserve"> </w:t>
            </w:r>
            <w:r>
              <w:rPr>
                <w:spacing w:val="-2"/>
                <w:sz w:val="26"/>
              </w:rPr>
              <w:t>tăng.</w:t>
            </w:r>
          </w:p>
        </w:tc>
      </w:tr>
      <w:tr w:rsidR="00E51721" w14:paraId="5E6DAD89" w14:textId="77777777" w:rsidTr="00E43F55">
        <w:trPr>
          <w:trHeight w:val="599"/>
        </w:trPr>
        <w:tc>
          <w:tcPr>
            <w:tcW w:w="1885" w:type="dxa"/>
            <w:shd w:val="clear" w:color="auto" w:fill="auto"/>
          </w:tcPr>
          <w:p w14:paraId="7CD571C7" w14:textId="77777777" w:rsidR="00E51721" w:rsidRDefault="00E51721" w:rsidP="00E43F55">
            <w:pPr>
              <w:pStyle w:val="TableParagraph"/>
              <w:spacing w:before="2"/>
              <w:rPr>
                <w:b/>
                <w:sz w:val="26"/>
              </w:rPr>
            </w:pPr>
            <w:r>
              <w:rPr>
                <w:b/>
                <w:spacing w:val="-2"/>
                <w:sz w:val="26"/>
              </w:rPr>
              <w:t>order_id</w:t>
            </w:r>
          </w:p>
        </w:tc>
        <w:tc>
          <w:tcPr>
            <w:tcW w:w="3346" w:type="dxa"/>
            <w:shd w:val="clear" w:color="auto" w:fill="auto"/>
          </w:tcPr>
          <w:p w14:paraId="237AD3E2" w14:textId="77777777" w:rsidR="00E51721" w:rsidRDefault="00E51721" w:rsidP="00E43F55">
            <w:pPr>
              <w:pStyle w:val="TableParagraph"/>
              <w:spacing w:before="2"/>
              <w:ind w:left="105"/>
              <w:rPr>
                <w:sz w:val="26"/>
              </w:rPr>
            </w:pPr>
            <w:r>
              <w:rPr>
                <w:spacing w:val="-2"/>
                <w:sz w:val="26"/>
              </w:rPr>
              <w:t>BIGINT</w:t>
            </w:r>
          </w:p>
        </w:tc>
        <w:tc>
          <w:tcPr>
            <w:tcW w:w="3164" w:type="dxa"/>
            <w:shd w:val="clear" w:color="auto" w:fill="auto"/>
          </w:tcPr>
          <w:p w14:paraId="3A1F50DB" w14:textId="77777777" w:rsidR="00E51721" w:rsidRDefault="00E51721" w:rsidP="00E43F55">
            <w:pPr>
              <w:pStyle w:val="TableParagraph"/>
              <w:spacing w:line="300" w:lineRule="atLeast"/>
              <w:rPr>
                <w:sz w:val="26"/>
              </w:rPr>
            </w:pPr>
            <w:r>
              <w:rPr>
                <w:sz w:val="26"/>
              </w:rPr>
              <w:t>Khóa</w:t>
            </w:r>
            <w:r>
              <w:rPr>
                <w:spacing w:val="-12"/>
                <w:sz w:val="26"/>
              </w:rPr>
              <w:t xml:space="preserve"> </w:t>
            </w:r>
            <w:r>
              <w:rPr>
                <w:sz w:val="26"/>
              </w:rPr>
              <w:t>ngoại</w:t>
            </w:r>
            <w:r>
              <w:rPr>
                <w:spacing w:val="-13"/>
                <w:sz w:val="26"/>
              </w:rPr>
              <w:t xml:space="preserve"> </w:t>
            </w:r>
            <w:r>
              <w:rPr>
                <w:sz w:val="26"/>
              </w:rPr>
              <w:t>liên</w:t>
            </w:r>
            <w:r>
              <w:rPr>
                <w:spacing w:val="-12"/>
                <w:sz w:val="26"/>
              </w:rPr>
              <w:t xml:space="preserve"> </w:t>
            </w:r>
            <w:r>
              <w:rPr>
                <w:sz w:val="26"/>
              </w:rPr>
              <w:t>kết</w:t>
            </w:r>
            <w:r>
              <w:rPr>
                <w:spacing w:val="-13"/>
                <w:sz w:val="26"/>
              </w:rPr>
              <w:t xml:space="preserve"> </w:t>
            </w:r>
            <w:r>
              <w:rPr>
                <w:sz w:val="26"/>
              </w:rPr>
              <w:t>chặt</w:t>
            </w:r>
            <w:r>
              <w:rPr>
                <w:spacing w:val="-13"/>
                <w:sz w:val="26"/>
              </w:rPr>
              <w:t xml:space="preserve"> </w:t>
            </w:r>
            <w:r>
              <w:rPr>
                <w:sz w:val="26"/>
              </w:rPr>
              <w:t>chẽ với hóa đơn tổng orders.</w:t>
            </w:r>
          </w:p>
        </w:tc>
      </w:tr>
    </w:tbl>
    <w:p w14:paraId="30A741A7" w14:textId="77777777" w:rsidR="00E51721" w:rsidRDefault="00E51721" w:rsidP="00E51721">
      <w:pPr>
        <w:pStyle w:val="TableParagraph"/>
        <w:spacing w:line="300" w:lineRule="atLeast"/>
        <w:rPr>
          <w:sz w:val="26"/>
        </w:rPr>
        <w:sectPr w:rsidR="00E51721" w:rsidSect="00E51721">
          <w:type w:val="continuous"/>
          <w:pgSz w:w="12250" w:h="15850"/>
          <w:pgMar w:top="1120" w:right="992" w:bottom="1660" w:left="1700" w:header="0" w:footer="1010" w:gutter="0"/>
          <w:cols w:space="720"/>
        </w:sect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85"/>
        <w:gridCol w:w="3346"/>
        <w:gridCol w:w="3164"/>
      </w:tblGrid>
      <w:tr w:rsidR="00E51721" w14:paraId="3ECC58A2" w14:textId="77777777" w:rsidTr="00E43F55">
        <w:trPr>
          <w:trHeight w:val="897"/>
        </w:trPr>
        <w:tc>
          <w:tcPr>
            <w:tcW w:w="1885" w:type="dxa"/>
            <w:shd w:val="clear" w:color="auto" w:fill="auto"/>
          </w:tcPr>
          <w:p w14:paraId="1B8E7831" w14:textId="77777777" w:rsidR="00E51721" w:rsidRDefault="00E51721" w:rsidP="00E43F55">
            <w:pPr>
              <w:pStyle w:val="TableParagraph"/>
              <w:spacing w:before="2"/>
              <w:rPr>
                <w:b/>
                <w:sz w:val="26"/>
              </w:rPr>
            </w:pPr>
            <w:r>
              <w:rPr>
                <w:b/>
                <w:spacing w:val="-2"/>
                <w:sz w:val="26"/>
              </w:rPr>
              <w:t>product_id</w:t>
            </w:r>
          </w:p>
        </w:tc>
        <w:tc>
          <w:tcPr>
            <w:tcW w:w="3346" w:type="dxa"/>
            <w:shd w:val="clear" w:color="auto" w:fill="auto"/>
          </w:tcPr>
          <w:p w14:paraId="43A59F15" w14:textId="77777777" w:rsidR="00E51721" w:rsidRDefault="00E51721" w:rsidP="00E43F55">
            <w:pPr>
              <w:pStyle w:val="TableParagraph"/>
              <w:spacing w:before="2"/>
              <w:ind w:left="105"/>
              <w:rPr>
                <w:sz w:val="26"/>
              </w:rPr>
            </w:pPr>
            <w:r>
              <w:rPr>
                <w:spacing w:val="-2"/>
                <w:sz w:val="26"/>
              </w:rPr>
              <w:t>BIGINT</w:t>
            </w:r>
          </w:p>
        </w:tc>
        <w:tc>
          <w:tcPr>
            <w:tcW w:w="3164" w:type="dxa"/>
            <w:shd w:val="clear" w:color="auto" w:fill="auto"/>
          </w:tcPr>
          <w:p w14:paraId="43D4B3B5" w14:textId="77777777" w:rsidR="00E51721" w:rsidRDefault="00E51721" w:rsidP="00E43F55">
            <w:pPr>
              <w:pStyle w:val="TableParagraph"/>
              <w:spacing w:before="2"/>
              <w:rPr>
                <w:sz w:val="26"/>
              </w:rPr>
            </w:pPr>
            <w:r>
              <w:rPr>
                <w:spacing w:val="-2"/>
                <w:sz w:val="26"/>
              </w:rPr>
              <w:t>Khóa</w:t>
            </w:r>
            <w:r>
              <w:rPr>
                <w:spacing w:val="-12"/>
                <w:sz w:val="26"/>
              </w:rPr>
              <w:t xml:space="preserve"> </w:t>
            </w:r>
            <w:r>
              <w:rPr>
                <w:spacing w:val="-2"/>
                <w:sz w:val="26"/>
              </w:rPr>
              <w:t>ngoại</w:t>
            </w:r>
            <w:r>
              <w:rPr>
                <w:spacing w:val="-11"/>
                <w:sz w:val="26"/>
              </w:rPr>
              <w:t xml:space="preserve"> </w:t>
            </w:r>
            <w:r>
              <w:rPr>
                <w:spacing w:val="-2"/>
                <w:sz w:val="26"/>
              </w:rPr>
              <w:t>liên</w:t>
            </w:r>
            <w:r>
              <w:rPr>
                <w:spacing w:val="-9"/>
                <w:sz w:val="26"/>
              </w:rPr>
              <w:t xml:space="preserve"> </w:t>
            </w:r>
            <w:r>
              <w:rPr>
                <w:spacing w:val="-2"/>
                <w:sz w:val="26"/>
              </w:rPr>
              <w:t>kết</w:t>
            </w:r>
            <w:r>
              <w:rPr>
                <w:spacing w:val="-11"/>
                <w:sz w:val="26"/>
              </w:rPr>
              <w:t xml:space="preserve"> </w:t>
            </w:r>
            <w:r>
              <w:rPr>
                <w:spacing w:val="-2"/>
                <w:sz w:val="26"/>
              </w:rPr>
              <w:t>với</w:t>
            </w:r>
            <w:r>
              <w:rPr>
                <w:spacing w:val="-9"/>
                <w:sz w:val="26"/>
              </w:rPr>
              <w:t xml:space="preserve"> </w:t>
            </w:r>
            <w:r>
              <w:rPr>
                <w:spacing w:val="-4"/>
                <w:sz w:val="26"/>
              </w:rPr>
              <w:t>bảng</w:t>
            </w:r>
          </w:p>
          <w:p w14:paraId="51FF00BE" w14:textId="77777777" w:rsidR="00E51721" w:rsidRDefault="00E51721" w:rsidP="00E43F55">
            <w:pPr>
              <w:pStyle w:val="TableParagraph"/>
              <w:spacing w:line="298" w:lineRule="exact"/>
              <w:rPr>
                <w:sz w:val="26"/>
              </w:rPr>
            </w:pPr>
            <w:r>
              <w:rPr>
                <w:sz w:val="26"/>
              </w:rPr>
              <w:t>products</w:t>
            </w:r>
            <w:r>
              <w:rPr>
                <w:spacing w:val="40"/>
                <w:sz w:val="26"/>
              </w:rPr>
              <w:t xml:space="preserve"> </w:t>
            </w:r>
            <w:r>
              <w:rPr>
                <w:sz w:val="26"/>
              </w:rPr>
              <w:t>để</w:t>
            </w:r>
            <w:r>
              <w:rPr>
                <w:spacing w:val="40"/>
                <w:sz w:val="26"/>
              </w:rPr>
              <w:t xml:space="preserve"> </w:t>
            </w:r>
            <w:r>
              <w:rPr>
                <w:sz w:val="26"/>
              </w:rPr>
              <w:t>xác</w:t>
            </w:r>
            <w:r>
              <w:rPr>
                <w:spacing w:val="40"/>
                <w:sz w:val="26"/>
              </w:rPr>
              <w:t xml:space="preserve"> </w:t>
            </w:r>
            <w:r>
              <w:rPr>
                <w:sz w:val="26"/>
              </w:rPr>
              <w:t>định</w:t>
            </w:r>
            <w:r>
              <w:rPr>
                <w:spacing w:val="40"/>
                <w:sz w:val="26"/>
              </w:rPr>
              <w:t xml:space="preserve"> </w:t>
            </w:r>
            <w:r>
              <w:rPr>
                <w:sz w:val="26"/>
              </w:rPr>
              <w:t>món được gọi.</w:t>
            </w:r>
          </w:p>
        </w:tc>
      </w:tr>
      <w:tr w:rsidR="00E51721" w14:paraId="1AFBA78A" w14:textId="77777777" w:rsidTr="00E43F55">
        <w:trPr>
          <w:trHeight w:val="599"/>
        </w:trPr>
        <w:tc>
          <w:tcPr>
            <w:tcW w:w="1885" w:type="dxa"/>
            <w:shd w:val="clear" w:color="auto" w:fill="auto"/>
          </w:tcPr>
          <w:p w14:paraId="40711000" w14:textId="77777777" w:rsidR="00E51721" w:rsidRDefault="00E51721" w:rsidP="00E43F55">
            <w:pPr>
              <w:pStyle w:val="TableParagraph"/>
              <w:spacing w:before="2"/>
              <w:rPr>
                <w:b/>
                <w:sz w:val="26"/>
              </w:rPr>
            </w:pPr>
            <w:r>
              <w:rPr>
                <w:b/>
                <w:spacing w:val="-2"/>
                <w:sz w:val="26"/>
              </w:rPr>
              <w:lastRenderedPageBreak/>
              <w:t>quantity</w:t>
            </w:r>
          </w:p>
        </w:tc>
        <w:tc>
          <w:tcPr>
            <w:tcW w:w="3346" w:type="dxa"/>
            <w:shd w:val="clear" w:color="auto" w:fill="auto"/>
          </w:tcPr>
          <w:p w14:paraId="4C7F9EF9" w14:textId="77777777" w:rsidR="00E51721" w:rsidRDefault="00E51721" w:rsidP="00E43F55">
            <w:pPr>
              <w:pStyle w:val="TableParagraph"/>
              <w:spacing w:before="2"/>
              <w:ind w:left="105"/>
              <w:rPr>
                <w:sz w:val="26"/>
              </w:rPr>
            </w:pPr>
            <w:r>
              <w:rPr>
                <w:sz w:val="26"/>
              </w:rPr>
              <w:t>INTEGER</w:t>
            </w:r>
            <w:r>
              <w:rPr>
                <w:spacing w:val="-8"/>
                <w:sz w:val="26"/>
              </w:rPr>
              <w:t xml:space="preserve"> </w:t>
            </w:r>
            <w:r>
              <w:rPr>
                <w:sz w:val="26"/>
              </w:rPr>
              <w:t>NOT</w:t>
            </w:r>
            <w:r>
              <w:rPr>
                <w:spacing w:val="-9"/>
                <w:sz w:val="26"/>
              </w:rPr>
              <w:t xml:space="preserve"> </w:t>
            </w:r>
            <w:r>
              <w:rPr>
                <w:spacing w:val="-4"/>
                <w:sz w:val="26"/>
              </w:rPr>
              <w:t>NULL</w:t>
            </w:r>
          </w:p>
        </w:tc>
        <w:tc>
          <w:tcPr>
            <w:tcW w:w="3164" w:type="dxa"/>
            <w:shd w:val="clear" w:color="auto" w:fill="auto"/>
          </w:tcPr>
          <w:p w14:paraId="5702A187" w14:textId="77777777" w:rsidR="00E51721" w:rsidRDefault="00E51721" w:rsidP="00E43F55">
            <w:pPr>
              <w:pStyle w:val="TableParagraph"/>
              <w:spacing w:line="300" w:lineRule="atLeast"/>
              <w:rPr>
                <w:sz w:val="26"/>
              </w:rPr>
            </w:pPr>
            <w:r>
              <w:rPr>
                <w:sz w:val="26"/>
              </w:rPr>
              <w:t>Số lượng phần ăn của</w:t>
            </w:r>
            <w:r>
              <w:rPr>
                <w:spacing w:val="26"/>
                <w:sz w:val="26"/>
              </w:rPr>
              <w:t xml:space="preserve"> </w:t>
            </w:r>
            <w:r>
              <w:rPr>
                <w:sz w:val="26"/>
              </w:rPr>
              <w:t>món đó do khách đặt.</w:t>
            </w:r>
          </w:p>
        </w:tc>
      </w:tr>
      <w:tr w:rsidR="00E51721" w14:paraId="383B77EC" w14:textId="77777777" w:rsidTr="00E43F55">
        <w:trPr>
          <w:trHeight w:val="597"/>
        </w:trPr>
        <w:tc>
          <w:tcPr>
            <w:tcW w:w="1885" w:type="dxa"/>
            <w:shd w:val="clear" w:color="auto" w:fill="auto"/>
          </w:tcPr>
          <w:p w14:paraId="43571766" w14:textId="77777777" w:rsidR="00E51721" w:rsidRDefault="00E51721" w:rsidP="00E43F55">
            <w:pPr>
              <w:pStyle w:val="TableParagraph"/>
              <w:spacing w:line="298" w:lineRule="exact"/>
              <w:rPr>
                <w:b/>
                <w:sz w:val="26"/>
              </w:rPr>
            </w:pPr>
            <w:r w:rsidRPr="006A3158">
              <w:rPr>
                <w:b/>
                <w:spacing w:val="-2"/>
                <w:sz w:val="26"/>
              </w:rPr>
              <w:t>unitPrice</w:t>
            </w:r>
          </w:p>
        </w:tc>
        <w:tc>
          <w:tcPr>
            <w:tcW w:w="3346" w:type="dxa"/>
            <w:shd w:val="clear" w:color="auto" w:fill="auto"/>
          </w:tcPr>
          <w:p w14:paraId="7F297BB8" w14:textId="77777777" w:rsidR="00E51721" w:rsidRDefault="00E51721" w:rsidP="00E43F55">
            <w:pPr>
              <w:pStyle w:val="TableParagraph"/>
              <w:spacing w:line="300" w:lineRule="exact"/>
              <w:ind w:left="105" w:right="71"/>
              <w:rPr>
                <w:sz w:val="26"/>
              </w:rPr>
            </w:pPr>
            <w:r>
              <w:rPr>
                <w:sz w:val="26"/>
              </w:rPr>
              <w:t>DECIMAL</w:t>
            </w:r>
            <w:r>
              <w:rPr>
                <w:spacing w:val="-14"/>
                <w:sz w:val="26"/>
              </w:rPr>
              <w:t xml:space="preserve"> </w:t>
            </w:r>
            <w:r>
              <w:rPr>
                <w:sz w:val="26"/>
              </w:rPr>
              <w:t>(10,</w:t>
            </w:r>
            <w:r>
              <w:rPr>
                <w:spacing w:val="-14"/>
                <w:sz w:val="26"/>
              </w:rPr>
              <w:t xml:space="preserve"> </w:t>
            </w:r>
            <w:r>
              <w:rPr>
                <w:sz w:val="26"/>
              </w:rPr>
              <w:t>2)</w:t>
            </w:r>
            <w:r>
              <w:rPr>
                <w:spacing w:val="-12"/>
                <w:sz w:val="26"/>
              </w:rPr>
              <w:t xml:space="preserve"> </w:t>
            </w:r>
            <w:r>
              <w:rPr>
                <w:sz w:val="26"/>
              </w:rPr>
              <w:t xml:space="preserve">NOT </w:t>
            </w:r>
            <w:r>
              <w:rPr>
                <w:spacing w:val="-4"/>
                <w:sz w:val="26"/>
              </w:rPr>
              <w:t>NULL</w:t>
            </w:r>
          </w:p>
        </w:tc>
        <w:tc>
          <w:tcPr>
            <w:tcW w:w="3164" w:type="dxa"/>
            <w:shd w:val="clear" w:color="auto" w:fill="auto"/>
          </w:tcPr>
          <w:p w14:paraId="757C2F9C" w14:textId="77777777" w:rsidR="00E51721" w:rsidRDefault="00E51721" w:rsidP="00E43F55">
            <w:pPr>
              <w:pStyle w:val="TableParagraph"/>
              <w:spacing w:line="300" w:lineRule="exact"/>
              <w:rPr>
                <w:sz w:val="26"/>
              </w:rPr>
            </w:pPr>
            <w:r>
              <w:rPr>
                <w:sz w:val="26"/>
              </w:rPr>
              <w:t>Đơn giá của món ăn tính tại thời điểm gọi món.</w:t>
            </w:r>
          </w:p>
        </w:tc>
      </w:tr>
      <w:tr w:rsidR="00E51721" w14:paraId="49B6C6C7" w14:textId="77777777" w:rsidTr="00E43F55">
        <w:trPr>
          <w:trHeight w:val="594"/>
        </w:trPr>
        <w:tc>
          <w:tcPr>
            <w:tcW w:w="1885" w:type="dxa"/>
            <w:shd w:val="clear" w:color="auto" w:fill="auto"/>
          </w:tcPr>
          <w:p w14:paraId="5C746323" w14:textId="77777777" w:rsidR="00E51721" w:rsidRDefault="00E51721" w:rsidP="00E43F55">
            <w:pPr>
              <w:pStyle w:val="TableParagraph"/>
              <w:spacing w:before="147"/>
              <w:rPr>
                <w:b/>
                <w:sz w:val="26"/>
              </w:rPr>
            </w:pPr>
            <w:r w:rsidRPr="006A3158">
              <w:rPr>
                <w:b/>
                <w:spacing w:val="-2"/>
                <w:sz w:val="26"/>
              </w:rPr>
              <w:t>totalPrice</w:t>
            </w:r>
          </w:p>
        </w:tc>
        <w:tc>
          <w:tcPr>
            <w:tcW w:w="3346" w:type="dxa"/>
            <w:shd w:val="clear" w:color="auto" w:fill="auto"/>
          </w:tcPr>
          <w:p w14:paraId="780C1DB6" w14:textId="77777777" w:rsidR="00E51721" w:rsidRDefault="00E51721" w:rsidP="00E43F55">
            <w:pPr>
              <w:pStyle w:val="TableParagraph"/>
              <w:spacing w:before="147"/>
              <w:ind w:left="105"/>
              <w:rPr>
                <w:sz w:val="26"/>
              </w:rPr>
            </w:pPr>
            <w:r w:rsidRPr="006A3158">
              <w:rPr>
                <w:sz w:val="26"/>
              </w:rPr>
              <w:t>DECIMAL(10,2) NOT NULL</w:t>
            </w:r>
          </w:p>
        </w:tc>
        <w:tc>
          <w:tcPr>
            <w:tcW w:w="3164" w:type="dxa"/>
            <w:shd w:val="clear" w:color="auto" w:fill="auto"/>
          </w:tcPr>
          <w:p w14:paraId="03DCD3D2" w14:textId="77777777" w:rsidR="00E51721" w:rsidRDefault="00E51721" w:rsidP="00E43F55">
            <w:pPr>
              <w:pStyle w:val="TableParagraph"/>
              <w:spacing w:line="298" w:lineRule="exact"/>
              <w:rPr>
                <w:sz w:val="26"/>
              </w:rPr>
            </w:pPr>
            <w:r>
              <w:rPr>
                <w:sz w:val="26"/>
              </w:rPr>
              <w:t>Thành tiền của món ăn (Số lượng X Đơn giá)</w:t>
            </w:r>
          </w:p>
        </w:tc>
      </w:tr>
      <w:tr w:rsidR="00E51721" w14:paraId="535CA1AC" w14:textId="77777777" w:rsidTr="00E43F55">
        <w:trPr>
          <w:trHeight w:val="381"/>
        </w:trPr>
        <w:tc>
          <w:tcPr>
            <w:tcW w:w="1885" w:type="dxa"/>
            <w:shd w:val="clear" w:color="auto" w:fill="auto"/>
          </w:tcPr>
          <w:p w14:paraId="03F48F92" w14:textId="77777777" w:rsidR="00E51721" w:rsidRDefault="00E51721" w:rsidP="00E43F55">
            <w:pPr>
              <w:pStyle w:val="TableParagraph"/>
              <w:rPr>
                <w:b/>
                <w:sz w:val="26"/>
              </w:rPr>
            </w:pPr>
            <w:r>
              <w:rPr>
                <w:b/>
                <w:spacing w:val="-4"/>
                <w:sz w:val="26"/>
              </w:rPr>
              <w:t>note</w:t>
            </w:r>
          </w:p>
        </w:tc>
        <w:tc>
          <w:tcPr>
            <w:tcW w:w="3346" w:type="dxa"/>
            <w:shd w:val="clear" w:color="auto" w:fill="auto"/>
          </w:tcPr>
          <w:p w14:paraId="58348E42" w14:textId="77777777" w:rsidR="00E51721" w:rsidRDefault="00E51721" w:rsidP="00E43F55">
            <w:pPr>
              <w:pStyle w:val="TableParagraph"/>
              <w:ind w:left="105"/>
              <w:rPr>
                <w:sz w:val="26"/>
              </w:rPr>
            </w:pPr>
            <w:r>
              <w:rPr>
                <w:sz w:val="26"/>
              </w:rPr>
              <w:t>VARCHAR</w:t>
            </w:r>
            <w:r>
              <w:rPr>
                <w:spacing w:val="-12"/>
                <w:sz w:val="26"/>
              </w:rPr>
              <w:t xml:space="preserve"> </w:t>
            </w:r>
            <w:r>
              <w:rPr>
                <w:spacing w:val="-4"/>
                <w:sz w:val="26"/>
              </w:rPr>
              <w:t>(255)</w:t>
            </w:r>
          </w:p>
        </w:tc>
        <w:tc>
          <w:tcPr>
            <w:tcW w:w="3164" w:type="dxa"/>
            <w:shd w:val="clear" w:color="auto" w:fill="auto"/>
          </w:tcPr>
          <w:p w14:paraId="734258FC" w14:textId="77777777" w:rsidR="00E51721" w:rsidRPr="006A3158" w:rsidRDefault="00E51721" w:rsidP="00E43F55">
            <w:pPr>
              <w:pStyle w:val="TableParagraph"/>
              <w:rPr>
                <w:sz w:val="26"/>
                <w:lang w:val="en-US"/>
              </w:rPr>
            </w:pPr>
            <w:r>
              <w:rPr>
                <w:sz w:val="26"/>
              </w:rPr>
              <w:t>Ghi</w:t>
            </w:r>
            <w:r>
              <w:rPr>
                <w:spacing w:val="24"/>
                <w:sz w:val="26"/>
              </w:rPr>
              <w:t xml:space="preserve"> </w:t>
            </w:r>
            <w:r>
              <w:rPr>
                <w:sz w:val="26"/>
              </w:rPr>
              <w:t>chú</w:t>
            </w:r>
            <w:r>
              <w:rPr>
                <w:spacing w:val="24"/>
                <w:sz w:val="26"/>
              </w:rPr>
              <w:t xml:space="preserve"> </w:t>
            </w:r>
            <w:r>
              <w:rPr>
                <w:sz w:val="26"/>
              </w:rPr>
              <w:t>riêng</w:t>
            </w:r>
            <w:r>
              <w:rPr>
                <w:spacing w:val="24"/>
                <w:sz w:val="26"/>
              </w:rPr>
              <w:t xml:space="preserve"> </w:t>
            </w:r>
            <w:r>
              <w:rPr>
                <w:sz w:val="26"/>
              </w:rPr>
              <w:t>cho</w:t>
            </w:r>
            <w:r>
              <w:rPr>
                <w:spacing w:val="24"/>
                <w:sz w:val="26"/>
              </w:rPr>
              <w:t xml:space="preserve"> </w:t>
            </w:r>
            <w:r>
              <w:rPr>
                <w:sz w:val="26"/>
              </w:rPr>
              <w:t>món</w:t>
            </w:r>
          </w:p>
        </w:tc>
      </w:tr>
      <w:tr w:rsidR="00E51721" w14:paraId="2B5E6B27" w14:textId="77777777" w:rsidTr="00E43F55">
        <w:trPr>
          <w:trHeight w:val="897"/>
        </w:trPr>
        <w:tc>
          <w:tcPr>
            <w:tcW w:w="1885" w:type="dxa"/>
            <w:shd w:val="clear" w:color="auto" w:fill="auto"/>
          </w:tcPr>
          <w:p w14:paraId="23B33381" w14:textId="77777777" w:rsidR="00E51721" w:rsidRDefault="00E51721" w:rsidP="00E43F55">
            <w:pPr>
              <w:pStyle w:val="TableParagraph"/>
              <w:spacing w:before="2"/>
              <w:rPr>
                <w:b/>
                <w:sz w:val="26"/>
              </w:rPr>
            </w:pPr>
            <w:r>
              <w:rPr>
                <w:b/>
                <w:spacing w:val="-2"/>
                <w:sz w:val="26"/>
              </w:rPr>
              <w:t>status</w:t>
            </w:r>
          </w:p>
        </w:tc>
        <w:tc>
          <w:tcPr>
            <w:tcW w:w="3346" w:type="dxa"/>
            <w:shd w:val="clear" w:color="auto" w:fill="auto"/>
          </w:tcPr>
          <w:p w14:paraId="2CCBA48C" w14:textId="77777777" w:rsidR="00E51721" w:rsidRDefault="00E51721" w:rsidP="00E43F55">
            <w:pPr>
              <w:pStyle w:val="TableParagraph"/>
              <w:spacing w:before="2"/>
              <w:ind w:left="105"/>
              <w:rPr>
                <w:sz w:val="26"/>
              </w:rPr>
            </w:pPr>
            <w:r>
              <w:rPr>
                <w:sz w:val="26"/>
              </w:rPr>
              <w:t>ENUM</w:t>
            </w:r>
            <w:r>
              <w:rPr>
                <w:spacing w:val="-9"/>
                <w:sz w:val="26"/>
              </w:rPr>
              <w:t xml:space="preserve"> </w:t>
            </w:r>
            <w:r>
              <w:rPr>
                <w:spacing w:val="-2"/>
                <w:sz w:val="26"/>
              </w:rPr>
              <w:t>('WAITING',</w:t>
            </w:r>
          </w:p>
          <w:p w14:paraId="1B7449AE" w14:textId="77777777" w:rsidR="00E51721" w:rsidRDefault="00E51721" w:rsidP="00E43F55">
            <w:pPr>
              <w:pStyle w:val="TableParagraph"/>
              <w:spacing w:line="298" w:lineRule="exact"/>
              <w:ind w:left="105" w:right="924"/>
              <w:rPr>
                <w:sz w:val="26"/>
              </w:rPr>
            </w:pPr>
            <w:r>
              <w:rPr>
                <w:sz w:val="26"/>
              </w:rPr>
              <w:t>'COOKING',</w:t>
            </w:r>
            <w:r>
              <w:rPr>
                <w:spacing w:val="-17"/>
                <w:sz w:val="26"/>
              </w:rPr>
              <w:t xml:space="preserve"> </w:t>
            </w:r>
            <w:r>
              <w:rPr>
                <w:sz w:val="26"/>
              </w:rPr>
              <w:t xml:space="preserve">'DONE', </w:t>
            </w:r>
            <w:r>
              <w:rPr>
                <w:spacing w:val="-2"/>
                <w:sz w:val="26"/>
              </w:rPr>
              <w:t>'CANCELLED')</w:t>
            </w:r>
          </w:p>
        </w:tc>
        <w:tc>
          <w:tcPr>
            <w:tcW w:w="3164" w:type="dxa"/>
            <w:shd w:val="clear" w:color="auto" w:fill="auto"/>
          </w:tcPr>
          <w:p w14:paraId="573B623D" w14:textId="77777777" w:rsidR="00E51721" w:rsidRDefault="00E51721" w:rsidP="00E43F55">
            <w:pPr>
              <w:pStyle w:val="TableParagraph"/>
              <w:spacing w:before="2"/>
              <w:rPr>
                <w:sz w:val="26"/>
              </w:rPr>
            </w:pPr>
            <w:r>
              <w:rPr>
                <w:sz w:val="26"/>
              </w:rPr>
              <w:t>Tiến</w:t>
            </w:r>
            <w:r>
              <w:rPr>
                <w:spacing w:val="41"/>
                <w:sz w:val="26"/>
              </w:rPr>
              <w:t xml:space="preserve"> </w:t>
            </w:r>
            <w:r>
              <w:rPr>
                <w:sz w:val="26"/>
              </w:rPr>
              <w:t>độ</w:t>
            </w:r>
            <w:r>
              <w:rPr>
                <w:spacing w:val="44"/>
                <w:sz w:val="26"/>
              </w:rPr>
              <w:t xml:space="preserve"> </w:t>
            </w:r>
            <w:r>
              <w:rPr>
                <w:sz w:val="26"/>
              </w:rPr>
              <w:t>món</w:t>
            </w:r>
            <w:r>
              <w:rPr>
                <w:spacing w:val="43"/>
                <w:sz w:val="26"/>
              </w:rPr>
              <w:t xml:space="preserve"> </w:t>
            </w:r>
            <w:r>
              <w:rPr>
                <w:sz w:val="26"/>
              </w:rPr>
              <w:t>tại</w:t>
            </w:r>
            <w:r>
              <w:rPr>
                <w:spacing w:val="43"/>
                <w:sz w:val="26"/>
              </w:rPr>
              <w:t xml:space="preserve"> </w:t>
            </w:r>
            <w:r>
              <w:rPr>
                <w:sz w:val="26"/>
              </w:rPr>
              <w:t>Bếp:</w:t>
            </w:r>
            <w:r>
              <w:rPr>
                <w:spacing w:val="43"/>
                <w:sz w:val="26"/>
              </w:rPr>
              <w:t xml:space="preserve"> </w:t>
            </w:r>
            <w:r>
              <w:rPr>
                <w:spacing w:val="-5"/>
                <w:sz w:val="26"/>
              </w:rPr>
              <w:t>Chờ</w:t>
            </w:r>
          </w:p>
          <w:p w14:paraId="1C34A9AF" w14:textId="77777777" w:rsidR="00E51721" w:rsidRDefault="00E51721" w:rsidP="00E43F55">
            <w:pPr>
              <w:pStyle w:val="TableParagraph"/>
              <w:spacing w:line="298" w:lineRule="exact"/>
              <w:rPr>
                <w:sz w:val="26"/>
              </w:rPr>
            </w:pPr>
            <w:r>
              <w:rPr>
                <w:sz w:val="26"/>
              </w:rPr>
              <w:t>làm, Đang chế biến, Đã nấu xong, Hủy món.</w:t>
            </w:r>
          </w:p>
        </w:tc>
      </w:tr>
      <w:bookmarkEnd w:id="11"/>
    </w:tbl>
    <w:p w14:paraId="60418312" w14:textId="77777777" w:rsidR="00E51721" w:rsidRDefault="00E51721" w:rsidP="00E51721">
      <w:pPr>
        <w:pStyle w:val="BodyText"/>
        <w:spacing w:before="219"/>
      </w:pPr>
    </w:p>
    <w:p w14:paraId="4C4E2374" w14:textId="77777777" w:rsidR="00E51721" w:rsidRDefault="00E51721" w:rsidP="00E51721">
      <w:pPr>
        <w:pStyle w:val="ListParagraph"/>
        <w:numPr>
          <w:ilvl w:val="3"/>
          <w:numId w:val="13"/>
        </w:numPr>
        <w:tabs>
          <w:tab w:val="left" w:pos="721"/>
        </w:tabs>
        <w:spacing w:before="0" w:line="280" w:lineRule="auto"/>
        <w:ind w:left="721" w:right="422"/>
        <w:jc w:val="left"/>
        <w:rPr>
          <w:sz w:val="26"/>
        </w:rPr>
      </w:pPr>
      <w:bookmarkStart w:id="12" w:name="_Hlk237162743"/>
      <w:r>
        <w:rPr>
          <w:b/>
          <w:sz w:val="26"/>
        </w:rPr>
        <w:t xml:space="preserve">Bảng payments (Quản lý lịch sử giao dịch dòng tiền): </w:t>
      </w:r>
      <w:r w:rsidRPr="006A3158">
        <w:rPr>
          <w:sz w:val="26"/>
        </w:rPr>
        <w:t>Lưu trữ thông tin lịch sử giao dịch và cổng thanh toán.</w:t>
      </w:r>
    </w:p>
    <w:p w14:paraId="6CB2F1C7" w14:textId="77777777" w:rsidR="00E51721" w:rsidRDefault="00E51721" w:rsidP="00E51721">
      <w:pPr>
        <w:pStyle w:val="BodyText"/>
        <w:spacing w:before="3" w:after="1"/>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53"/>
        <w:gridCol w:w="3595"/>
        <w:gridCol w:w="2645"/>
      </w:tblGrid>
      <w:tr w:rsidR="00E51721" w14:paraId="358F087F" w14:textId="77777777" w:rsidTr="00E43F55">
        <w:trPr>
          <w:trHeight w:val="299"/>
        </w:trPr>
        <w:tc>
          <w:tcPr>
            <w:tcW w:w="2153" w:type="dxa"/>
            <w:shd w:val="clear" w:color="auto" w:fill="C00000"/>
          </w:tcPr>
          <w:p w14:paraId="27F25AED" w14:textId="77777777" w:rsidR="00E51721" w:rsidRDefault="00E51721" w:rsidP="00E43F55">
            <w:pPr>
              <w:pStyle w:val="TableParagraph"/>
              <w:spacing w:before="2" w:line="278" w:lineRule="exact"/>
              <w:ind w:left="7"/>
              <w:jc w:val="center"/>
              <w:rPr>
                <w:b/>
                <w:sz w:val="26"/>
              </w:rPr>
            </w:pPr>
            <w:r>
              <w:rPr>
                <w:b/>
                <w:color w:val="FFFFFF"/>
                <w:spacing w:val="-5"/>
                <w:sz w:val="26"/>
              </w:rPr>
              <w:t>Cột</w:t>
            </w:r>
          </w:p>
        </w:tc>
        <w:tc>
          <w:tcPr>
            <w:tcW w:w="3595" w:type="dxa"/>
            <w:shd w:val="clear" w:color="auto" w:fill="C00000"/>
          </w:tcPr>
          <w:p w14:paraId="179704DA" w14:textId="77777777" w:rsidR="00E51721" w:rsidRDefault="00E51721" w:rsidP="00E43F55">
            <w:pPr>
              <w:pStyle w:val="TableParagraph"/>
              <w:spacing w:before="2" w:line="278" w:lineRule="exact"/>
              <w:ind w:left="1111"/>
              <w:rPr>
                <w:b/>
                <w:sz w:val="26"/>
              </w:rPr>
            </w:pPr>
            <w:r>
              <w:rPr>
                <w:b/>
                <w:color w:val="FFFFFF"/>
                <w:sz w:val="26"/>
              </w:rPr>
              <w:t>Kiểu</w:t>
            </w:r>
            <w:r>
              <w:rPr>
                <w:b/>
                <w:color w:val="FFFFFF"/>
                <w:spacing w:val="-7"/>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645" w:type="dxa"/>
            <w:shd w:val="clear" w:color="auto" w:fill="C00000"/>
          </w:tcPr>
          <w:p w14:paraId="17A1CF01" w14:textId="77777777" w:rsidR="00E51721" w:rsidRDefault="00E51721" w:rsidP="00E43F55">
            <w:pPr>
              <w:pStyle w:val="TableParagraph"/>
              <w:spacing w:before="2" w:line="278" w:lineRule="exact"/>
              <w:ind w:left="6"/>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E51721" w14:paraId="6A2F9379" w14:textId="77777777" w:rsidTr="00E43F55">
        <w:trPr>
          <w:trHeight w:val="897"/>
        </w:trPr>
        <w:tc>
          <w:tcPr>
            <w:tcW w:w="2153" w:type="dxa"/>
            <w:shd w:val="clear" w:color="auto" w:fill="auto"/>
          </w:tcPr>
          <w:p w14:paraId="4B45AD47" w14:textId="77777777" w:rsidR="00E51721" w:rsidRDefault="00E51721" w:rsidP="00E43F55">
            <w:pPr>
              <w:pStyle w:val="TableParagraph"/>
              <w:spacing w:before="2"/>
              <w:rPr>
                <w:b/>
                <w:sz w:val="26"/>
              </w:rPr>
            </w:pPr>
            <w:r>
              <w:rPr>
                <w:b/>
                <w:spacing w:val="-5"/>
                <w:sz w:val="26"/>
              </w:rPr>
              <w:t>id</w:t>
            </w:r>
          </w:p>
        </w:tc>
        <w:tc>
          <w:tcPr>
            <w:tcW w:w="3595" w:type="dxa"/>
            <w:shd w:val="clear" w:color="auto" w:fill="auto"/>
          </w:tcPr>
          <w:p w14:paraId="4B155F06" w14:textId="77777777" w:rsidR="00E51721" w:rsidRDefault="00E51721" w:rsidP="00E43F55">
            <w:pPr>
              <w:pStyle w:val="TableParagraph"/>
              <w:spacing w:before="2"/>
              <w:ind w:left="108"/>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2645" w:type="dxa"/>
            <w:shd w:val="clear" w:color="auto" w:fill="auto"/>
          </w:tcPr>
          <w:p w14:paraId="0DEB480B" w14:textId="77777777" w:rsidR="00E51721" w:rsidRDefault="00E51721" w:rsidP="00E43F55">
            <w:pPr>
              <w:pStyle w:val="TableParagraph"/>
              <w:spacing w:before="2"/>
              <w:ind w:left="106"/>
              <w:rPr>
                <w:sz w:val="26"/>
              </w:rPr>
            </w:pPr>
            <w:r>
              <w:rPr>
                <w:sz w:val="26"/>
              </w:rPr>
              <w:t>Khóa</w:t>
            </w:r>
            <w:r>
              <w:rPr>
                <w:spacing w:val="77"/>
                <w:sz w:val="26"/>
              </w:rPr>
              <w:t xml:space="preserve"> </w:t>
            </w:r>
            <w:r>
              <w:rPr>
                <w:sz w:val="26"/>
              </w:rPr>
              <w:t>chính,</w:t>
            </w:r>
            <w:r>
              <w:rPr>
                <w:spacing w:val="78"/>
                <w:sz w:val="26"/>
              </w:rPr>
              <w:t xml:space="preserve"> </w:t>
            </w:r>
            <w:r>
              <w:rPr>
                <w:sz w:val="26"/>
              </w:rPr>
              <w:t>mã</w:t>
            </w:r>
            <w:r>
              <w:rPr>
                <w:spacing w:val="78"/>
                <w:sz w:val="26"/>
              </w:rPr>
              <w:t xml:space="preserve"> </w:t>
            </w:r>
            <w:r>
              <w:rPr>
                <w:spacing w:val="-4"/>
                <w:sz w:val="26"/>
              </w:rPr>
              <w:t>định</w:t>
            </w:r>
          </w:p>
          <w:p w14:paraId="16377FD4" w14:textId="77777777" w:rsidR="00E51721" w:rsidRDefault="00E51721" w:rsidP="00E43F55">
            <w:pPr>
              <w:pStyle w:val="TableParagraph"/>
              <w:spacing w:line="298" w:lineRule="exact"/>
              <w:ind w:left="106"/>
              <w:rPr>
                <w:sz w:val="26"/>
              </w:rPr>
            </w:pPr>
            <w:r>
              <w:rPr>
                <w:sz w:val="26"/>
              </w:rPr>
              <w:t>danh</w:t>
            </w:r>
            <w:r>
              <w:rPr>
                <w:spacing w:val="40"/>
                <w:sz w:val="26"/>
              </w:rPr>
              <w:t xml:space="preserve"> </w:t>
            </w:r>
            <w:r>
              <w:rPr>
                <w:sz w:val="26"/>
              </w:rPr>
              <w:t>giao</w:t>
            </w:r>
            <w:r>
              <w:rPr>
                <w:spacing w:val="40"/>
                <w:sz w:val="26"/>
              </w:rPr>
              <w:t xml:space="preserve"> </w:t>
            </w:r>
            <w:r>
              <w:rPr>
                <w:sz w:val="26"/>
              </w:rPr>
              <w:t>dịch</w:t>
            </w:r>
            <w:r>
              <w:rPr>
                <w:spacing w:val="40"/>
                <w:sz w:val="26"/>
              </w:rPr>
              <w:t xml:space="preserve"> </w:t>
            </w:r>
            <w:r>
              <w:rPr>
                <w:sz w:val="26"/>
              </w:rPr>
              <w:t>thanh toán tự động tăng.</w:t>
            </w:r>
          </w:p>
        </w:tc>
      </w:tr>
      <w:tr w:rsidR="00E51721" w14:paraId="0C8579AB" w14:textId="77777777" w:rsidTr="00E43F55">
        <w:trPr>
          <w:trHeight w:val="897"/>
        </w:trPr>
        <w:tc>
          <w:tcPr>
            <w:tcW w:w="2153" w:type="dxa"/>
            <w:shd w:val="clear" w:color="auto" w:fill="auto"/>
          </w:tcPr>
          <w:p w14:paraId="3E397049" w14:textId="77777777" w:rsidR="00E51721" w:rsidRDefault="00E51721" w:rsidP="00E43F55">
            <w:pPr>
              <w:pStyle w:val="TableParagraph"/>
              <w:spacing w:before="2"/>
              <w:rPr>
                <w:b/>
                <w:sz w:val="26"/>
              </w:rPr>
            </w:pPr>
            <w:r>
              <w:rPr>
                <w:b/>
                <w:spacing w:val="-2"/>
                <w:sz w:val="26"/>
              </w:rPr>
              <w:t>order_id</w:t>
            </w:r>
          </w:p>
        </w:tc>
        <w:tc>
          <w:tcPr>
            <w:tcW w:w="3595" w:type="dxa"/>
            <w:shd w:val="clear" w:color="auto" w:fill="auto"/>
          </w:tcPr>
          <w:p w14:paraId="3C956681" w14:textId="77777777" w:rsidR="00E51721" w:rsidRDefault="00E51721" w:rsidP="00E43F55">
            <w:pPr>
              <w:pStyle w:val="TableParagraph"/>
              <w:spacing w:before="2"/>
              <w:ind w:left="108"/>
              <w:rPr>
                <w:sz w:val="26"/>
              </w:rPr>
            </w:pPr>
            <w:r>
              <w:rPr>
                <w:spacing w:val="-2"/>
                <w:sz w:val="26"/>
              </w:rPr>
              <w:t>BIGINT</w:t>
            </w:r>
          </w:p>
        </w:tc>
        <w:tc>
          <w:tcPr>
            <w:tcW w:w="2645" w:type="dxa"/>
            <w:shd w:val="clear" w:color="auto" w:fill="auto"/>
          </w:tcPr>
          <w:p w14:paraId="4A8A2F5D" w14:textId="77777777" w:rsidR="00E51721" w:rsidRDefault="00E51721" w:rsidP="00E43F55">
            <w:pPr>
              <w:pStyle w:val="TableParagraph"/>
              <w:spacing w:before="2"/>
              <w:ind w:left="106"/>
              <w:rPr>
                <w:sz w:val="26"/>
              </w:rPr>
            </w:pPr>
            <w:r>
              <w:rPr>
                <w:sz w:val="26"/>
              </w:rPr>
              <w:t>Khóa</w:t>
            </w:r>
            <w:r>
              <w:rPr>
                <w:spacing w:val="-13"/>
                <w:sz w:val="26"/>
              </w:rPr>
              <w:t xml:space="preserve"> </w:t>
            </w:r>
            <w:r>
              <w:rPr>
                <w:sz w:val="26"/>
              </w:rPr>
              <w:t>ngoại</w:t>
            </w:r>
            <w:r>
              <w:rPr>
                <w:spacing w:val="-13"/>
                <w:sz w:val="26"/>
              </w:rPr>
              <w:t xml:space="preserve"> </w:t>
            </w:r>
            <w:r>
              <w:rPr>
                <w:sz w:val="26"/>
              </w:rPr>
              <w:t>kết</w:t>
            </w:r>
            <w:r>
              <w:rPr>
                <w:spacing w:val="-13"/>
                <w:sz w:val="26"/>
              </w:rPr>
              <w:t xml:space="preserve"> </w:t>
            </w:r>
            <w:r>
              <w:rPr>
                <w:sz w:val="26"/>
              </w:rPr>
              <w:t>nối</w:t>
            </w:r>
            <w:r>
              <w:rPr>
                <w:spacing w:val="-13"/>
                <w:sz w:val="26"/>
              </w:rPr>
              <w:t xml:space="preserve"> </w:t>
            </w:r>
            <w:r>
              <w:rPr>
                <w:sz w:val="26"/>
              </w:rPr>
              <w:t>duy nhất</w:t>
            </w:r>
            <w:r>
              <w:rPr>
                <w:spacing w:val="-14"/>
                <w:sz w:val="26"/>
              </w:rPr>
              <w:t xml:space="preserve"> </w:t>
            </w:r>
            <w:r>
              <w:rPr>
                <w:sz w:val="26"/>
              </w:rPr>
              <w:t>với</w:t>
            </w:r>
            <w:r>
              <w:rPr>
                <w:spacing w:val="-14"/>
                <w:sz w:val="26"/>
              </w:rPr>
              <w:t xml:space="preserve"> </w:t>
            </w:r>
            <w:r>
              <w:rPr>
                <w:sz w:val="26"/>
              </w:rPr>
              <w:t>hóa</w:t>
            </w:r>
            <w:r>
              <w:rPr>
                <w:spacing w:val="-14"/>
                <w:sz w:val="26"/>
              </w:rPr>
              <w:t xml:space="preserve"> </w:t>
            </w:r>
            <w:r>
              <w:rPr>
                <w:sz w:val="26"/>
              </w:rPr>
              <w:t>đơn</w:t>
            </w:r>
            <w:r>
              <w:rPr>
                <w:spacing w:val="-15"/>
                <w:sz w:val="26"/>
              </w:rPr>
              <w:t xml:space="preserve"> </w:t>
            </w:r>
            <w:r>
              <w:rPr>
                <w:spacing w:val="-2"/>
                <w:sz w:val="26"/>
              </w:rPr>
              <w:t>orders</w:t>
            </w:r>
          </w:p>
          <w:p w14:paraId="3247EE15" w14:textId="77777777" w:rsidR="00E51721" w:rsidRDefault="00E51721" w:rsidP="00E43F55">
            <w:pPr>
              <w:pStyle w:val="TableParagraph"/>
              <w:spacing w:line="277" w:lineRule="exact"/>
              <w:ind w:left="106"/>
              <w:rPr>
                <w:sz w:val="26"/>
              </w:rPr>
            </w:pPr>
            <w:r>
              <w:rPr>
                <w:sz w:val="26"/>
              </w:rPr>
              <w:t>được</w:t>
            </w:r>
            <w:r>
              <w:rPr>
                <w:spacing w:val="-6"/>
                <w:sz w:val="26"/>
              </w:rPr>
              <w:t xml:space="preserve"> </w:t>
            </w:r>
            <w:r>
              <w:rPr>
                <w:sz w:val="26"/>
              </w:rPr>
              <w:t>thanh</w:t>
            </w:r>
            <w:r>
              <w:rPr>
                <w:spacing w:val="-6"/>
                <w:sz w:val="26"/>
              </w:rPr>
              <w:t xml:space="preserve"> </w:t>
            </w:r>
            <w:r>
              <w:rPr>
                <w:spacing w:val="-2"/>
                <w:sz w:val="26"/>
              </w:rPr>
              <w:t>toán.</w:t>
            </w:r>
          </w:p>
        </w:tc>
      </w:tr>
      <w:tr w:rsidR="00E51721" w14:paraId="29BE7A34" w14:textId="77777777" w:rsidTr="00E43F55">
        <w:trPr>
          <w:trHeight w:val="597"/>
        </w:trPr>
        <w:tc>
          <w:tcPr>
            <w:tcW w:w="2153" w:type="dxa"/>
            <w:shd w:val="clear" w:color="auto" w:fill="auto"/>
          </w:tcPr>
          <w:p w14:paraId="77994705" w14:textId="77777777" w:rsidR="00E51721" w:rsidRDefault="00E51721" w:rsidP="00E43F55">
            <w:pPr>
              <w:pStyle w:val="TableParagraph"/>
              <w:spacing w:before="2"/>
              <w:rPr>
                <w:b/>
                <w:sz w:val="26"/>
              </w:rPr>
            </w:pPr>
            <w:r>
              <w:rPr>
                <w:b/>
                <w:spacing w:val="-2"/>
                <w:sz w:val="26"/>
              </w:rPr>
              <w:t>amount</w:t>
            </w:r>
          </w:p>
        </w:tc>
        <w:tc>
          <w:tcPr>
            <w:tcW w:w="3595" w:type="dxa"/>
            <w:shd w:val="clear" w:color="auto" w:fill="auto"/>
          </w:tcPr>
          <w:p w14:paraId="4E4689F8" w14:textId="77777777" w:rsidR="00E51721" w:rsidRDefault="00E51721" w:rsidP="00E43F55">
            <w:pPr>
              <w:pStyle w:val="TableParagraph"/>
              <w:spacing w:before="2"/>
              <w:ind w:left="108"/>
              <w:rPr>
                <w:sz w:val="26"/>
              </w:rPr>
            </w:pPr>
            <w:r>
              <w:rPr>
                <w:sz w:val="26"/>
              </w:rPr>
              <w:t>DECIMAL</w:t>
            </w:r>
            <w:r>
              <w:rPr>
                <w:spacing w:val="-6"/>
                <w:sz w:val="26"/>
              </w:rPr>
              <w:t xml:space="preserve"> </w:t>
            </w:r>
            <w:r>
              <w:rPr>
                <w:sz w:val="26"/>
              </w:rPr>
              <w:t>(10,</w:t>
            </w:r>
            <w:r>
              <w:rPr>
                <w:spacing w:val="-6"/>
                <w:sz w:val="26"/>
              </w:rPr>
              <w:t xml:space="preserve"> </w:t>
            </w:r>
            <w:r>
              <w:rPr>
                <w:sz w:val="26"/>
              </w:rPr>
              <w:t>2)</w:t>
            </w:r>
            <w:r>
              <w:rPr>
                <w:spacing w:val="-3"/>
                <w:sz w:val="26"/>
              </w:rPr>
              <w:t xml:space="preserve"> </w:t>
            </w:r>
            <w:r>
              <w:rPr>
                <w:sz w:val="26"/>
              </w:rPr>
              <w:t>NOT</w:t>
            </w:r>
            <w:r>
              <w:rPr>
                <w:spacing w:val="-6"/>
                <w:sz w:val="26"/>
              </w:rPr>
              <w:t xml:space="preserve"> </w:t>
            </w:r>
            <w:r>
              <w:rPr>
                <w:spacing w:val="-4"/>
                <w:sz w:val="26"/>
              </w:rPr>
              <w:t>NULL</w:t>
            </w:r>
          </w:p>
        </w:tc>
        <w:tc>
          <w:tcPr>
            <w:tcW w:w="2645" w:type="dxa"/>
            <w:shd w:val="clear" w:color="auto" w:fill="auto"/>
          </w:tcPr>
          <w:p w14:paraId="0327D261" w14:textId="77777777" w:rsidR="00E51721" w:rsidRDefault="00E51721" w:rsidP="00E43F55">
            <w:pPr>
              <w:pStyle w:val="TableParagraph"/>
              <w:spacing w:line="298" w:lineRule="exact"/>
              <w:ind w:left="106" w:right="89"/>
              <w:rPr>
                <w:sz w:val="26"/>
              </w:rPr>
            </w:pPr>
            <w:r w:rsidRPr="006A3158">
              <w:rPr>
                <w:sz w:val="26"/>
              </w:rPr>
              <w:t>Số tiền thanh toán thực hiện giao dịch.</w:t>
            </w:r>
          </w:p>
        </w:tc>
      </w:tr>
      <w:tr w:rsidR="00E51721" w14:paraId="22F868EA" w14:textId="77777777" w:rsidTr="00E43F55">
        <w:trPr>
          <w:trHeight w:val="984"/>
        </w:trPr>
        <w:tc>
          <w:tcPr>
            <w:tcW w:w="2153" w:type="dxa"/>
            <w:shd w:val="clear" w:color="auto" w:fill="auto"/>
          </w:tcPr>
          <w:p w14:paraId="0B62E1C1" w14:textId="77777777" w:rsidR="00E51721" w:rsidRDefault="00E51721" w:rsidP="00E43F55">
            <w:pPr>
              <w:pStyle w:val="TableParagraph"/>
              <w:spacing w:before="2"/>
              <w:rPr>
                <w:b/>
                <w:sz w:val="26"/>
              </w:rPr>
            </w:pPr>
            <w:r>
              <w:rPr>
                <w:b/>
                <w:spacing w:val="-2"/>
                <w:sz w:val="26"/>
              </w:rPr>
              <w:t>payment_method</w:t>
            </w:r>
          </w:p>
        </w:tc>
        <w:tc>
          <w:tcPr>
            <w:tcW w:w="3595" w:type="dxa"/>
            <w:shd w:val="clear" w:color="auto" w:fill="auto"/>
          </w:tcPr>
          <w:p w14:paraId="6B7B70D1" w14:textId="77777777" w:rsidR="00E51721" w:rsidRDefault="00E51721" w:rsidP="00E43F55">
            <w:pPr>
              <w:pStyle w:val="TableParagraph"/>
              <w:spacing w:before="1"/>
              <w:ind w:left="108"/>
              <w:rPr>
                <w:sz w:val="26"/>
              </w:rPr>
            </w:pPr>
            <w:r w:rsidRPr="006A3158">
              <w:rPr>
                <w:sz w:val="26"/>
              </w:rPr>
              <w:t>ENUM('CASH', 'VNPAY', 'MOMO', 'BANKING') NOT NULL</w:t>
            </w:r>
          </w:p>
        </w:tc>
        <w:tc>
          <w:tcPr>
            <w:tcW w:w="2645" w:type="dxa"/>
            <w:shd w:val="clear" w:color="auto" w:fill="auto"/>
          </w:tcPr>
          <w:p w14:paraId="79A3FB9B" w14:textId="77777777" w:rsidR="00E51721" w:rsidRDefault="00E51721" w:rsidP="00E43F55">
            <w:pPr>
              <w:pStyle w:val="TableParagraph"/>
              <w:spacing w:line="278" w:lineRule="exact"/>
              <w:ind w:left="106"/>
              <w:jc w:val="both"/>
              <w:rPr>
                <w:sz w:val="26"/>
              </w:rPr>
            </w:pPr>
            <w:r w:rsidRPr="006A3158">
              <w:rPr>
                <w:sz w:val="26"/>
              </w:rPr>
              <w:t>Phương thức giao dịch: Tiền mặt, VNPAY, MoMo, Ngân hàng.</w:t>
            </w:r>
          </w:p>
        </w:tc>
      </w:tr>
      <w:tr w:rsidR="00E51721" w14:paraId="27BBBCE6" w14:textId="77777777" w:rsidTr="00E43F55">
        <w:trPr>
          <w:trHeight w:val="559"/>
        </w:trPr>
        <w:tc>
          <w:tcPr>
            <w:tcW w:w="2153" w:type="dxa"/>
            <w:shd w:val="clear" w:color="auto" w:fill="auto"/>
          </w:tcPr>
          <w:p w14:paraId="2EDD995F" w14:textId="77777777" w:rsidR="00E51721" w:rsidRDefault="00E51721" w:rsidP="00E43F55">
            <w:pPr>
              <w:pStyle w:val="TableParagraph"/>
              <w:spacing w:before="2"/>
              <w:rPr>
                <w:b/>
                <w:sz w:val="26"/>
              </w:rPr>
            </w:pPr>
            <w:r>
              <w:rPr>
                <w:b/>
                <w:spacing w:val="-2"/>
                <w:sz w:val="26"/>
              </w:rPr>
              <w:t>transaction_code</w:t>
            </w:r>
          </w:p>
        </w:tc>
        <w:tc>
          <w:tcPr>
            <w:tcW w:w="3595" w:type="dxa"/>
            <w:shd w:val="clear" w:color="auto" w:fill="auto"/>
          </w:tcPr>
          <w:p w14:paraId="0651AC7A" w14:textId="77777777" w:rsidR="00E51721" w:rsidRDefault="00E51721" w:rsidP="00E43F55">
            <w:pPr>
              <w:pStyle w:val="TableParagraph"/>
              <w:spacing w:before="2"/>
              <w:ind w:left="108"/>
              <w:rPr>
                <w:sz w:val="26"/>
              </w:rPr>
            </w:pPr>
            <w:r w:rsidRPr="006A3158">
              <w:rPr>
                <w:sz w:val="26"/>
              </w:rPr>
              <w:t>VARCHAR(255)</w:t>
            </w:r>
          </w:p>
        </w:tc>
        <w:tc>
          <w:tcPr>
            <w:tcW w:w="2645" w:type="dxa"/>
            <w:shd w:val="clear" w:color="auto" w:fill="auto"/>
          </w:tcPr>
          <w:p w14:paraId="06528B6E" w14:textId="77777777" w:rsidR="00E51721" w:rsidRDefault="00E51721" w:rsidP="00E43F55">
            <w:pPr>
              <w:pStyle w:val="TableParagraph"/>
              <w:spacing w:line="277" w:lineRule="exact"/>
              <w:ind w:left="106"/>
              <w:rPr>
                <w:sz w:val="26"/>
              </w:rPr>
            </w:pPr>
            <w:r w:rsidRPr="006A3158">
              <w:rPr>
                <w:sz w:val="26"/>
              </w:rPr>
              <w:t>Mã giao dịch do cổng thanh toán trả về.</w:t>
            </w:r>
          </w:p>
        </w:tc>
      </w:tr>
      <w:tr w:rsidR="00E51721" w14:paraId="18FF265B" w14:textId="77777777" w:rsidTr="00E43F55">
        <w:trPr>
          <w:trHeight w:val="897"/>
        </w:trPr>
        <w:tc>
          <w:tcPr>
            <w:tcW w:w="2153" w:type="dxa"/>
            <w:shd w:val="clear" w:color="auto" w:fill="auto"/>
          </w:tcPr>
          <w:p w14:paraId="684A9766" w14:textId="77777777" w:rsidR="00E51721" w:rsidRDefault="00E51721" w:rsidP="00E43F55">
            <w:pPr>
              <w:pStyle w:val="TableParagraph"/>
              <w:spacing w:line="298" w:lineRule="exact"/>
              <w:rPr>
                <w:b/>
                <w:sz w:val="26"/>
              </w:rPr>
            </w:pPr>
            <w:r>
              <w:rPr>
                <w:b/>
                <w:spacing w:val="-2"/>
                <w:sz w:val="26"/>
              </w:rPr>
              <w:t>status</w:t>
            </w:r>
          </w:p>
        </w:tc>
        <w:tc>
          <w:tcPr>
            <w:tcW w:w="3595" w:type="dxa"/>
            <w:shd w:val="clear" w:color="auto" w:fill="auto"/>
          </w:tcPr>
          <w:p w14:paraId="109F07B6" w14:textId="77777777" w:rsidR="00E51721" w:rsidRDefault="00E51721" w:rsidP="00E43F55">
            <w:pPr>
              <w:pStyle w:val="TableParagraph"/>
              <w:ind w:left="108" w:right="1018"/>
              <w:rPr>
                <w:sz w:val="26"/>
              </w:rPr>
            </w:pPr>
            <w:r w:rsidRPr="006A3158">
              <w:rPr>
                <w:sz w:val="26"/>
              </w:rPr>
              <w:t>ENUM('PENDING', 'SUCCESS', 'FAILED') DEFAULT 'PENDING'</w:t>
            </w:r>
          </w:p>
        </w:tc>
        <w:tc>
          <w:tcPr>
            <w:tcW w:w="2645" w:type="dxa"/>
            <w:shd w:val="clear" w:color="auto" w:fill="auto"/>
          </w:tcPr>
          <w:p w14:paraId="3FF79AEC" w14:textId="77777777" w:rsidR="00E51721" w:rsidRDefault="00E51721" w:rsidP="00E43F55">
            <w:pPr>
              <w:pStyle w:val="TableParagraph"/>
              <w:spacing w:line="300" w:lineRule="exact"/>
              <w:ind w:left="106" w:right="97"/>
              <w:jc w:val="both"/>
              <w:rPr>
                <w:sz w:val="26"/>
              </w:rPr>
            </w:pPr>
            <w:r w:rsidRPr="006A3158">
              <w:rPr>
                <w:sz w:val="26"/>
              </w:rPr>
              <w:t>Trạng thái giao dịch: Đang xử lý, Thành công, Thất bại.</w:t>
            </w:r>
          </w:p>
        </w:tc>
      </w:tr>
      <w:tr w:rsidR="00E51721" w14:paraId="593B37D7" w14:textId="77777777" w:rsidTr="00E43F55">
        <w:trPr>
          <w:trHeight w:val="1191"/>
        </w:trPr>
        <w:tc>
          <w:tcPr>
            <w:tcW w:w="2153" w:type="dxa"/>
            <w:shd w:val="clear" w:color="auto" w:fill="auto"/>
          </w:tcPr>
          <w:p w14:paraId="0F6F23A3" w14:textId="77777777" w:rsidR="00E51721" w:rsidRDefault="00E51721" w:rsidP="00E43F55">
            <w:pPr>
              <w:pStyle w:val="TableParagraph"/>
              <w:spacing w:line="296" w:lineRule="exact"/>
              <w:rPr>
                <w:b/>
                <w:sz w:val="26"/>
              </w:rPr>
            </w:pPr>
            <w:r>
              <w:rPr>
                <w:b/>
                <w:spacing w:val="-2"/>
                <w:sz w:val="26"/>
              </w:rPr>
              <w:t>paid_at</w:t>
            </w:r>
          </w:p>
        </w:tc>
        <w:tc>
          <w:tcPr>
            <w:tcW w:w="3595" w:type="dxa"/>
            <w:shd w:val="clear" w:color="auto" w:fill="auto"/>
          </w:tcPr>
          <w:p w14:paraId="35B6EEFF" w14:textId="77777777" w:rsidR="00E51721" w:rsidRDefault="00E51721" w:rsidP="00E43F55">
            <w:pPr>
              <w:pStyle w:val="TableParagraph"/>
              <w:ind w:left="108"/>
              <w:rPr>
                <w:sz w:val="26"/>
              </w:rPr>
            </w:pPr>
            <w:r w:rsidRPr="006A3158">
              <w:rPr>
                <w:sz w:val="26"/>
              </w:rPr>
              <w:t>TIMESTAMP</w:t>
            </w:r>
          </w:p>
        </w:tc>
        <w:tc>
          <w:tcPr>
            <w:tcW w:w="2645" w:type="dxa"/>
            <w:shd w:val="clear" w:color="auto" w:fill="auto"/>
          </w:tcPr>
          <w:p w14:paraId="45FB6AC1" w14:textId="77777777" w:rsidR="00E51721" w:rsidRDefault="00E51721" w:rsidP="00E43F55">
            <w:pPr>
              <w:pStyle w:val="TableParagraph"/>
              <w:spacing w:line="300" w:lineRule="exact"/>
              <w:ind w:left="106"/>
              <w:rPr>
                <w:sz w:val="26"/>
              </w:rPr>
            </w:pPr>
            <w:r w:rsidRPr="006A3158">
              <w:rPr>
                <w:sz w:val="26"/>
              </w:rPr>
              <w:t>Thời điểm giao dịch được ghi nhận thành công.</w:t>
            </w:r>
          </w:p>
        </w:tc>
      </w:tr>
      <w:tr w:rsidR="00E51721" w14:paraId="1B1858A5" w14:textId="77777777" w:rsidTr="00E43F55">
        <w:trPr>
          <w:trHeight w:val="686"/>
        </w:trPr>
        <w:tc>
          <w:tcPr>
            <w:tcW w:w="2153" w:type="dxa"/>
            <w:shd w:val="clear" w:color="auto" w:fill="auto"/>
          </w:tcPr>
          <w:p w14:paraId="4FDA291E" w14:textId="77777777" w:rsidR="00E51721" w:rsidRDefault="00E51721" w:rsidP="00E43F55">
            <w:pPr>
              <w:pStyle w:val="TableParagraph"/>
              <w:spacing w:line="296" w:lineRule="exact"/>
              <w:rPr>
                <w:b/>
                <w:spacing w:val="-2"/>
                <w:sz w:val="26"/>
              </w:rPr>
            </w:pPr>
            <w:r w:rsidRPr="006A3158">
              <w:rPr>
                <w:b/>
                <w:spacing w:val="-2"/>
                <w:sz w:val="26"/>
              </w:rPr>
              <w:t>created_at</w:t>
            </w:r>
          </w:p>
        </w:tc>
        <w:tc>
          <w:tcPr>
            <w:tcW w:w="3595" w:type="dxa"/>
            <w:shd w:val="clear" w:color="auto" w:fill="auto"/>
          </w:tcPr>
          <w:p w14:paraId="7F6840F5" w14:textId="77777777" w:rsidR="00E51721" w:rsidRPr="006A3158" w:rsidRDefault="00E51721" w:rsidP="00E43F55">
            <w:pPr>
              <w:pStyle w:val="TableParagraph"/>
              <w:ind w:left="108"/>
              <w:rPr>
                <w:sz w:val="26"/>
              </w:rPr>
            </w:pPr>
            <w:r w:rsidRPr="006A3158">
              <w:rPr>
                <w:sz w:val="26"/>
              </w:rPr>
              <w:t>TIMESTAMP</w:t>
            </w:r>
          </w:p>
        </w:tc>
        <w:tc>
          <w:tcPr>
            <w:tcW w:w="2645" w:type="dxa"/>
            <w:shd w:val="clear" w:color="auto" w:fill="auto"/>
          </w:tcPr>
          <w:p w14:paraId="5D90E7C5" w14:textId="77777777" w:rsidR="00E51721" w:rsidRPr="006A3158" w:rsidRDefault="00E51721" w:rsidP="00E43F55">
            <w:pPr>
              <w:pStyle w:val="TableParagraph"/>
              <w:spacing w:line="300" w:lineRule="exact"/>
              <w:ind w:left="106"/>
              <w:rPr>
                <w:sz w:val="26"/>
              </w:rPr>
            </w:pPr>
            <w:r w:rsidRPr="006A3158">
              <w:rPr>
                <w:sz w:val="26"/>
              </w:rPr>
              <w:t>Thời gian tạo bản ghi giao dịch thanh toán.</w:t>
            </w:r>
          </w:p>
        </w:tc>
      </w:tr>
    </w:tbl>
    <w:p w14:paraId="100D70E2" w14:textId="77777777" w:rsidR="00E51721" w:rsidRDefault="00E51721" w:rsidP="00E51721">
      <w:pPr>
        <w:pStyle w:val="TableParagraph"/>
        <w:spacing w:line="300" w:lineRule="exact"/>
        <w:rPr>
          <w:sz w:val="26"/>
        </w:rPr>
        <w:sectPr w:rsidR="00E51721" w:rsidSect="00E51721">
          <w:type w:val="continuous"/>
          <w:pgSz w:w="12250" w:h="15850"/>
          <w:pgMar w:top="1120" w:right="992" w:bottom="1260" w:left="1700" w:header="0" w:footer="1010" w:gutter="0"/>
          <w:cols w:space="720"/>
        </w:sectPr>
      </w:pPr>
    </w:p>
    <w:p w14:paraId="6EB057C1" w14:textId="77777777" w:rsidR="00E51721" w:rsidRDefault="00E51721" w:rsidP="00E51721">
      <w:pPr>
        <w:pStyle w:val="ListParagraph"/>
        <w:tabs>
          <w:tab w:val="left" w:pos="649"/>
        </w:tabs>
        <w:spacing w:before="72"/>
        <w:ind w:left="2" w:firstLine="0"/>
        <w:jc w:val="left"/>
        <w:rPr>
          <w:sz w:val="26"/>
        </w:rPr>
      </w:pPr>
      <w:bookmarkStart w:id="13" w:name="_bookmark21"/>
      <w:bookmarkEnd w:id="12"/>
      <w:bookmarkEnd w:id="13"/>
      <w:r>
        <w:rPr>
          <w:sz w:val="26"/>
          <w:lang w:val="vi-VN"/>
        </w:rPr>
        <w:t xml:space="preserve">2.8.3. </w:t>
      </w:r>
      <w:r>
        <w:rPr>
          <w:sz w:val="26"/>
        </w:rPr>
        <w:t>Nhóm</w:t>
      </w:r>
      <w:r>
        <w:rPr>
          <w:spacing w:val="-6"/>
          <w:sz w:val="26"/>
        </w:rPr>
        <w:t xml:space="preserve"> </w:t>
      </w:r>
      <w:r>
        <w:rPr>
          <w:sz w:val="26"/>
        </w:rPr>
        <w:t>bảng</w:t>
      </w:r>
      <w:r>
        <w:rPr>
          <w:spacing w:val="-4"/>
          <w:sz w:val="26"/>
        </w:rPr>
        <w:t xml:space="preserve"> </w:t>
      </w:r>
      <w:r>
        <w:rPr>
          <w:sz w:val="26"/>
        </w:rPr>
        <w:t>hỗ</w:t>
      </w:r>
      <w:r>
        <w:rPr>
          <w:spacing w:val="-6"/>
          <w:sz w:val="26"/>
        </w:rPr>
        <w:t xml:space="preserve"> </w:t>
      </w:r>
      <w:r>
        <w:rPr>
          <w:sz w:val="26"/>
        </w:rPr>
        <w:t>trợ</w:t>
      </w:r>
      <w:r>
        <w:rPr>
          <w:spacing w:val="-6"/>
          <w:sz w:val="26"/>
        </w:rPr>
        <w:t xml:space="preserve"> </w:t>
      </w:r>
      <w:r>
        <w:rPr>
          <w:sz w:val="26"/>
        </w:rPr>
        <w:t>tính</w:t>
      </w:r>
      <w:r>
        <w:rPr>
          <w:spacing w:val="-6"/>
          <w:sz w:val="26"/>
        </w:rPr>
        <w:t xml:space="preserve"> </w:t>
      </w:r>
      <w:r>
        <w:rPr>
          <w:sz w:val="26"/>
        </w:rPr>
        <w:t>năng</w:t>
      </w:r>
      <w:r>
        <w:rPr>
          <w:spacing w:val="-6"/>
          <w:sz w:val="26"/>
        </w:rPr>
        <w:t xml:space="preserve"> </w:t>
      </w:r>
      <w:r>
        <w:rPr>
          <w:sz w:val="26"/>
        </w:rPr>
        <w:t>nâng</w:t>
      </w:r>
      <w:r>
        <w:rPr>
          <w:spacing w:val="-6"/>
          <w:sz w:val="26"/>
        </w:rPr>
        <w:t xml:space="preserve"> </w:t>
      </w:r>
      <w:r>
        <w:rPr>
          <w:spacing w:val="-5"/>
          <w:sz w:val="26"/>
        </w:rPr>
        <w:t>cao</w:t>
      </w:r>
    </w:p>
    <w:p w14:paraId="7E237627" w14:textId="77777777" w:rsidR="00E51721" w:rsidRPr="00B00670" w:rsidRDefault="00E51721" w:rsidP="00E51721">
      <w:pPr>
        <w:pStyle w:val="ListParagraph"/>
        <w:numPr>
          <w:ilvl w:val="3"/>
          <w:numId w:val="13"/>
        </w:numPr>
        <w:rPr>
          <w:b/>
          <w:sz w:val="26"/>
          <w:lang w:val="en-US"/>
        </w:rPr>
      </w:pPr>
      <w:bookmarkStart w:id="14" w:name="_Hlk237163594"/>
      <w:r w:rsidRPr="00B00670">
        <w:rPr>
          <w:b/>
          <w:bCs/>
          <w:sz w:val="26"/>
          <w:lang w:val="en-US"/>
        </w:rPr>
        <w:t>Bảng carts (Quản lý giỏ hàng tạm thời):</w:t>
      </w:r>
      <w:r w:rsidRPr="00B00670">
        <w:rPr>
          <w:b/>
          <w:sz w:val="26"/>
          <w:lang w:val="en-US"/>
        </w:rPr>
        <w:t xml:space="preserve"> Lưu trữ giỏ hàng tạm thời của từng tài khoản người dùng trước khi tiến hành xác nhận đặt món chính thức.</w:t>
      </w: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85"/>
        <w:gridCol w:w="3668"/>
        <w:gridCol w:w="2843"/>
      </w:tblGrid>
      <w:tr w:rsidR="00E51721" w:rsidRPr="00FA7070" w14:paraId="1865C1A1" w14:textId="77777777" w:rsidTr="00E43F55">
        <w:trPr>
          <w:trHeight w:val="299"/>
        </w:trPr>
        <w:tc>
          <w:tcPr>
            <w:tcW w:w="1885" w:type="dxa"/>
            <w:tcBorders>
              <w:top w:val="single" w:sz="4" w:space="0" w:color="000000"/>
              <w:left w:val="single" w:sz="4" w:space="0" w:color="000000"/>
              <w:bottom w:val="single" w:sz="4" w:space="0" w:color="000000"/>
              <w:right w:val="single" w:sz="4" w:space="0" w:color="000000"/>
            </w:tcBorders>
            <w:shd w:val="clear" w:color="auto" w:fill="C00000"/>
            <w:hideMark/>
          </w:tcPr>
          <w:p w14:paraId="3178BDDD" w14:textId="77777777" w:rsidR="00E51721" w:rsidRPr="00FA7070" w:rsidRDefault="00E51721" w:rsidP="00E43F55">
            <w:pPr>
              <w:rPr>
                <w:b/>
                <w:sz w:val="26"/>
                <w:lang w:val="vi-VN"/>
              </w:rPr>
            </w:pPr>
            <w:r w:rsidRPr="00FA7070">
              <w:rPr>
                <w:b/>
                <w:sz w:val="26"/>
                <w:lang w:val="vi-VN"/>
              </w:rPr>
              <w:lastRenderedPageBreak/>
              <w:t>Cột</w:t>
            </w:r>
          </w:p>
        </w:tc>
        <w:tc>
          <w:tcPr>
            <w:tcW w:w="3668" w:type="dxa"/>
            <w:tcBorders>
              <w:top w:val="single" w:sz="4" w:space="0" w:color="000000"/>
              <w:left w:val="single" w:sz="4" w:space="0" w:color="000000"/>
              <w:bottom w:val="single" w:sz="4" w:space="0" w:color="000000"/>
              <w:right w:val="single" w:sz="4" w:space="0" w:color="000000"/>
            </w:tcBorders>
            <w:shd w:val="clear" w:color="auto" w:fill="C00000"/>
            <w:hideMark/>
          </w:tcPr>
          <w:p w14:paraId="00189F55" w14:textId="77777777" w:rsidR="00E51721" w:rsidRPr="00FA7070" w:rsidRDefault="00E51721" w:rsidP="00E43F55">
            <w:pPr>
              <w:rPr>
                <w:b/>
                <w:sz w:val="26"/>
                <w:lang w:val="vi-VN"/>
              </w:rPr>
            </w:pPr>
            <w:r w:rsidRPr="00FA7070">
              <w:rPr>
                <w:b/>
                <w:sz w:val="26"/>
                <w:lang w:val="vi-VN"/>
              </w:rPr>
              <w:t>Kiểu dữ liệu</w:t>
            </w:r>
          </w:p>
        </w:tc>
        <w:tc>
          <w:tcPr>
            <w:tcW w:w="2843" w:type="dxa"/>
            <w:tcBorders>
              <w:top w:val="single" w:sz="4" w:space="0" w:color="000000"/>
              <w:left w:val="single" w:sz="4" w:space="0" w:color="000000"/>
              <w:bottom w:val="single" w:sz="4" w:space="0" w:color="000000"/>
              <w:right w:val="single" w:sz="4" w:space="0" w:color="000000"/>
            </w:tcBorders>
            <w:shd w:val="clear" w:color="auto" w:fill="C00000"/>
            <w:hideMark/>
          </w:tcPr>
          <w:p w14:paraId="4BA51D66" w14:textId="77777777" w:rsidR="00E51721" w:rsidRPr="00FA7070" w:rsidRDefault="00E51721" w:rsidP="00E43F55">
            <w:pPr>
              <w:rPr>
                <w:b/>
                <w:sz w:val="26"/>
                <w:lang w:val="vi-VN"/>
              </w:rPr>
            </w:pPr>
            <w:r w:rsidRPr="00FA7070">
              <w:rPr>
                <w:b/>
                <w:sz w:val="26"/>
                <w:lang w:val="vi-VN"/>
              </w:rPr>
              <w:t>Ý nghĩa</w:t>
            </w:r>
          </w:p>
        </w:tc>
      </w:tr>
      <w:tr w:rsidR="00E51721" w:rsidRPr="00FA7070" w14:paraId="3513C591" w14:textId="77777777" w:rsidTr="00E43F55">
        <w:trPr>
          <w:trHeight w:val="539"/>
        </w:trPr>
        <w:tc>
          <w:tcPr>
            <w:tcW w:w="1885" w:type="dxa"/>
            <w:tcBorders>
              <w:top w:val="single" w:sz="4" w:space="0" w:color="000000"/>
              <w:left w:val="single" w:sz="4" w:space="0" w:color="000000"/>
              <w:bottom w:val="single" w:sz="4" w:space="0" w:color="000000"/>
              <w:right w:val="single" w:sz="4" w:space="0" w:color="000000"/>
            </w:tcBorders>
            <w:hideMark/>
          </w:tcPr>
          <w:p w14:paraId="12C1EA00" w14:textId="77777777" w:rsidR="00E51721" w:rsidRPr="00FA7070" w:rsidRDefault="00E51721" w:rsidP="00E43F55">
            <w:pPr>
              <w:rPr>
                <w:b/>
                <w:sz w:val="26"/>
                <w:lang w:val="vi-VN"/>
              </w:rPr>
            </w:pPr>
            <w:r w:rsidRPr="00FA7070">
              <w:rPr>
                <w:b/>
                <w:sz w:val="26"/>
                <w:lang w:val="vi-VN"/>
              </w:rPr>
              <w:t>id</w:t>
            </w:r>
          </w:p>
        </w:tc>
        <w:tc>
          <w:tcPr>
            <w:tcW w:w="3668" w:type="dxa"/>
            <w:tcBorders>
              <w:top w:val="single" w:sz="4" w:space="0" w:color="000000"/>
              <w:left w:val="single" w:sz="4" w:space="0" w:color="000000"/>
              <w:bottom w:val="single" w:sz="4" w:space="0" w:color="000000"/>
              <w:right w:val="single" w:sz="4" w:space="0" w:color="000000"/>
            </w:tcBorders>
            <w:hideMark/>
          </w:tcPr>
          <w:p w14:paraId="343AB16E" w14:textId="77777777" w:rsidR="00E51721" w:rsidRPr="00FA7070" w:rsidRDefault="00E51721" w:rsidP="00E43F55">
            <w:pPr>
              <w:rPr>
                <w:b/>
                <w:sz w:val="26"/>
                <w:lang w:val="vi-VN"/>
              </w:rPr>
            </w:pPr>
            <w:r w:rsidRPr="00FA7070">
              <w:rPr>
                <w:b/>
                <w:sz w:val="26"/>
                <w:lang w:val="vi-VN"/>
              </w:rPr>
              <w:t>BIGINT PRIMARY KEY AUTO_INCREMENT</w:t>
            </w:r>
          </w:p>
        </w:tc>
        <w:tc>
          <w:tcPr>
            <w:tcW w:w="2843" w:type="dxa"/>
            <w:tcBorders>
              <w:top w:val="single" w:sz="4" w:space="0" w:color="000000"/>
              <w:left w:val="single" w:sz="4" w:space="0" w:color="000000"/>
              <w:bottom w:val="single" w:sz="4" w:space="0" w:color="000000"/>
              <w:right w:val="single" w:sz="4" w:space="0" w:color="000000"/>
            </w:tcBorders>
            <w:hideMark/>
          </w:tcPr>
          <w:p w14:paraId="4AB5A1FA" w14:textId="77777777" w:rsidR="00E51721" w:rsidRPr="00FA7070" w:rsidRDefault="00E51721" w:rsidP="00E43F55">
            <w:pPr>
              <w:rPr>
                <w:b/>
                <w:sz w:val="26"/>
                <w:lang w:val="vi-VN"/>
              </w:rPr>
            </w:pPr>
            <w:r w:rsidRPr="00B00670">
              <w:rPr>
                <w:b/>
                <w:sz w:val="26"/>
              </w:rPr>
              <w:t>Khóa chính, mã định danh giỏ hàng tự động tăng.</w:t>
            </w:r>
          </w:p>
        </w:tc>
      </w:tr>
      <w:tr w:rsidR="00E51721" w:rsidRPr="00FA7070" w14:paraId="030358D3" w14:textId="77777777" w:rsidTr="00E43F55">
        <w:trPr>
          <w:trHeight w:val="906"/>
        </w:trPr>
        <w:tc>
          <w:tcPr>
            <w:tcW w:w="1885" w:type="dxa"/>
            <w:tcBorders>
              <w:top w:val="single" w:sz="4" w:space="0" w:color="000000"/>
              <w:left w:val="single" w:sz="4" w:space="0" w:color="000000"/>
              <w:bottom w:val="single" w:sz="4" w:space="0" w:color="000000"/>
              <w:right w:val="single" w:sz="4" w:space="0" w:color="000000"/>
            </w:tcBorders>
            <w:hideMark/>
          </w:tcPr>
          <w:p w14:paraId="528F2C08" w14:textId="77777777" w:rsidR="00E51721" w:rsidRPr="00FA7070" w:rsidRDefault="00E51721" w:rsidP="00E43F55">
            <w:pPr>
              <w:rPr>
                <w:b/>
                <w:sz w:val="26"/>
                <w:lang w:val="vi-VN"/>
              </w:rPr>
            </w:pPr>
            <w:r w:rsidRPr="00FA7070">
              <w:rPr>
                <w:b/>
                <w:sz w:val="26"/>
                <w:lang w:val="vi-VN"/>
              </w:rPr>
              <w:t>user_id</w:t>
            </w:r>
          </w:p>
        </w:tc>
        <w:tc>
          <w:tcPr>
            <w:tcW w:w="3668" w:type="dxa"/>
            <w:tcBorders>
              <w:top w:val="single" w:sz="4" w:space="0" w:color="000000"/>
              <w:left w:val="single" w:sz="4" w:space="0" w:color="000000"/>
              <w:bottom w:val="single" w:sz="4" w:space="0" w:color="000000"/>
              <w:right w:val="single" w:sz="4" w:space="0" w:color="000000"/>
            </w:tcBorders>
            <w:hideMark/>
          </w:tcPr>
          <w:p w14:paraId="59991F5F" w14:textId="77777777" w:rsidR="00E51721" w:rsidRPr="00FA7070" w:rsidRDefault="00E51721" w:rsidP="00E43F55">
            <w:pPr>
              <w:rPr>
                <w:b/>
                <w:sz w:val="26"/>
                <w:lang w:val="vi-VN"/>
              </w:rPr>
            </w:pPr>
            <w:r w:rsidRPr="00FA7070">
              <w:rPr>
                <w:b/>
                <w:sz w:val="26"/>
                <w:lang w:val="vi-VN"/>
              </w:rPr>
              <w:t>BIGINT</w:t>
            </w:r>
          </w:p>
        </w:tc>
        <w:tc>
          <w:tcPr>
            <w:tcW w:w="2843" w:type="dxa"/>
            <w:tcBorders>
              <w:top w:val="single" w:sz="4" w:space="0" w:color="000000"/>
              <w:left w:val="single" w:sz="4" w:space="0" w:color="000000"/>
              <w:bottom w:val="single" w:sz="4" w:space="0" w:color="000000"/>
              <w:right w:val="single" w:sz="4" w:space="0" w:color="000000"/>
            </w:tcBorders>
            <w:hideMark/>
          </w:tcPr>
          <w:p w14:paraId="62557200" w14:textId="77777777" w:rsidR="00E51721" w:rsidRPr="00FA7070" w:rsidRDefault="00E51721" w:rsidP="00E43F55">
            <w:pPr>
              <w:rPr>
                <w:b/>
                <w:sz w:val="26"/>
                <w:lang w:val="vi-VN"/>
              </w:rPr>
            </w:pPr>
            <w:r w:rsidRPr="00B00670">
              <w:rPr>
                <w:b/>
                <w:sz w:val="26"/>
              </w:rPr>
              <w:t>Khóa ngoại liên kết 1-1 với tài khoản người dùng (users).</w:t>
            </w:r>
          </w:p>
        </w:tc>
      </w:tr>
      <w:tr w:rsidR="00E51721" w:rsidRPr="00FA7070" w14:paraId="380839D7" w14:textId="77777777" w:rsidTr="00E43F55">
        <w:trPr>
          <w:trHeight w:val="433"/>
        </w:trPr>
        <w:tc>
          <w:tcPr>
            <w:tcW w:w="1885" w:type="dxa"/>
            <w:tcBorders>
              <w:top w:val="single" w:sz="4" w:space="0" w:color="000000"/>
              <w:left w:val="single" w:sz="4" w:space="0" w:color="000000"/>
              <w:bottom w:val="single" w:sz="4" w:space="0" w:color="000000"/>
              <w:right w:val="single" w:sz="4" w:space="0" w:color="000000"/>
            </w:tcBorders>
            <w:hideMark/>
          </w:tcPr>
          <w:p w14:paraId="32733C91" w14:textId="77777777" w:rsidR="00E51721" w:rsidRPr="00FA7070" w:rsidRDefault="00E51721" w:rsidP="00E43F55">
            <w:pPr>
              <w:rPr>
                <w:b/>
                <w:sz w:val="26"/>
                <w:lang w:val="vi-VN"/>
              </w:rPr>
            </w:pPr>
            <w:r w:rsidRPr="00B00670">
              <w:rPr>
                <w:b/>
                <w:sz w:val="26"/>
              </w:rPr>
              <w:t>totalPrice</w:t>
            </w:r>
          </w:p>
        </w:tc>
        <w:tc>
          <w:tcPr>
            <w:tcW w:w="3668" w:type="dxa"/>
            <w:tcBorders>
              <w:top w:val="single" w:sz="4" w:space="0" w:color="000000"/>
              <w:left w:val="single" w:sz="4" w:space="0" w:color="000000"/>
              <w:bottom w:val="single" w:sz="4" w:space="0" w:color="000000"/>
              <w:right w:val="single" w:sz="4" w:space="0" w:color="000000"/>
            </w:tcBorders>
            <w:hideMark/>
          </w:tcPr>
          <w:p w14:paraId="09E75D13" w14:textId="77777777" w:rsidR="00E51721" w:rsidRPr="00FA7070" w:rsidRDefault="00E51721" w:rsidP="00E43F55">
            <w:pPr>
              <w:rPr>
                <w:b/>
                <w:sz w:val="26"/>
                <w:lang w:val="vi-VN"/>
              </w:rPr>
            </w:pPr>
            <w:r w:rsidRPr="00B00670">
              <w:rPr>
                <w:b/>
                <w:sz w:val="26"/>
              </w:rPr>
              <w:t>DECIMAL(10,2) DEFAULT 0</w:t>
            </w:r>
          </w:p>
        </w:tc>
        <w:tc>
          <w:tcPr>
            <w:tcW w:w="2843" w:type="dxa"/>
            <w:tcBorders>
              <w:top w:val="single" w:sz="4" w:space="0" w:color="000000"/>
              <w:left w:val="single" w:sz="4" w:space="0" w:color="000000"/>
              <w:bottom w:val="single" w:sz="4" w:space="0" w:color="000000"/>
              <w:right w:val="single" w:sz="4" w:space="0" w:color="000000"/>
            </w:tcBorders>
            <w:hideMark/>
          </w:tcPr>
          <w:p w14:paraId="0BEA5695" w14:textId="77777777" w:rsidR="00E51721" w:rsidRPr="00FA7070" w:rsidRDefault="00E51721" w:rsidP="00E43F55">
            <w:pPr>
              <w:rPr>
                <w:b/>
                <w:sz w:val="26"/>
                <w:lang w:val="vi-VN"/>
              </w:rPr>
            </w:pPr>
            <w:r w:rsidRPr="00B00670">
              <w:rPr>
                <w:b/>
                <w:sz w:val="26"/>
              </w:rPr>
              <w:t>Tổng giá trị tạm tính của các món ăn trong giỏ hàng.</w:t>
            </w:r>
          </w:p>
        </w:tc>
      </w:tr>
      <w:tr w:rsidR="00E51721" w:rsidRPr="00FA7070" w14:paraId="2B526A4F" w14:textId="77777777" w:rsidTr="00E43F55">
        <w:trPr>
          <w:trHeight w:val="396"/>
        </w:trPr>
        <w:tc>
          <w:tcPr>
            <w:tcW w:w="1885" w:type="dxa"/>
            <w:tcBorders>
              <w:top w:val="single" w:sz="4" w:space="0" w:color="000000"/>
              <w:left w:val="single" w:sz="4" w:space="0" w:color="000000"/>
              <w:bottom w:val="single" w:sz="4" w:space="0" w:color="000000"/>
              <w:right w:val="single" w:sz="4" w:space="0" w:color="000000"/>
            </w:tcBorders>
            <w:hideMark/>
          </w:tcPr>
          <w:p w14:paraId="2E9FD149" w14:textId="77777777" w:rsidR="00E51721" w:rsidRPr="00FA7070" w:rsidRDefault="00E51721" w:rsidP="00E43F55">
            <w:pPr>
              <w:rPr>
                <w:b/>
                <w:sz w:val="26"/>
                <w:lang w:val="vi-VN"/>
              </w:rPr>
            </w:pPr>
            <w:r w:rsidRPr="00FA7070">
              <w:rPr>
                <w:b/>
                <w:sz w:val="26"/>
                <w:lang w:val="vi-VN"/>
              </w:rPr>
              <w:t>created_at</w:t>
            </w:r>
          </w:p>
        </w:tc>
        <w:tc>
          <w:tcPr>
            <w:tcW w:w="3668" w:type="dxa"/>
            <w:tcBorders>
              <w:top w:val="single" w:sz="4" w:space="0" w:color="000000"/>
              <w:left w:val="single" w:sz="4" w:space="0" w:color="000000"/>
              <w:bottom w:val="single" w:sz="4" w:space="0" w:color="000000"/>
              <w:right w:val="single" w:sz="4" w:space="0" w:color="000000"/>
            </w:tcBorders>
            <w:hideMark/>
          </w:tcPr>
          <w:p w14:paraId="442CB1BD" w14:textId="77777777" w:rsidR="00E51721" w:rsidRPr="00FA7070" w:rsidRDefault="00E51721" w:rsidP="00E43F55">
            <w:pPr>
              <w:rPr>
                <w:b/>
                <w:sz w:val="26"/>
                <w:lang w:val="vi-VN"/>
              </w:rPr>
            </w:pPr>
            <w:r w:rsidRPr="00FA7070">
              <w:rPr>
                <w:b/>
                <w:sz w:val="26"/>
                <w:lang w:val="vi-VN"/>
              </w:rPr>
              <w:t>TIMESTAMP</w:t>
            </w:r>
          </w:p>
        </w:tc>
        <w:tc>
          <w:tcPr>
            <w:tcW w:w="2843" w:type="dxa"/>
            <w:tcBorders>
              <w:top w:val="single" w:sz="4" w:space="0" w:color="000000"/>
              <w:left w:val="single" w:sz="4" w:space="0" w:color="000000"/>
              <w:bottom w:val="single" w:sz="4" w:space="0" w:color="000000"/>
              <w:right w:val="single" w:sz="4" w:space="0" w:color="000000"/>
            </w:tcBorders>
            <w:hideMark/>
          </w:tcPr>
          <w:p w14:paraId="01AB7FCC" w14:textId="77777777" w:rsidR="00E51721" w:rsidRPr="00FA7070" w:rsidRDefault="00E51721" w:rsidP="00E43F55">
            <w:pPr>
              <w:rPr>
                <w:b/>
                <w:sz w:val="26"/>
                <w:lang w:val="vi-VN"/>
              </w:rPr>
            </w:pPr>
            <w:r w:rsidRPr="00B00670">
              <w:rPr>
                <w:b/>
                <w:sz w:val="26"/>
              </w:rPr>
              <w:t>Thời gian giỏ hàng tạm được khởi tạo.</w:t>
            </w:r>
          </w:p>
        </w:tc>
      </w:tr>
      <w:tr w:rsidR="00E51721" w:rsidRPr="00FA7070" w14:paraId="6B546114" w14:textId="77777777" w:rsidTr="00E43F55">
        <w:trPr>
          <w:trHeight w:val="396"/>
        </w:trPr>
        <w:tc>
          <w:tcPr>
            <w:tcW w:w="1885" w:type="dxa"/>
            <w:tcBorders>
              <w:top w:val="single" w:sz="4" w:space="0" w:color="000000"/>
              <w:left w:val="single" w:sz="4" w:space="0" w:color="000000"/>
              <w:bottom w:val="single" w:sz="4" w:space="0" w:color="000000"/>
              <w:right w:val="single" w:sz="4" w:space="0" w:color="000000"/>
            </w:tcBorders>
            <w:hideMark/>
          </w:tcPr>
          <w:p w14:paraId="13C53132" w14:textId="77777777" w:rsidR="00E51721" w:rsidRPr="00FA7070" w:rsidRDefault="00E51721" w:rsidP="00E43F55">
            <w:pPr>
              <w:rPr>
                <w:b/>
                <w:sz w:val="26"/>
                <w:lang w:val="vi-VN"/>
              </w:rPr>
            </w:pPr>
            <w:r w:rsidRPr="00FA7070">
              <w:rPr>
                <w:b/>
                <w:sz w:val="26"/>
                <w:lang w:val="vi-VN"/>
              </w:rPr>
              <w:t>updated_at</w:t>
            </w:r>
          </w:p>
        </w:tc>
        <w:tc>
          <w:tcPr>
            <w:tcW w:w="3668" w:type="dxa"/>
            <w:tcBorders>
              <w:top w:val="single" w:sz="4" w:space="0" w:color="000000"/>
              <w:left w:val="single" w:sz="4" w:space="0" w:color="000000"/>
              <w:bottom w:val="single" w:sz="4" w:space="0" w:color="000000"/>
              <w:right w:val="single" w:sz="4" w:space="0" w:color="000000"/>
            </w:tcBorders>
            <w:hideMark/>
          </w:tcPr>
          <w:p w14:paraId="0EFD0324" w14:textId="77777777" w:rsidR="00E51721" w:rsidRPr="00FA7070" w:rsidRDefault="00E51721" w:rsidP="00E43F55">
            <w:pPr>
              <w:rPr>
                <w:b/>
                <w:sz w:val="26"/>
                <w:lang w:val="vi-VN"/>
              </w:rPr>
            </w:pPr>
            <w:r w:rsidRPr="00FA7070">
              <w:rPr>
                <w:b/>
                <w:sz w:val="26"/>
                <w:lang w:val="vi-VN"/>
              </w:rPr>
              <w:t>TIMESTAMP</w:t>
            </w:r>
          </w:p>
        </w:tc>
        <w:tc>
          <w:tcPr>
            <w:tcW w:w="2843" w:type="dxa"/>
            <w:tcBorders>
              <w:top w:val="single" w:sz="4" w:space="0" w:color="000000"/>
              <w:left w:val="single" w:sz="4" w:space="0" w:color="000000"/>
              <w:bottom w:val="single" w:sz="4" w:space="0" w:color="000000"/>
              <w:right w:val="single" w:sz="4" w:space="0" w:color="000000"/>
            </w:tcBorders>
            <w:hideMark/>
          </w:tcPr>
          <w:p w14:paraId="1B6E237E" w14:textId="77777777" w:rsidR="00E51721" w:rsidRPr="00FA7070" w:rsidRDefault="00E51721" w:rsidP="00E43F55">
            <w:pPr>
              <w:rPr>
                <w:b/>
                <w:sz w:val="26"/>
                <w:lang w:val="vi-VN"/>
              </w:rPr>
            </w:pPr>
            <w:r w:rsidRPr="00B00670">
              <w:rPr>
                <w:b/>
                <w:sz w:val="26"/>
              </w:rPr>
              <w:t>Thời gian cập nhật giỏ hàng gần nhất.</w:t>
            </w:r>
          </w:p>
        </w:tc>
      </w:tr>
      <w:bookmarkEnd w:id="14"/>
    </w:tbl>
    <w:p w14:paraId="1F1D20F9" w14:textId="77777777" w:rsidR="00E51721" w:rsidRPr="00FA7070" w:rsidRDefault="00E51721" w:rsidP="00E51721"/>
    <w:p w14:paraId="3B86A8BB" w14:textId="77777777" w:rsidR="00E51721" w:rsidRPr="00B00670" w:rsidRDefault="00E51721" w:rsidP="00E51721">
      <w:pPr>
        <w:pStyle w:val="ListParagraph"/>
        <w:numPr>
          <w:ilvl w:val="3"/>
          <w:numId w:val="13"/>
        </w:numPr>
        <w:rPr>
          <w:b/>
          <w:bCs/>
          <w:sz w:val="26"/>
          <w:lang w:val="en-US"/>
        </w:rPr>
      </w:pPr>
      <w:bookmarkStart w:id="15" w:name="_Hlk237163722"/>
      <w:r w:rsidRPr="00B00670">
        <w:rPr>
          <w:b/>
          <w:bCs/>
          <w:sz w:val="26"/>
          <w:lang w:val="en-US"/>
        </w:rPr>
        <w:t>Bảng cart_items (Chi tiết giỏ hàng): Lưu trữ danh sách món ăn, số lượng và ghi chú tạm chọn trong giỏ hàng.</w:t>
      </w: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85"/>
        <w:gridCol w:w="3668"/>
        <w:gridCol w:w="2843"/>
      </w:tblGrid>
      <w:tr w:rsidR="00E51721" w:rsidRPr="00FA7070" w14:paraId="6ACB256F" w14:textId="77777777" w:rsidTr="00E43F55">
        <w:trPr>
          <w:trHeight w:val="299"/>
        </w:trPr>
        <w:tc>
          <w:tcPr>
            <w:tcW w:w="1885" w:type="dxa"/>
            <w:tcBorders>
              <w:top w:val="single" w:sz="4" w:space="0" w:color="000000"/>
              <w:left w:val="single" w:sz="4" w:space="0" w:color="000000"/>
              <w:bottom w:val="single" w:sz="4" w:space="0" w:color="000000"/>
              <w:right w:val="single" w:sz="4" w:space="0" w:color="000000"/>
            </w:tcBorders>
            <w:shd w:val="clear" w:color="auto" w:fill="C00000"/>
            <w:hideMark/>
          </w:tcPr>
          <w:p w14:paraId="3803D138" w14:textId="77777777" w:rsidR="00E51721" w:rsidRPr="00FA7070" w:rsidRDefault="00E51721" w:rsidP="00E43F55">
            <w:pPr>
              <w:rPr>
                <w:b/>
                <w:sz w:val="26"/>
                <w:lang w:val="vi-VN"/>
              </w:rPr>
            </w:pPr>
            <w:r w:rsidRPr="00FA7070">
              <w:rPr>
                <w:b/>
                <w:sz w:val="26"/>
                <w:lang w:val="vi-VN"/>
              </w:rPr>
              <w:t>Cột</w:t>
            </w:r>
          </w:p>
        </w:tc>
        <w:tc>
          <w:tcPr>
            <w:tcW w:w="3668" w:type="dxa"/>
            <w:tcBorders>
              <w:top w:val="single" w:sz="4" w:space="0" w:color="000000"/>
              <w:left w:val="single" w:sz="4" w:space="0" w:color="000000"/>
              <w:bottom w:val="single" w:sz="4" w:space="0" w:color="000000"/>
              <w:right w:val="single" w:sz="4" w:space="0" w:color="000000"/>
            </w:tcBorders>
            <w:shd w:val="clear" w:color="auto" w:fill="C00000"/>
            <w:hideMark/>
          </w:tcPr>
          <w:p w14:paraId="057E2F88" w14:textId="77777777" w:rsidR="00E51721" w:rsidRPr="00FA7070" w:rsidRDefault="00E51721" w:rsidP="00E43F55">
            <w:pPr>
              <w:rPr>
                <w:b/>
                <w:sz w:val="26"/>
                <w:lang w:val="vi-VN"/>
              </w:rPr>
            </w:pPr>
            <w:r w:rsidRPr="00FA7070">
              <w:rPr>
                <w:b/>
                <w:sz w:val="26"/>
                <w:lang w:val="vi-VN"/>
              </w:rPr>
              <w:t>Kiểu dữ liệu</w:t>
            </w:r>
          </w:p>
        </w:tc>
        <w:tc>
          <w:tcPr>
            <w:tcW w:w="2843" w:type="dxa"/>
            <w:tcBorders>
              <w:top w:val="single" w:sz="4" w:space="0" w:color="000000"/>
              <w:left w:val="single" w:sz="4" w:space="0" w:color="000000"/>
              <w:bottom w:val="single" w:sz="4" w:space="0" w:color="000000"/>
              <w:right w:val="single" w:sz="4" w:space="0" w:color="000000"/>
            </w:tcBorders>
            <w:shd w:val="clear" w:color="auto" w:fill="C00000"/>
            <w:hideMark/>
          </w:tcPr>
          <w:p w14:paraId="54F2343F" w14:textId="77777777" w:rsidR="00E51721" w:rsidRPr="00FA7070" w:rsidRDefault="00E51721" w:rsidP="00E43F55">
            <w:pPr>
              <w:rPr>
                <w:b/>
                <w:sz w:val="26"/>
                <w:lang w:val="vi-VN"/>
              </w:rPr>
            </w:pPr>
            <w:r w:rsidRPr="00FA7070">
              <w:rPr>
                <w:b/>
                <w:sz w:val="26"/>
                <w:lang w:val="vi-VN"/>
              </w:rPr>
              <w:t>Ý nghĩa</w:t>
            </w:r>
          </w:p>
        </w:tc>
      </w:tr>
      <w:tr w:rsidR="00E51721" w:rsidRPr="00FA7070" w14:paraId="5AE6CC93" w14:textId="77777777" w:rsidTr="00E43F55">
        <w:trPr>
          <w:trHeight w:val="539"/>
        </w:trPr>
        <w:tc>
          <w:tcPr>
            <w:tcW w:w="1885" w:type="dxa"/>
            <w:tcBorders>
              <w:top w:val="single" w:sz="4" w:space="0" w:color="000000"/>
              <w:left w:val="single" w:sz="4" w:space="0" w:color="000000"/>
              <w:bottom w:val="single" w:sz="4" w:space="0" w:color="000000"/>
              <w:right w:val="single" w:sz="4" w:space="0" w:color="000000"/>
            </w:tcBorders>
            <w:hideMark/>
          </w:tcPr>
          <w:p w14:paraId="0E67F748" w14:textId="77777777" w:rsidR="00E51721" w:rsidRPr="00FA7070" w:rsidRDefault="00E51721" w:rsidP="00E43F55">
            <w:pPr>
              <w:rPr>
                <w:b/>
                <w:sz w:val="26"/>
                <w:lang w:val="vi-VN"/>
              </w:rPr>
            </w:pPr>
            <w:r w:rsidRPr="00FA7070">
              <w:rPr>
                <w:b/>
                <w:sz w:val="26"/>
                <w:lang w:val="vi-VN"/>
              </w:rPr>
              <w:t>id</w:t>
            </w:r>
          </w:p>
        </w:tc>
        <w:tc>
          <w:tcPr>
            <w:tcW w:w="3668" w:type="dxa"/>
            <w:tcBorders>
              <w:top w:val="single" w:sz="4" w:space="0" w:color="000000"/>
              <w:left w:val="single" w:sz="4" w:space="0" w:color="000000"/>
              <w:bottom w:val="single" w:sz="4" w:space="0" w:color="000000"/>
              <w:right w:val="single" w:sz="4" w:space="0" w:color="000000"/>
            </w:tcBorders>
            <w:hideMark/>
          </w:tcPr>
          <w:p w14:paraId="4586449F" w14:textId="77777777" w:rsidR="00E51721" w:rsidRPr="00FA7070" w:rsidRDefault="00E51721" w:rsidP="00E43F55">
            <w:pPr>
              <w:rPr>
                <w:b/>
                <w:sz w:val="26"/>
                <w:lang w:val="vi-VN"/>
              </w:rPr>
            </w:pPr>
            <w:r w:rsidRPr="00FA7070">
              <w:rPr>
                <w:b/>
                <w:sz w:val="26"/>
                <w:lang w:val="vi-VN"/>
              </w:rPr>
              <w:t>BIGINT PRIMARY KEY AUTO_INCREMENT</w:t>
            </w:r>
          </w:p>
        </w:tc>
        <w:tc>
          <w:tcPr>
            <w:tcW w:w="2843" w:type="dxa"/>
            <w:tcBorders>
              <w:top w:val="single" w:sz="4" w:space="0" w:color="000000"/>
              <w:left w:val="single" w:sz="4" w:space="0" w:color="000000"/>
              <w:bottom w:val="single" w:sz="4" w:space="0" w:color="000000"/>
              <w:right w:val="single" w:sz="4" w:space="0" w:color="000000"/>
            </w:tcBorders>
            <w:hideMark/>
          </w:tcPr>
          <w:p w14:paraId="4B035BD5" w14:textId="77777777" w:rsidR="00E51721" w:rsidRPr="00FA7070" w:rsidRDefault="00E51721" w:rsidP="00E43F55">
            <w:pPr>
              <w:rPr>
                <w:b/>
                <w:sz w:val="26"/>
                <w:lang w:val="vi-VN"/>
              </w:rPr>
            </w:pPr>
            <w:r w:rsidRPr="00B00670">
              <w:rPr>
                <w:b/>
                <w:sz w:val="26"/>
              </w:rPr>
              <w:t>Khóa chính, mã định danh chi tiết món trong giỏ tự động tăng.</w:t>
            </w:r>
          </w:p>
        </w:tc>
      </w:tr>
      <w:tr w:rsidR="00E51721" w:rsidRPr="00FA7070" w14:paraId="751448C7" w14:textId="77777777" w:rsidTr="00E43F55">
        <w:trPr>
          <w:trHeight w:val="906"/>
        </w:trPr>
        <w:tc>
          <w:tcPr>
            <w:tcW w:w="1885" w:type="dxa"/>
            <w:tcBorders>
              <w:top w:val="single" w:sz="4" w:space="0" w:color="000000"/>
              <w:left w:val="single" w:sz="4" w:space="0" w:color="000000"/>
              <w:bottom w:val="single" w:sz="4" w:space="0" w:color="000000"/>
              <w:right w:val="single" w:sz="4" w:space="0" w:color="000000"/>
            </w:tcBorders>
            <w:hideMark/>
          </w:tcPr>
          <w:p w14:paraId="63430734" w14:textId="77777777" w:rsidR="00E51721" w:rsidRPr="00FA7070" w:rsidRDefault="00E51721" w:rsidP="00E43F55">
            <w:pPr>
              <w:rPr>
                <w:b/>
                <w:sz w:val="26"/>
                <w:lang w:val="vi-VN"/>
              </w:rPr>
            </w:pPr>
            <w:r w:rsidRPr="00B00670">
              <w:rPr>
                <w:b/>
                <w:sz w:val="26"/>
              </w:rPr>
              <w:t>cart_id</w:t>
            </w:r>
          </w:p>
        </w:tc>
        <w:tc>
          <w:tcPr>
            <w:tcW w:w="3668" w:type="dxa"/>
            <w:tcBorders>
              <w:top w:val="single" w:sz="4" w:space="0" w:color="000000"/>
              <w:left w:val="single" w:sz="4" w:space="0" w:color="000000"/>
              <w:bottom w:val="single" w:sz="4" w:space="0" w:color="000000"/>
              <w:right w:val="single" w:sz="4" w:space="0" w:color="000000"/>
            </w:tcBorders>
            <w:hideMark/>
          </w:tcPr>
          <w:p w14:paraId="1D7853FF" w14:textId="77777777" w:rsidR="00E51721" w:rsidRPr="00FA7070" w:rsidRDefault="00E51721" w:rsidP="00E43F55">
            <w:pPr>
              <w:rPr>
                <w:b/>
                <w:sz w:val="26"/>
                <w:lang w:val="vi-VN"/>
              </w:rPr>
            </w:pPr>
            <w:r w:rsidRPr="00FA7070">
              <w:rPr>
                <w:b/>
                <w:sz w:val="26"/>
                <w:lang w:val="vi-VN"/>
              </w:rPr>
              <w:t>BIGINT</w:t>
            </w:r>
          </w:p>
        </w:tc>
        <w:tc>
          <w:tcPr>
            <w:tcW w:w="2843" w:type="dxa"/>
            <w:tcBorders>
              <w:top w:val="single" w:sz="4" w:space="0" w:color="000000"/>
              <w:left w:val="single" w:sz="4" w:space="0" w:color="000000"/>
              <w:bottom w:val="single" w:sz="4" w:space="0" w:color="000000"/>
              <w:right w:val="single" w:sz="4" w:space="0" w:color="000000"/>
            </w:tcBorders>
            <w:hideMark/>
          </w:tcPr>
          <w:p w14:paraId="2C3B2C03" w14:textId="77777777" w:rsidR="00E51721" w:rsidRPr="00FA7070" w:rsidRDefault="00E51721" w:rsidP="00E43F55">
            <w:pPr>
              <w:rPr>
                <w:b/>
                <w:sz w:val="26"/>
                <w:lang w:val="vi-VN"/>
              </w:rPr>
            </w:pPr>
            <w:r w:rsidRPr="00B00670">
              <w:rPr>
                <w:b/>
                <w:sz w:val="26"/>
              </w:rPr>
              <w:t>Khóa ngoại liên kết chặt chẽ với giỏ hàng tổng (carts).</w:t>
            </w:r>
          </w:p>
        </w:tc>
      </w:tr>
      <w:tr w:rsidR="00E51721" w:rsidRPr="00FA7070" w14:paraId="36B9EC6A" w14:textId="77777777" w:rsidTr="00E43F55">
        <w:trPr>
          <w:trHeight w:val="433"/>
        </w:trPr>
        <w:tc>
          <w:tcPr>
            <w:tcW w:w="1885" w:type="dxa"/>
            <w:tcBorders>
              <w:top w:val="single" w:sz="4" w:space="0" w:color="000000"/>
              <w:left w:val="single" w:sz="4" w:space="0" w:color="000000"/>
              <w:bottom w:val="single" w:sz="4" w:space="0" w:color="000000"/>
              <w:right w:val="single" w:sz="4" w:space="0" w:color="000000"/>
            </w:tcBorders>
            <w:hideMark/>
          </w:tcPr>
          <w:p w14:paraId="2638E465" w14:textId="77777777" w:rsidR="00E51721" w:rsidRPr="00FA7070" w:rsidRDefault="00E51721" w:rsidP="00E43F55">
            <w:pPr>
              <w:rPr>
                <w:b/>
                <w:sz w:val="26"/>
                <w:lang w:val="vi-VN"/>
              </w:rPr>
            </w:pPr>
            <w:r w:rsidRPr="00B00670">
              <w:rPr>
                <w:b/>
                <w:sz w:val="26"/>
              </w:rPr>
              <w:t>product_id</w:t>
            </w:r>
          </w:p>
        </w:tc>
        <w:tc>
          <w:tcPr>
            <w:tcW w:w="3668" w:type="dxa"/>
            <w:tcBorders>
              <w:top w:val="single" w:sz="4" w:space="0" w:color="000000"/>
              <w:left w:val="single" w:sz="4" w:space="0" w:color="000000"/>
              <w:bottom w:val="single" w:sz="4" w:space="0" w:color="000000"/>
              <w:right w:val="single" w:sz="4" w:space="0" w:color="000000"/>
            </w:tcBorders>
            <w:hideMark/>
          </w:tcPr>
          <w:p w14:paraId="6F9EB1F5" w14:textId="77777777" w:rsidR="00E51721" w:rsidRPr="00FA7070" w:rsidRDefault="00E51721" w:rsidP="00E43F55">
            <w:pPr>
              <w:rPr>
                <w:b/>
                <w:sz w:val="26"/>
                <w:lang w:val="vi-VN"/>
              </w:rPr>
            </w:pPr>
            <w:r w:rsidRPr="00B00670">
              <w:rPr>
                <w:b/>
                <w:sz w:val="26"/>
              </w:rPr>
              <w:t>BIGINT</w:t>
            </w:r>
          </w:p>
        </w:tc>
        <w:tc>
          <w:tcPr>
            <w:tcW w:w="2843" w:type="dxa"/>
            <w:tcBorders>
              <w:top w:val="single" w:sz="4" w:space="0" w:color="000000"/>
              <w:left w:val="single" w:sz="4" w:space="0" w:color="000000"/>
              <w:bottom w:val="single" w:sz="4" w:space="0" w:color="000000"/>
              <w:right w:val="single" w:sz="4" w:space="0" w:color="000000"/>
            </w:tcBorders>
            <w:hideMark/>
          </w:tcPr>
          <w:p w14:paraId="361DF7D8" w14:textId="77777777" w:rsidR="00E51721" w:rsidRPr="00FA7070" w:rsidRDefault="00E51721" w:rsidP="00E43F55">
            <w:pPr>
              <w:rPr>
                <w:b/>
                <w:sz w:val="26"/>
                <w:lang w:val="vi-VN"/>
              </w:rPr>
            </w:pPr>
            <w:r w:rsidRPr="00B00670">
              <w:rPr>
                <w:b/>
                <w:sz w:val="26"/>
              </w:rPr>
              <w:t>Khóa ngoại liên kết với bảng món ăn (products).</w:t>
            </w:r>
          </w:p>
        </w:tc>
      </w:tr>
      <w:tr w:rsidR="00E51721" w:rsidRPr="00FA7070" w14:paraId="369B553F" w14:textId="77777777" w:rsidTr="00E43F55">
        <w:trPr>
          <w:trHeight w:val="433"/>
        </w:trPr>
        <w:tc>
          <w:tcPr>
            <w:tcW w:w="1885" w:type="dxa"/>
            <w:tcBorders>
              <w:top w:val="single" w:sz="4" w:space="0" w:color="000000"/>
              <w:left w:val="single" w:sz="4" w:space="0" w:color="000000"/>
              <w:bottom w:val="single" w:sz="4" w:space="0" w:color="000000"/>
              <w:right w:val="single" w:sz="4" w:space="0" w:color="000000"/>
            </w:tcBorders>
          </w:tcPr>
          <w:p w14:paraId="15AF7B46" w14:textId="77777777" w:rsidR="00E51721" w:rsidRPr="00B00670" w:rsidRDefault="00E51721" w:rsidP="00E43F55">
            <w:pPr>
              <w:rPr>
                <w:b/>
                <w:sz w:val="26"/>
              </w:rPr>
            </w:pPr>
            <w:r w:rsidRPr="00B00670">
              <w:rPr>
                <w:b/>
                <w:sz w:val="26"/>
              </w:rPr>
              <w:t>quantity</w:t>
            </w:r>
          </w:p>
        </w:tc>
        <w:tc>
          <w:tcPr>
            <w:tcW w:w="3668" w:type="dxa"/>
            <w:tcBorders>
              <w:top w:val="single" w:sz="4" w:space="0" w:color="000000"/>
              <w:left w:val="single" w:sz="4" w:space="0" w:color="000000"/>
              <w:bottom w:val="single" w:sz="4" w:space="0" w:color="000000"/>
              <w:right w:val="single" w:sz="4" w:space="0" w:color="000000"/>
            </w:tcBorders>
          </w:tcPr>
          <w:p w14:paraId="0818DAF7" w14:textId="77777777" w:rsidR="00E51721" w:rsidRPr="00B00670" w:rsidRDefault="00E51721" w:rsidP="00E43F55">
            <w:pPr>
              <w:rPr>
                <w:b/>
                <w:sz w:val="26"/>
              </w:rPr>
            </w:pPr>
            <w:r w:rsidRPr="00B00670">
              <w:rPr>
                <w:b/>
                <w:sz w:val="26"/>
              </w:rPr>
              <w:t>INTEGER DEFAULT 1</w:t>
            </w:r>
          </w:p>
        </w:tc>
        <w:tc>
          <w:tcPr>
            <w:tcW w:w="2843" w:type="dxa"/>
            <w:tcBorders>
              <w:top w:val="single" w:sz="4" w:space="0" w:color="000000"/>
              <w:left w:val="single" w:sz="4" w:space="0" w:color="000000"/>
              <w:bottom w:val="single" w:sz="4" w:space="0" w:color="000000"/>
              <w:right w:val="single" w:sz="4" w:space="0" w:color="000000"/>
            </w:tcBorders>
          </w:tcPr>
          <w:p w14:paraId="3C94E17D" w14:textId="77777777" w:rsidR="00E51721" w:rsidRPr="00B00670" w:rsidRDefault="00E51721" w:rsidP="00E43F55">
            <w:pPr>
              <w:rPr>
                <w:b/>
                <w:sz w:val="26"/>
              </w:rPr>
            </w:pPr>
            <w:r w:rsidRPr="00B00670">
              <w:rPr>
                <w:b/>
                <w:sz w:val="26"/>
              </w:rPr>
              <w:t>Số lượng món ăn khách lựa chọn tạm thời trong giỏ.</w:t>
            </w:r>
          </w:p>
        </w:tc>
      </w:tr>
      <w:tr w:rsidR="00E51721" w:rsidRPr="00FA7070" w14:paraId="245BEA19" w14:textId="77777777" w:rsidTr="00E43F55">
        <w:trPr>
          <w:trHeight w:val="433"/>
        </w:trPr>
        <w:tc>
          <w:tcPr>
            <w:tcW w:w="1885" w:type="dxa"/>
            <w:tcBorders>
              <w:top w:val="single" w:sz="4" w:space="0" w:color="000000"/>
              <w:left w:val="single" w:sz="4" w:space="0" w:color="000000"/>
              <w:bottom w:val="single" w:sz="4" w:space="0" w:color="000000"/>
              <w:right w:val="single" w:sz="4" w:space="0" w:color="000000"/>
            </w:tcBorders>
          </w:tcPr>
          <w:p w14:paraId="00222DC1" w14:textId="77777777" w:rsidR="00E51721" w:rsidRPr="00B00670" w:rsidRDefault="00E51721" w:rsidP="00E43F55">
            <w:pPr>
              <w:rPr>
                <w:b/>
                <w:sz w:val="26"/>
              </w:rPr>
            </w:pPr>
            <w:r w:rsidRPr="00B00670">
              <w:rPr>
                <w:b/>
                <w:sz w:val="26"/>
              </w:rPr>
              <w:t>unitPrice</w:t>
            </w:r>
          </w:p>
        </w:tc>
        <w:tc>
          <w:tcPr>
            <w:tcW w:w="3668" w:type="dxa"/>
            <w:tcBorders>
              <w:top w:val="single" w:sz="4" w:space="0" w:color="000000"/>
              <w:left w:val="single" w:sz="4" w:space="0" w:color="000000"/>
              <w:bottom w:val="single" w:sz="4" w:space="0" w:color="000000"/>
              <w:right w:val="single" w:sz="4" w:space="0" w:color="000000"/>
            </w:tcBorders>
          </w:tcPr>
          <w:p w14:paraId="3A41ECC0" w14:textId="77777777" w:rsidR="00E51721" w:rsidRPr="00B00670" w:rsidRDefault="00E51721" w:rsidP="00E43F55">
            <w:pPr>
              <w:rPr>
                <w:b/>
                <w:sz w:val="26"/>
              </w:rPr>
            </w:pPr>
            <w:r w:rsidRPr="00B00670">
              <w:rPr>
                <w:b/>
                <w:sz w:val="26"/>
              </w:rPr>
              <w:t>DECIMAL(10,2) NOT NULL</w:t>
            </w:r>
          </w:p>
        </w:tc>
        <w:tc>
          <w:tcPr>
            <w:tcW w:w="2843" w:type="dxa"/>
            <w:tcBorders>
              <w:top w:val="single" w:sz="4" w:space="0" w:color="000000"/>
              <w:left w:val="single" w:sz="4" w:space="0" w:color="000000"/>
              <w:bottom w:val="single" w:sz="4" w:space="0" w:color="000000"/>
              <w:right w:val="single" w:sz="4" w:space="0" w:color="000000"/>
            </w:tcBorders>
          </w:tcPr>
          <w:p w14:paraId="0E245EF7" w14:textId="77777777" w:rsidR="00E51721" w:rsidRPr="00B00670" w:rsidRDefault="00E51721" w:rsidP="00E43F55">
            <w:pPr>
              <w:rPr>
                <w:b/>
                <w:sz w:val="26"/>
              </w:rPr>
            </w:pPr>
            <w:r w:rsidRPr="00B00670">
              <w:rPr>
                <w:b/>
                <w:sz w:val="26"/>
              </w:rPr>
              <w:t>Đơn giá món ăn tại thời điểm đưa vào giỏ.</w:t>
            </w:r>
          </w:p>
        </w:tc>
      </w:tr>
      <w:tr w:rsidR="00E51721" w:rsidRPr="00FA7070" w14:paraId="7287CD4D" w14:textId="77777777" w:rsidTr="00E43F55">
        <w:trPr>
          <w:trHeight w:val="396"/>
        </w:trPr>
        <w:tc>
          <w:tcPr>
            <w:tcW w:w="1885" w:type="dxa"/>
            <w:tcBorders>
              <w:top w:val="single" w:sz="4" w:space="0" w:color="000000"/>
              <w:left w:val="single" w:sz="4" w:space="0" w:color="000000"/>
              <w:bottom w:val="single" w:sz="4" w:space="0" w:color="000000"/>
              <w:right w:val="single" w:sz="4" w:space="0" w:color="000000"/>
            </w:tcBorders>
            <w:hideMark/>
          </w:tcPr>
          <w:p w14:paraId="753075AE" w14:textId="77777777" w:rsidR="00E51721" w:rsidRPr="00FA7070" w:rsidRDefault="00E51721" w:rsidP="00E43F55">
            <w:pPr>
              <w:rPr>
                <w:b/>
                <w:sz w:val="26"/>
                <w:lang w:val="vi-VN"/>
              </w:rPr>
            </w:pPr>
            <w:r w:rsidRPr="00B00670">
              <w:rPr>
                <w:b/>
                <w:sz w:val="26"/>
              </w:rPr>
              <w:t>note</w:t>
            </w:r>
          </w:p>
        </w:tc>
        <w:tc>
          <w:tcPr>
            <w:tcW w:w="3668" w:type="dxa"/>
            <w:tcBorders>
              <w:top w:val="single" w:sz="4" w:space="0" w:color="000000"/>
              <w:left w:val="single" w:sz="4" w:space="0" w:color="000000"/>
              <w:bottom w:val="single" w:sz="4" w:space="0" w:color="000000"/>
              <w:right w:val="single" w:sz="4" w:space="0" w:color="000000"/>
            </w:tcBorders>
            <w:hideMark/>
          </w:tcPr>
          <w:p w14:paraId="5F1F81AE" w14:textId="77777777" w:rsidR="00E51721" w:rsidRPr="00FA7070" w:rsidRDefault="00E51721" w:rsidP="00E43F55">
            <w:pPr>
              <w:rPr>
                <w:b/>
                <w:sz w:val="26"/>
                <w:lang w:val="vi-VN"/>
              </w:rPr>
            </w:pPr>
            <w:r w:rsidRPr="00B00670">
              <w:rPr>
                <w:b/>
                <w:sz w:val="26"/>
              </w:rPr>
              <w:t>TEXT</w:t>
            </w:r>
          </w:p>
        </w:tc>
        <w:tc>
          <w:tcPr>
            <w:tcW w:w="2843" w:type="dxa"/>
            <w:tcBorders>
              <w:top w:val="single" w:sz="4" w:space="0" w:color="000000"/>
              <w:left w:val="single" w:sz="4" w:space="0" w:color="000000"/>
              <w:bottom w:val="single" w:sz="4" w:space="0" w:color="000000"/>
              <w:right w:val="single" w:sz="4" w:space="0" w:color="000000"/>
            </w:tcBorders>
            <w:hideMark/>
          </w:tcPr>
          <w:p w14:paraId="56BED896" w14:textId="77777777" w:rsidR="00E51721" w:rsidRPr="00FA7070" w:rsidRDefault="00E51721" w:rsidP="00E43F55">
            <w:pPr>
              <w:rPr>
                <w:b/>
                <w:sz w:val="26"/>
                <w:lang w:val="vi-VN"/>
              </w:rPr>
            </w:pPr>
            <w:r w:rsidRPr="00B00670">
              <w:rPr>
                <w:b/>
                <w:sz w:val="26"/>
              </w:rPr>
              <w:t>Ghi chú thêm cho từng món ăn (Ví dụ: Không hành, ít cay...).</w:t>
            </w:r>
          </w:p>
        </w:tc>
      </w:tr>
      <w:bookmarkEnd w:id="15"/>
    </w:tbl>
    <w:p w14:paraId="5EDC08DE" w14:textId="77777777" w:rsidR="00E51721" w:rsidRPr="00B00670" w:rsidRDefault="00E51721" w:rsidP="00E51721">
      <w:pPr>
        <w:pStyle w:val="BodyText"/>
        <w:spacing w:before="222"/>
        <w:rPr>
          <w:lang w:val="en-US"/>
        </w:rPr>
      </w:pPr>
    </w:p>
    <w:p w14:paraId="3A4D1D44" w14:textId="77777777" w:rsidR="00E51721" w:rsidRPr="00B00670" w:rsidRDefault="00E51721" w:rsidP="00E51721">
      <w:pPr>
        <w:pStyle w:val="ListParagraph"/>
        <w:numPr>
          <w:ilvl w:val="3"/>
          <w:numId w:val="13"/>
        </w:numPr>
        <w:tabs>
          <w:tab w:val="left" w:pos="721"/>
        </w:tabs>
        <w:spacing w:before="0" w:line="278" w:lineRule="auto"/>
        <w:ind w:left="721" w:right="422"/>
        <w:rPr>
          <w:sz w:val="26"/>
        </w:rPr>
      </w:pPr>
      <w:bookmarkStart w:id="16" w:name="_Hlk237085074"/>
      <w:r>
        <w:rPr>
          <w:b/>
          <w:sz w:val="26"/>
        </w:rPr>
        <w:t>Bảng</w:t>
      </w:r>
      <w:r>
        <w:rPr>
          <w:b/>
          <w:spacing w:val="-10"/>
          <w:sz w:val="26"/>
        </w:rPr>
        <w:t xml:space="preserve"> </w:t>
      </w:r>
      <w:r>
        <w:rPr>
          <w:b/>
          <w:sz w:val="26"/>
        </w:rPr>
        <w:t>reviews</w:t>
      </w:r>
      <w:r>
        <w:rPr>
          <w:b/>
          <w:spacing w:val="-6"/>
          <w:sz w:val="26"/>
        </w:rPr>
        <w:t xml:space="preserve"> </w:t>
      </w:r>
      <w:r>
        <w:rPr>
          <w:b/>
          <w:sz w:val="26"/>
        </w:rPr>
        <w:t>(Đánh</w:t>
      </w:r>
      <w:r>
        <w:rPr>
          <w:b/>
          <w:spacing w:val="-10"/>
          <w:sz w:val="26"/>
        </w:rPr>
        <w:t xml:space="preserve"> </w:t>
      </w:r>
      <w:r>
        <w:rPr>
          <w:b/>
          <w:sz w:val="26"/>
        </w:rPr>
        <w:t>giá</w:t>
      </w:r>
      <w:r>
        <w:rPr>
          <w:b/>
          <w:spacing w:val="-10"/>
          <w:sz w:val="26"/>
        </w:rPr>
        <w:t xml:space="preserve"> </w:t>
      </w:r>
      <w:r>
        <w:rPr>
          <w:b/>
          <w:sz w:val="26"/>
        </w:rPr>
        <w:t>chất</w:t>
      </w:r>
      <w:r>
        <w:rPr>
          <w:b/>
          <w:spacing w:val="-8"/>
          <w:sz w:val="26"/>
        </w:rPr>
        <w:t xml:space="preserve"> </w:t>
      </w:r>
      <w:r>
        <w:rPr>
          <w:b/>
          <w:sz w:val="26"/>
        </w:rPr>
        <w:t>lượng):</w:t>
      </w:r>
      <w:r>
        <w:rPr>
          <w:b/>
          <w:spacing w:val="-7"/>
          <w:sz w:val="26"/>
        </w:rPr>
        <w:t xml:space="preserve"> </w:t>
      </w:r>
      <w:r w:rsidRPr="0083555C">
        <w:rPr>
          <w:sz w:val="26"/>
        </w:rPr>
        <w:t>Lưu trữ số sao xếp hạng (rating) và ý kiến phản hồi (content) của khách hàng dành cho từng món ăn sau khi trải nghiệm dịch vụ.</w:t>
      </w: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85"/>
        <w:gridCol w:w="3668"/>
        <w:gridCol w:w="2843"/>
      </w:tblGrid>
      <w:tr w:rsidR="00E51721" w14:paraId="5BF2A5EC" w14:textId="77777777" w:rsidTr="00E43F55">
        <w:trPr>
          <w:trHeight w:val="299"/>
        </w:trPr>
        <w:tc>
          <w:tcPr>
            <w:tcW w:w="1885" w:type="dxa"/>
            <w:shd w:val="clear" w:color="auto" w:fill="C00000"/>
          </w:tcPr>
          <w:p w14:paraId="3B6893C4" w14:textId="77777777" w:rsidR="00E51721" w:rsidRDefault="00E51721" w:rsidP="00E43F55">
            <w:pPr>
              <w:pStyle w:val="TableParagraph"/>
              <w:spacing w:before="2" w:line="278" w:lineRule="exact"/>
              <w:ind w:left="6"/>
              <w:jc w:val="center"/>
              <w:rPr>
                <w:b/>
                <w:sz w:val="26"/>
              </w:rPr>
            </w:pPr>
            <w:r>
              <w:rPr>
                <w:b/>
                <w:color w:val="FFFFFF"/>
                <w:spacing w:val="-5"/>
                <w:sz w:val="26"/>
              </w:rPr>
              <w:t>Cột</w:t>
            </w:r>
          </w:p>
        </w:tc>
        <w:tc>
          <w:tcPr>
            <w:tcW w:w="3668" w:type="dxa"/>
            <w:shd w:val="clear" w:color="auto" w:fill="C00000"/>
          </w:tcPr>
          <w:p w14:paraId="35F9ACC8" w14:textId="77777777" w:rsidR="00E51721" w:rsidRDefault="00E51721" w:rsidP="00E43F55">
            <w:pPr>
              <w:pStyle w:val="TableParagraph"/>
              <w:spacing w:before="2" w:line="278" w:lineRule="exact"/>
              <w:ind w:left="1144"/>
              <w:rPr>
                <w:b/>
                <w:sz w:val="26"/>
              </w:rPr>
            </w:pPr>
            <w:r>
              <w:rPr>
                <w:b/>
                <w:color w:val="FFFFFF"/>
                <w:sz w:val="26"/>
              </w:rPr>
              <w:t>Kiểu</w:t>
            </w:r>
            <w:r>
              <w:rPr>
                <w:b/>
                <w:color w:val="FFFFFF"/>
                <w:spacing w:val="-6"/>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843" w:type="dxa"/>
            <w:shd w:val="clear" w:color="auto" w:fill="C00000"/>
          </w:tcPr>
          <w:p w14:paraId="466641AF" w14:textId="77777777" w:rsidR="00E51721" w:rsidRDefault="00E51721" w:rsidP="00E43F55">
            <w:pPr>
              <w:pStyle w:val="TableParagraph"/>
              <w:spacing w:before="2" w:line="278" w:lineRule="exact"/>
              <w:ind w:left="1"/>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E51721" w14:paraId="68BB3393" w14:textId="77777777" w:rsidTr="00E43F55">
        <w:trPr>
          <w:trHeight w:val="897"/>
        </w:trPr>
        <w:tc>
          <w:tcPr>
            <w:tcW w:w="1885" w:type="dxa"/>
            <w:shd w:val="clear" w:color="auto" w:fill="FFFFFF" w:themeFill="background1"/>
          </w:tcPr>
          <w:p w14:paraId="06D4364A" w14:textId="77777777" w:rsidR="00E51721" w:rsidRDefault="00E51721" w:rsidP="00E43F55">
            <w:pPr>
              <w:pStyle w:val="TableParagraph"/>
              <w:spacing w:before="2"/>
              <w:rPr>
                <w:b/>
                <w:sz w:val="26"/>
              </w:rPr>
            </w:pPr>
            <w:r>
              <w:rPr>
                <w:b/>
                <w:spacing w:val="-5"/>
                <w:sz w:val="26"/>
              </w:rPr>
              <w:t>id</w:t>
            </w:r>
          </w:p>
        </w:tc>
        <w:tc>
          <w:tcPr>
            <w:tcW w:w="3668" w:type="dxa"/>
            <w:shd w:val="clear" w:color="auto" w:fill="FFFFFF" w:themeFill="background1"/>
          </w:tcPr>
          <w:p w14:paraId="16336969" w14:textId="77777777" w:rsidR="00E51721" w:rsidRDefault="00E51721" w:rsidP="00E43F55">
            <w:pPr>
              <w:pStyle w:val="TableParagraph"/>
              <w:spacing w:before="2"/>
              <w:ind w:left="105"/>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2843" w:type="dxa"/>
            <w:shd w:val="clear" w:color="auto" w:fill="FFFFFF" w:themeFill="background1"/>
          </w:tcPr>
          <w:p w14:paraId="4D5FA148" w14:textId="77777777" w:rsidR="00E51721" w:rsidRDefault="00E51721" w:rsidP="00E43F55">
            <w:pPr>
              <w:pStyle w:val="TableParagraph"/>
              <w:spacing w:line="298" w:lineRule="exact"/>
              <w:ind w:left="104"/>
              <w:rPr>
                <w:sz w:val="26"/>
              </w:rPr>
            </w:pPr>
            <w:r w:rsidRPr="0083555C">
              <w:rPr>
                <w:spacing w:val="-4"/>
                <w:sz w:val="26"/>
              </w:rPr>
              <w:t>Khóa chính, mã định danh bài đánh giá tự động tăng.</w:t>
            </w:r>
          </w:p>
        </w:tc>
      </w:tr>
      <w:tr w:rsidR="00E51721" w14:paraId="7C7DFFC3" w14:textId="77777777" w:rsidTr="00E43F55">
        <w:trPr>
          <w:trHeight w:val="897"/>
        </w:trPr>
        <w:tc>
          <w:tcPr>
            <w:tcW w:w="1885" w:type="dxa"/>
            <w:shd w:val="clear" w:color="auto" w:fill="FFFFFF" w:themeFill="background1"/>
          </w:tcPr>
          <w:p w14:paraId="70B6883C" w14:textId="77777777" w:rsidR="00E51721" w:rsidRDefault="00E51721" w:rsidP="00E43F55">
            <w:pPr>
              <w:pStyle w:val="TableParagraph"/>
              <w:spacing w:before="2"/>
              <w:rPr>
                <w:b/>
                <w:sz w:val="26"/>
              </w:rPr>
            </w:pPr>
            <w:r>
              <w:rPr>
                <w:b/>
                <w:spacing w:val="-2"/>
                <w:sz w:val="26"/>
              </w:rPr>
              <w:lastRenderedPageBreak/>
              <w:t>user_id</w:t>
            </w:r>
          </w:p>
        </w:tc>
        <w:tc>
          <w:tcPr>
            <w:tcW w:w="3668" w:type="dxa"/>
            <w:shd w:val="clear" w:color="auto" w:fill="FFFFFF" w:themeFill="background1"/>
          </w:tcPr>
          <w:p w14:paraId="25954CFA" w14:textId="77777777" w:rsidR="00E51721" w:rsidRDefault="00E51721" w:rsidP="00E43F55">
            <w:pPr>
              <w:pStyle w:val="TableParagraph"/>
              <w:spacing w:before="2"/>
              <w:ind w:left="105"/>
              <w:rPr>
                <w:sz w:val="26"/>
              </w:rPr>
            </w:pPr>
            <w:r>
              <w:rPr>
                <w:spacing w:val="-2"/>
                <w:sz w:val="26"/>
              </w:rPr>
              <w:t>BIGINT</w:t>
            </w:r>
          </w:p>
        </w:tc>
        <w:tc>
          <w:tcPr>
            <w:tcW w:w="2843" w:type="dxa"/>
            <w:shd w:val="clear" w:color="auto" w:fill="FFFFFF" w:themeFill="background1"/>
          </w:tcPr>
          <w:p w14:paraId="6BB6CAF0" w14:textId="77777777" w:rsidR="00E51721" w:rsidRDefault="00E51721" w:rsidP="00E43F55">
            <w:pPr>
              <w:pStyle w:val="TableParagraph"/>
              <w:spacing w:before="2"/>
              <w:ind w:left="104"/>
              <w:rPr>
                <w:sz w:val="26"/>
              </w:rPr>
            </w:pPr>
            <w:r>
              <w:rPr>
                <w:sz w:val="26"/>
              </w:rPr>
              <w:t>Khóa</w:t>
            </w:r>
            <w:r>
              <w:rPr>
                <w:spacing w:val="35"/>
                <w:sz w:val="26"/>
              </w:rPr>
              <w:t xml:space="preserve"> </w:t>
            </w:r>
            <w:r>
              <w:rPr>
                <w:sz w:val="26"/>
              </w:rPr>
              <w:t>ngoại</w:t>
            </w:r>
            <w:r>
              <w:rPr>
                <w:spacing w:val="35"/>
                <w:sz w:val="26"/>
              </w:rPr>
              <w:t xml:space="preserve"> </w:t>
            </w:r>
            <w:r>
              <w:rPr>
                <w:sz w:val="26"/>
              </w:rPr>
              <w:t>liên</w:t>
            </w:r>
            <w:r>
              <w:rPr>
                <w:spacing w:val="35"/>
                <w:sz w:val="26"/>
              </w:rPr>
              <w:t xml:space="preserve"> </w:t>
            </w:r>
            <w:r>
              <w:rPr>
                <w:sz w:val="26"/>
              </w:rPr>
              <w:t>kết</w:t>
            </w:r>
            <w:r>
              <w:rPr>
                <w:spacing w:val="35"/>
                <w:sz w:val="26"/>
              </w:rPr>
              <w:t xml:space="preserve"> </w:t>
            </w:r>
            <w:r>
              <w:rPr>
                <w:sz w:val="26"/>
              </w:rPr>
              <w:t>với người</w:t>
            </w:r>
            <w:r>
              <w:rPr>
                <w:spacing w:val="64"/>
                <w:w w:val="150"/>
                <w:sz w:val="26"/>
              </w:rPr>
              <w:t xml:space="preserve"> </w:t>
            </w:r>
            <w:r>
              <w:rPr>
                <w:sz w:val="26"/>
              </w:rPr>
              <w:t>dùng</w:t>
            </w:r>
            <w:r>
              <w:rPr>
                <w:spacing w:val="65"/>
                <w:w w:val="150"/>
                <w:sz w:val="26"/>
              </w:rPr>
              <w:t xml:space="preserve"> </w:t>
            </w:r>
            <w:r>
              <w:rPr>
                <w:sz w:val="26"/>
              </w:rPr>
              <w:t>users</w:t>
            </w:r>
            <w:r>
              <w:rPr>
                <w:spacing w:val="65"/>
                <w:w w:val="150"/>
                <w:sz w:val="26"/>
              </w:rPr>
              <w:t xml:space="preserve"> </w:t>
            </w:r>
            <w:r>
              <w:rPr>
                <w:spacing w:val="-4"/>
                <w:sz w:val="26"/>
              </w:rPr>
              <w:t>thực</w:t>
            </w:r>
          </w:p>
          <w:p w14:paraId="5E945B43" w14:textId="77777777" w:rsidR="00E51721" w:rsidRDefault="00E51721" w:rsidP="00E43F55">
            <w:pPr>
              <w:pStyle w:val="TableParagraph"/>
              <w:spacing w:line="277" w:lineRule="exact"/>
              <w:ind w:left="104"/>
              <w:rPr>
                <w:sz w:val="26"/>
              </w:rPr>
            </w:pPr>
            <w:r>
              <w:rPr>
                <w:sz w:val="26"/>
              </w:rPr>
              <w:t>hiện</w:t>
            </w:r>
            <w:r>
              <w:rPr>
                <w:spacing w:val="-7"/>
                <w:sz w:val="26"/>
              </w:rPr>
              <w:t xml:space="preserve"> </w:t>
            </w:r>
            <w:r>
              <w:rPr>
                <w:sz w:val="26"/>
              </w:rPr>
              <w:t>đánh</w:t>
            </w:r>
            <w:r>
              <w:rPr>
                <w:spacing w:val="-6"/>
                <w:sz w:val="26"/>
              </w:rPr>
              <w:t xml:space="preserve"> </w:t>
            </w:r>
            <w:r>
              <w:rPr>
                <w:spacing w:val="-4"/>
                <w:sz w:val="26"/>
              </w:rPr>
              <w:t>giá.</w:t>
            </w:r>
          </w:p>
        </w:tc>
      </w:tr>
      <w:tr w:rsidR="00E51721" w14:paraId="1D84675B" w14:textId="77777777" w:rsidTr="00E43F55">
        <w:trPr>
          <w:trHeight w:val="897"/>
        </w:trPr>
        <w:tc>
          <w:tcPr>
            <w:tcW w:w="1885" w:type="dxa"/>
            <w:shd w:val="clear" w:color="auto" w:fill="FFFFFF" w:themeFill="background1"/>
          </w:tcPr>
          <w:p w14:paraId="08C9E7A9" w14:textId="77777777" w:rsidR="00E51721" w:rsidRDefault="00E51721" w:rsidP="00E43F55">
            <w:pPr>
              <w:rPr>
                <w:b/>
                <w:spacing w:val="-2"/>
                <w:sz w:val="26"/>
              </w:rPr>
            </w:pPr>
            <w:r w:rsidRPr="0083555C">
              <w:rPr>
                <w:b/>
                <w:spacing w:val="-2"/>
                <w:sz w:val="26"/>
              </w:rPr>
              <w:t>phone</w:t>
            </w:r>
          </w:p>
          <w:p w14:paraId="44C8EFC6" w14:textId="77777777" w:rsidR="00E51721" w:rsidRPr="0083555C" w:rsidRDefault="00E51721" w:rsidP="00E43F55">
            <w:pPr>
              <w:ind w:firstLine="720"/>
            </w:pPr>
          </w:p>
        </w:tc>
        <w:tc>
          <w:tcPr>
            <w:tcW w:w="3668" w:type="dxa"/>
            <w:shd w:val="clear" w:color="auto" w:fill="FFFFFF" w:themeFill="background1"/>
          </w:tcPr>
          <w:p w14:paraId="6BA34D4D" w14:textId="77777777" w:rsidR="00E51721" w:rsidRDefault="00E51721" w:rsidP="00E43F55">
            <w:pPr>
              <w:pStyle w:val="TableParagraph"/>
              <w:spacing w:before="2"/>
              <w:ind w:left="105"/>
              <w:rPr>
                <w:spacing w:val="-2"/>
                <w:sz w:val="26"/>
              </w:rPr>
            </w:pPr>
            <w:r w:rsidRPr="0083555C">
              <w:rPr>
                <w:spacing w:val="-2"/>
                <w:sz w:val="26"/>
              </w:rPr>
              <w:t>VARCHAR (20)</w:t>
            </w:r>
          </w:p>
        </w:tc>
        <w:tc>
          <w:tcPr>
            <w:tcW w:w="2843" w:type="dxa"/>
            <w:shd w:val="clear" w:color="auto" w:fill="FFFFFF" w:themeFill="background1"/>
          </w:tcPr>
          <w:p w14:paraId="72D98306" w14:textId="77777777" w:rsidR="00E51721" w:rsidRDefault="00E51721" w:rsidP="00E43F55">
            <w:pPr>
              <w:pStyle w:val="TableParagraph"/>
              <w:spacing w:before="2"/>
              <w:ind w:left="104"/>
              <w:rPr>
                <w:sz w:val="26"/>
              </w:rPr>
            </w:pPr>
            <w:r w:rsidRPr="0083555C">
              <w:rPr>
                <w:sz w:val="26"/>
              </w:rPr>
              <w:t>Số điện thoại của người gửi phản hồi / đánh giá.</w:t>
            </w:r>
          </w:p>
        </w:tc>
      </w:tr>
      <w:tr w:rsidR="00E51721" w14:paraId="7BC6136C" w14:textId="77777777" w:rsidTr="00E43F55">
        <w:trPr>
          <w:trHeight w:val="897"/>
        </w:trPr>
        <w:tc>
          <w:tcPr>
            <w:tcW w:w="1885" w:type="dxa"/>
            <w:shd w:val="clear" w:color="auto" w:fill="FFFFFF" w:themeFill="background1"/>
          </w:tcPr>
          <w:p w14:paraId="7B7DD05E" w14:textId="77777777" w:rsidR="00E51721" w:rsidRDefault="00E51721" w:rsidP="00E43F55">
            <w:pPr>
              <w:pStyle w:val="TableParagraph"/>
              <w:spacing w:before="2"/>
              <w:rPr>
                <w:b/>
                <w:sz w:val="26"/>
              </w:rPr>
            </w:pPr>
            <w:r w:rsidRPr="0083555C">
              <w:rPr>
                <w:b/>
                <w:spacing w:val="-2"/>
                <w:sz w:val="26"/>
              </w:rPr>
              <w:t>dish_name</w:t>
            </w:r>
          </w:p>
        </w:tc>
        <w:tc>
          <w:tcPr>
            <w:tcW w:w="3668" w:type="dxa"/>
            <w:shd w:val="clear" w:color="auto" w:fill="FFFFFF" w:themeFill="background1"/>
          </w:tcPr>
          <w:p w14:paraId="24AF9CD6" w14:textId="77777777" w:rsidR="00E51721" w:rsidRDefault="00E51721" w:rsidP="00E43F55">
            <w:pPr>
              <w:pStyle w:val="TableParagraph"/>
              <w:spacing w:before="2"/>
              <w:ind w:left="105"/>
              <w:rPr>
                <w:sz w:val="26"/>
              </w:rPr>
            </w:pPr>
            <w:r w:rsidRPr="0083555C">
              <w:rPr>
                <w:spacing w:val="-2"/>
                <w:sz w:val="26"/>
              </w:rPr>
              <w:t>VARCHAR (150)</w:t>
            </w:r>
          </w:p>
        </w:tc>
        <w:tc>
          <w:tcPr>
            <w:tcW w:w="2843" w:type="dxa"/>
            <w:shd w:val="clear" w:color="auto" w:fill="FFFFFF" w:themeFill="background1"/>
          </w:tcPr>
          <w:p w14:paraId="00208CCC" w14:textId="77777777" w:rsidR="00E51721" w:rsidRDefault="00E51721" w:rsidP="00E43F55">
            <w:pPr>
              <w:pStyle w:val="TableParagraph"/>
              <w:spacing w:line="278" w:lineRule="exact"/>
              <w:ind w:left="104"/>
              <w:rPr>
                <w:sz w:val="26"/>
              </w:rPr>
            </w:pPr>
            <w:r w:rsidRPr="0083555C">
              <w:rPr>
                <w:sz w:val="26"/>
              </w:rPr>
              <w:t>Tên món ăn được khách hàng nhận xét, đánh giá.</w:t>
            </w:r>
          </w:p>
        </w:tc>
      </w:tr>
      <w:tr w:rsidR="00E51721" w14:paraId="30B2C830" w14:textId="77777777" w:rsidTr="00E43F55">
        <w:trPr>
          <w:trHeight w:val="897"/>
        </w:trPr>
        <w:tc>
          <w:tcPr>
            <w:tcW w:w="1885" w:type="dxa"/>
            <w:shd w:val="clear" w:color="auto" w:fill="FFFFFF" w:themeFill="background1"/>
          </w:tcPr>
          <w:p w14:paraId="78E4019B" w14:textId="77777777" w:rsidR="00E51721" w:rsidRPr="0083555C" w:rsidRDefault="00E51721" w:rsidP="00E43F55">
            <w:pPr>
              <w:pStyle w:val="TableParagraph"/>
              <w:spacing w:before="2"/>
              <w:rPr>
                <w:b/>
                <w:spacing w:val="-2"/>
                <w:sz w:val="26"/>
              </w:rPr>
            </w:pPr>
            <w:r w:rsidRPr="0083555C">
              <w:rPr>
                <w:b/>
                <w:spacing w:val="-2"/>
                <w:sz w:val="26"/>
              </w:rPr>
              <w:t>content</w:t>
            </w:r>
          </w:p>
        </w:tc>
        <w:tc>
          <w:tcPr>
            <w:tcW w:w="3668" w:type="dxa"/>
            <w:shd w:val="clear" w:color="auto" w:fill="FFFFFF" w:themeFill="background1"/>
          </w:tcPr>
          <w:p w14:paraId="5E1E8AC6" w14:textId="77777777" w:rsidR="00E51721" w:rsidRPr="0083555C" w:rsidRDefault="00E51721" w:rsidP="00E43F55">
            <w:pPr>
              <w:pStyle w:val="TableParagraph"/>
              <w:spacing w:before="2"/>
              <w:ind w:left="105"/>
              <w:rPr>
                <w:spacing w:val="-2"/>
                <w:sz w:val="26"/>
              </w:rPr>
            </w:pPr>
            <w:r w:rsidRPr="0083555C">
              <w:rPr>
                <w:spacing w:val="-2"/>
                <w:sz w:val="26"/>
              </w:rPr>
              <w:t>TEXT</w:t>
            </w:r>
          </w:p>
        </w:tc>
        <w:tc>
          <w:tcPr>
            <w:tcW w:w="2843" w:type="dxa"/>
            <w:shd w:val="clear" w:color="auto" w:fill="FFFFFF" w:themeFill="background1"/>
          </w:tcPr>
          <w:p w14:paraId="54BEA452" w14:textId="77777777" w:rsidR="00E51721" w:rsidRPr="0083555C" w:rsidRDefault="00E51721" w:rsidP="00E43F55">
            <w:pPr>
              <w:pStyle w:val="TableParagraph"/>
              <w:spacing w:line="278" w:lineRule="exact"/>
              <w:ind w:left="104"/>
              <w:rPr>
                <w:sz w:val="26"/>
              </w:rPr>
            </w:pPr>
            <w:r w:rsidRPr="0083555C">
              <w:rPr>
                <w:sz w:val="26"/>
              </w:rPr>
              <w:t>Ý kiến phản hồi, nhận xét bằng văn bản chi tiết của khách hàng.</w:t>
            </w:r>
          </w:p>
        </w:tc>
      </w:tr>
      <w:tr w:rsidR="00E51721" w14:paraId="5F97ECB0" w14:textId="77777777" w:rsidTr="00E43F55">
        <w:trPr>
          <w:trHeight w:val="897"/>
        </w:trPr>
        <w:tc>
          <w:tcPr>
            <w:tcW w:w="1885" w:type="dxa"/>
            <w:shd w:val="clear" w:color="auto" w:fill="FFFFFF" w:themeFill="background1"/>
          </w:tcPr>
          <w:p w14:paraId="55B6B094" w14:textId="77777777" w:rsidR="00E51721" w:rsidRDefault="00E51721" w:rsidP="00E43F55">
            <w:pPr>
              <w:pStyle w:val="TableParagraph"/>
              <w:spacing w:before="2"/>
              <w:rPr>
                <w:b/>
                <w:sz w:val="26"/>
              </w:rPr>
            </w:pPr>
            <w:r>
              <w:rPr>
                <w:b/>
                <w:spacing w:val="-2"/>
                <w:sz w:val="26"/>
              </w:rPr>
              <w:t>rating</w:t>
            </w:r>
          </w:p>
        </w:tc>
        <w:tc>
          <w:tcPr>
            <w:tcW w:w="3668" w:type="dxa"/>
            <w:shd w:val="clear" w:color="auto" w:fill="FFFFFF" w:themeFill="background1"/>
          </w:tcPr>
          <w:p w14:paraId="5CA1011E" w14:textId="77777777" w:rsidR="00E51721" w:rsidRDefault="00E51721" w:rsidP="00E43F55">
            <w:pPr>
              <w:pStyle w:val="TableParagraph"/>
              <w:spacing w:before="2"/>
              <w:ind w:left="105"/>
              <w:rPr>
                <w:sz w:val="26"/>
              </w:rPr>
            </w:pPr>
            <w:r>
              <w:rPr>
                <w:sz w:val="26"/>
              </w:rPr>
              <w:t>INTEGER</w:t>
            </w:r>
            <w:r>
              <w:rPr>
                <w:spacing w:val="-8"/>
                <w:sz w:val="26"/>
              </w:rPr>
              <w:t xml:space="preserve"> </w:t>
            </w:r>
            <w:r>
              <w:rPr>
                <w:sz w:val="26"/>
              </w:rPr>
              <w:t>NOT</w:t>
            </w:r>
            <w:r>
              <w:rPr>
                <w:spacing w:val="-9"/>
                <w:sz w:val="26"/>
              </w:rPr>
              <w:t xml:space="preserve"> </w:t>
            </w:r>
            <w:r>
              <w:rPr>
                <w:spacing w:val="-4"/>
                <w:sz w:val="26"/>
              </w:rPr>
              <w:t>NULL</w:t>
            </w:r>
          </w:p>
        </w:tc>
        <w:tc>
          <w:tcPr>
            <w:tcW w:w="2843" w:type="dxa"/>
            <w:shd w:val="clear" w:color="auto" w:fill="FFFFFF" w:themeFill="background1"/>
          </w:tcPr>
          <w:p w14:paraId="27B4D68F" w14:textId="77777777" w:rsidR="00E51721" w:rsidRDefault="00E51721" w:rsidP="00E43F55">
            <w:pPr>
              <w:pStyle w:val="TableParagraph"/>
              <w:spacing w:line="277" w:lineRule="exact"/>
              <w:ind w:left="104"/>
              <w:rPr>
                <w:sz w:val="26"/>
              </w:rPr>
            </w:pPr>
            <w:r w:rsidRPr="0083555C">
              <w:rPr>
                <w:sz w:val="26"/>
              </w:rPr>
              <w:t>Điểm số xếp hạng đánh giá chất lượng món ăn (Thang điểm từ 1 đến 5 sao).</w:t>
            </w:r>
          </w:p>
        </w:tc>
      </w:tr>
      <w:tr w:rsidR="00E51721" w14:paraId="378B7A00" w14:textId="77777777" w:rsidTr="00E43F55">
        <w:trPr>
          <w:trHeight w:val="897"/>
        </w:trPr>
        <w:tc>
          <w:tcPr>
            <w:tcW w:w="1885" w:type="dxa"/>
            <w:shd w:val="clear" w:color="auto" w:fill="FFFFFF" w:themeFill="background1"/>
          </w:tcPr>
          <w:p w14:paraId="625FF361" w14:textId="77777777" w:rsidR="00E51721" w:rsidRDefault="00E51721" w:rsidP="00E43F55">
            <w:pPr>
              <w:pStyle w:val="TableParagraph"/>
              <w:spacing w:line="298" w:lineRule="exact"/>
              <w:rPr>
                <w:b/>
                <w:sz w:val="26"/>
              </w:rPr>
            </w:pPr>
            <w:bookmarkStart w:id="17" w:name="_Hlk237085079"/>
            <w:bookmarkEnd w:id="16"/>
            <w:r>
              <w:rPr>
                <w:b/>
                <w:spacing w:val="-2"/>
                <w:sz w:val="26"/>
              </w:rPr>
              <w:t>created_at</w:t>
            </w:r>
          </w:p>
        </w:tc>
        <w:tc>
          <w:tcPr>
            <w:tcW w:w="3668" w:type="dxa"/>
            <w:shd w:val="clear" w:color="auto" w:fill="FFFFFF" w:themeFill="background1"/>
          </w:tcPr>
          <w:p w14:paraId="1608A91B" w14:textId="77777777" w:rsidR="00E51721" w:rsidRDefault="00E51721" w:rsidP="00E43F55">
            <w:pPr>
              <w:pStyle w:val="TableParagraph"/>
              <w:ind w:left="105"/>
              <w:rPr>
                <w:sz w:val="26"/>
              </w:rPr>
            </w:pPr>
            <w:r w:rsidRPr="0083555C">
              <w:rPr>
                <w:sz w:val="26"/>
              </w:rPr>
              <w:t>TIMESTAMP</w:t>
            </w:r>
          </w:p>
        </w:tc>
        <w:tc>
          <w:tcPr>
            <w:tcW w:w="2843" w:type="dxa"/>
            <w:shd w:val="clear" w:color="auto" w:fill="FFFFFF" w:themeFill="background1"/>
          </w:tcPr>
          <w:p w14:paraId="654C349E" w14:textId="77777777" w:rsidR="00E51721" w:rsidRDefault="00E51721" w:rsidP="00E43F55">
            <w:pPr>
              <w:pStyle w:val="TableParagraph"/>
              <w:spacing w:line="300" w:lineRule="exact"/>
              <w:ind w:left="104" w:right="100"/>
              <w:jc w:val="both"/>
              <w:rPr>
                <w:sz w:val="26"/>
              </w:rPr>
            </w:pPr>
            <w:r>
              <w:rPr>
                <w:sz w:val="26"/>
              </w:rPr>
              <w:t>Thời gian bài đánh giá chất</w:t>
            </w:r>
            <w:r>
              <w:rPr>
                <w:spacing w:val="-1"/>
                <w:sz w:val="26"/>
              </w:rPr>
              <w:t xml:space="preserve"> </w:t>
            </w:r>
            <w:r>
              <w:rPr>
                <w:sz w:val="26"/>
              </w:rPr>
              <w:t>lượng</w:t>
            </w:r>
            <w:r>
              <w:rPr>
                <w:spacing w:val="-1"/>
                <w:sz w:val="26"/>
              </w:rPr>
              <w:t xml:space="preserve"> </w:t>
            </w:r>
            <w:r>
              <w:rPr>
                <w:sz w:val="26"/>
              </w:rPr>
              <w:t>được</w:t>
            </w:r>
            <w:r>
              <w:rPr>
                <w:spacing w:val="-1"/>
                <w:sz w:val="26"/>
              </w:rPr>
              <w:t xml:space="preserve"> </w:t>
            </w:r>
            <w:r>
              <w:rPr>
                <w:sz w:val="26"/>
              </w:rPr>
              <w:t>đăng</w:t>
            </w:r>
            <w:r>
              <w:rPr>
                <w:spacing w:val="-1"/>
                <w:sz w:val="26"/>
              </w:rPr>
              <w:t xml:space="preserve"> </w:t>
            </w:r>
            <w:r>
              <w:rPr>
                <w:sz w:val="26"/>
              </w:rPr>
              <w:t>tải lên hệ thống.</w:t>
            </w:r>
          </w:p>
        </w:tc>
      </w:tr>
      <w:tr w:rsidR="00E51721" w14:paraId="6937E201" w14:textId="77777777" w:rsidTr="00E43F55">
        <w:trPr>
          <w:trHeight w:val="897"/>
        </w:trPr>
        <w:tc>
          <w:tcPr>
            <w:tcW w:w="1885" w:type="dxa"/>
            <w:shd w:val="clear" w:color="auto" w:fill="FFFFFF" w:themeFill="background1"/>
          </w:tcPr>
          <w:p w14:paraId="7CD41B5A" w14:textId="77777777" w:rsidR="00E51721" w:rsidRDefault="00E51721" w:rsidP="00E43F55">
            <w:pPr>
              <w:pStyle w:val="TableParagraph"/>
              <w:spacing w:line="298" w:lineRule="exact"/>
              <w:rPr>
                <w:b/>
                <w:spacing w:val="-2"/>
                <w:sz w:val="26"/>
              </w:rPr>
            </w:pPr>
            <w:r w:rsidRPr="0083555C">
              <w:rPr>
                <w:b/>
                <w:spacing w:val="-2"/>
                <w:sz w:val="26"/>
              </w:rPr>
              <w:t>updated_at</w:t>
            </w:r>
          </w:p>
        </w:tc>
        <w:tc>
          <w:tcPr>
            <w:tcW w:w="3668" w:type="dxa"/>
            <w:shd w:val="clear" w:color="auto" w:fill="FFFFFF" w:themeFill="background1"/>
          </w:tcPr>
          <w:p w14:paraId="702A453A" w14:textId="77777777" w:rsidR="00E51721" w:rsidRDefault="00E51721" w:rsidP="00E43F55">
            <w:pPr>
              <w:pStyle w:val="TableParagraph"/>
              <w:ind w:left="105"/>
              <w:rPr>
                <w:sz w:val="26"/>
              </w:rPr>
            </w:pPr>
            <w:r w:rsidRPr="0083555C">
              <w:rPr>
                <w:sz w:val="26"/>
              </w:rPr>
              <w:t>TIMESTAMP</w:t>
            </w:r>
          </w:p>
        </w:tc>
        <w:tc>
          <w:tcPr>
            <w:tcW w:w="2843" w:type="dxa"/>
            <w:shd w:val="clear" w:color="auto" w:fill="FFFFFF" w:themeFill="background1"/>
          </w:tcPr>
          <w:p w14:paraId="20AEB3E3" w14:textId="77777777" w:rsidR="00E51721" w:rsidRDefault="00E51721" w:rsidP="00E43F55">
            <w:pPr>
              <w:pStyle w:val="TableParagraph"/>
              <w:spacing w:line="300" w:lineRule="exact"/>
              <w:ind w:left="104" w:right="100"/>
              <w:jc w:val="both"/>
              <w:rPr>
                <w:sz w:val="26"/>
              </w:rPr>
            </w:pPr>
            <w:r w:rsidRPr="0083555C">
              <w:rPr>
                <w:sz w:val="26"/>
              </w:rPr>
              <w:t>Thời gian bài đánh giá được chỉnh sửa / cập nhật gần nhất.</w:t>
            </w:r>
          </w:p>
        </w:tc>
      </w:tr>
      <w:bookmarkEnd w:id="17"/>
    </w:tbl>
    <w:p w14:paraId="1FE638B3" w14:textId="77777777" w:rsidR="00E51721" w:rsidRDefault="00E51721" w:rsidP="00E51721">
      <w:pPr>
        <w:pStyle w:val="TableParagraph"/>
        <w:spacing w:line="300" w:lineRule="exact"/>
        <w:jc w:val="both"/>
        <w:rPr>
          <w:sz w:val="26"/>
        </w:rPr>
        <w:sectPr w:rsidR="00E51721" w:rsidSect="00E51721">
          <w:type w:val="continuous"/>
          <w:pgSz w:w="12250" w:h="15850"/>
          <w:pgMar w:top="1120" w:right="992" w:bottom="1260" w:left="1700" w:header="0" w:footer="1010" w:gutter="0"/>
          <w:cols w:space="720"/>
        </w:sectPr>
      </w:pPr>
    </w:p>
    <w:p w14:paraId="5E19F9ED" w14:textId="77777777" w:rsidR="00E51721" w:rsidRDefault="00E51721" w:rsidP="00E51721">
      <w:pPr>
        <w:pStyle w:val="ListParagraph"/>
        <w:numPr>
          <w:ilvl w:val="3"/>
          <w:numId w:val="13"/>
        </w:numPr>
        <w:tabs>
          <w:tab w:val="left" w:pos="721"/>
        </w:tabs>
        <w:spacing w:before="70" w:line="278" w:lineRule="auto"/>
        <w:ind w:left="721" w:right="422"/>
        <w:rPr>
          <w:sz w:val="26"/>
        </w:rPr>
      </w:pPr>
      <w:r>
        <w:rPr>
          <w:b/>
          <w:sz w:val="26"/>
        </w:rPr>
        <w:lastRenderedPageBreak/>
        <w:t xml:space="preserve">Bảng notifications (Hệ thống thông báo đồng bộ): </w:t>
      </w:r>
      <w:r w:rsidRPr="00B00670">
        <w:rPr>
          <w:sz w:val="26"/>
        </w:rPr>
        <w:t>Lưu trữ tin nhắn thông báo gửi tới người dùng.</w:t>
      </w:r>
    </w:p>
    <w:p w14:paraId="2595DD34" w14:textId="77777777" w:rsidR="00E51721" w:rsidRDefault="00E51721" w:rsidP="00E51721">
      <w:pPr>
        <w:pStyle w:val="BodyText"/>
        <w:spacing w:before="10" w:after="1"/>
        <w:rPr>
          <w:sz w:val="13"/>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85"/>
        <w:gridCol w:w="3668"/>
        <w:gridCol w:w="2843"/>
      </w:tblGrid>
      <w:tr w:rsidR="00E51721" w14:paraId="799761B0" w14:textId="77777777" w:rsidTr="00E43F55">
        <w:trPr>
          <w:trHeight w:val="299"/>
        </w:trPr>
        <w:tc>
          <w:tcPr>
            <w:tcW w:w="1885" w:type="dxa"/>
            <w:shd w:val="clear" w:color="auto" w:fill="C00000"/>
          </w:tcPr>
          <w:p w14:paraId="0153E125" w14:textId="77777777" w:rsidR="00E51721" w:rsidRDefault="00E51721" w:rsidP="00E43F55">
            <w:pPr>
              <w:pStyle w:val="TableParagraph"/>
              <w:spacing w:before="2" w:line="278" w:lineRule="exact"/>
              <w:ind w:left="6"/>
              <w:jc w:val="center"/>
              <w:rPr>
                <w:b/>
                <w:sz w:val="26"/>
              </w:rPr>
            </w:pPr>
            <w:r>
              <w:rPr>
                <w:b/>
                <w:color w:val="FFFFFF"/>
                <w:spacing w:val="-5"/>
                <w:sz w:val="26"/>
              </w:rPr>
              <w:t>Cột</w:t>
            </w:r>
          </w:p>
        </w:tc>
        <w:tc>
          <w:tcPr>
            <w:tcW w:w="3668" w:type="dxa"/>
            <w:shd w:val="clear" w:color="auto" w:fill="C00000"/>
          </w:tcPr>
          <w:p w14:paraId="09F10656" w14:textId="77777777" w:rsidR="00E51721" w:rsidRDefault="00E51721" w:rsidP="00E43F55">
            <w:pPr>
              <w:pStyle w:val="TableParagraph"/>
              <w:spacing w:before="2" w:line="278" w:lineRule="exact"/>
              <w:ind w:left="1144"/>
              <w:rPr>
                <w:b/>
                <w:sz w:val="26"/>
              </w:rPr>
            </w:pPr>
            <w:r>
              <w:rPr>
                <w:b/>
                <w:color w:val="FFFFFF"/>
                <w:sz w:val="26"/>
              </w:rPr>
              <w:t>Kiểu</w:t>
            </w:r>
            <w:r>
              <w:rPr>
                <w:b/>
                <w:color w:val="FFFFFF"/>
                <w:spacing w:val="-6"/>
                <w:sz w:val="26"/>
              </w:rPr>
              <w:t xml:space="preserve"> </w:t>
            </w:r>
            <w:r>
              <w:rPr>
                <w:b/>
                <w:color w:val="FFFFFF"/>
                <w:sz w:val="26"/>
              </w:rPr>
              <w:t>dữ</w:t>
            </w:r>
            <w:r>
              <w:rPr>
                <w:b/>
                <w:color w:val="FFFFFF"/>
                <w:spacing w:val="-5"/>
                <w:sz w:val="26"/>
              </w:rPr>
              <w:t xml:space="preserve"> </w:t>
            </w:r>
            <w:r>
              <w:rPr>
                <w:b/>
                <w:color w:val="FFFFFF"/>
                <w:spacing w:val="-4"/>
                <w:sz w:val="26"/>
              </w:rPr>
              <w:t>liệu</w:t>
            </w:r>
          </w:p>
        </w:tc>
        <w:tc>
          <w:tcPr>
            <w:tcW w:w="2843" w:type="dxa"/>
            <w:shd w:val="clear" w:color="auto" w:fill="C00000"/>
          </w:tcPr>
          <w:p w14:paraId="7E8CC610" w14:textId="77777777" w:rsidR="00E51721" w:rsidRDefault="00E51721" w:rsidP="00E43F55">
            <w:pPr>
              <w:pStyle w:val="TableParagraph"/>
              <w:spacing w:before="2" w:line="278" w:lineRule="exact"/>
              <w:ind w:left="1"/>
              <w:jc w:val="center"/>
              <w:rPr>
                <w:b/>
                <w:sz w:val="26"/>
              </w:rPr>
            </w:pPr>
            <w:r>
              <w:rPr>
                <w:b/>
                <w:color w:val="FFFFFF"/>
                <w:sz w:val="26"/>
              </w:rPr>
              <w:t>Ý</w:t>
            </w:r>
            <w:r>
              <w:rPr>
                <w:b/>
                <w:color w:val="FFFFFF"/>
                <w:spacing w:val="-3"/>
                <w:sz w:val="26"/>
              </w:rPr>
              <w:t xml:space="preserve"> </w:t>
            </w:r>
            <w:r>
              <w:rPr>
                <w:b/>
                <w:color w:val="FFFFFF"/>
                <w:spacing w:val="-2"/>
                <w:sz w:val="26"/>
              </w:rPr>
              <w:t>nghĩa</w:t>
            </w:r>
          </w:p>
        </w:tc>
      </w:tr>
      <w:tr w:rsidR="00E51721" w14:paraId="13C39CCD" w14:textId="77777777" w:rsidTr="00E43F55">
        <w:trPr>
          <w:trHeight w:val="539"/>
        </w:trPr>
        <w:tc>
          <w:tcPr>
            <w:tcW w:w="1885" w:type="dxa"/>
            <w:shd w:val="clear" w:color="auto" w:fill="auto"/>
          </w:tcPr>
          <w:p w14:paraId="3F8B8790" w14:textId="77777777" w:rsidR="00E51721" w:rsidRDefault="00E51721" w:rsidP="00E43F55">
            <w:pPr>
              <w:pStyle w:val="TableParagraph"/>
              <w:spacing w:before="2"/>
              <w:rPr>
                <w:b/>
                <w:sz w:val="26"/>
              </w:rPr>
            </w:pPr>
            <w:r>
              <w:rPr>
                <w:b/>
                <w:spacing w:val="-5"/>
                <w:sz w:val="26"/>
              </w:rPr>
              <w:t>id</w:t>
            </w:r>
          </w:p>
        </w:tc>
        <w:tc>
          <w:tcPr>
            <w:tcW w:w="3668" w:type="dxa"/>
            <w:shd w:val="clear" w:color="auto" w:fill="auto"/>
          </w:tcPr>
          <w:p w14:paraId="66DC6512" w14:textId="77777777" w:rsidR="00E51721" w:rsidRDefault="00E51721" w:rsidP="00E43F55">
            <w:pPr>
              <w:pStyle w:val="TableParagraph"/>
              <w:spacing w:before="2"/>
              <w:ind w:left="105"/>
              <w:rPr>
                <w:sz w:val="26"/>
              </w:rPr>
            </w:pPr>
            <w:r>
              <w:rPr>
                <w:sz w:val="26"/>
              </w:rPr>
              <w:t>BIGINT</w:t>
            </w:r>
            <w:r>
              <w:rPr>
                <w:spacing w:val="-17"/>
                <w:sz w:val="26"/>
              </w:rPr>
              <w:t xml:space="preserve"> </w:t>
            </w:r>
            <w:r>
              <w:rPr>
                <w:sz w:val="26"/>
              </w:rPr>
              <w:t>PRIMARY</w:t>
            </w:r>
            <w:r>
              <w:rPr>
                <w:spacing w:val="-16"/>
                <w:sz w:val="26"/>
              </w:rPr>
              <w:t xml:space="preserve"> </w:t>
            </w:r>
            <w:r>
              <w:rPr>
                <w:sz w:val="26"/>
              </w:rPr>
              <w:t xml:space="preserve">KEY </w:t>
            </w:r>
            <w:r>
              <w:rPr>
                <w:spacing w:val="-2"/>
                <w:sz w:val="26"/>
              </w:rPr>
              <w:t>AUTO_INCREMENT</w:t>
            </w:r>
          </w:p>
        </w:tc>
        <w:tc>
          <w:tcPr>
            <w:tcW w:w="2843" w:type="dxa"/>
            <w:shd w:val="clear" w:color="auto" w:fill="auto"/>
          </w:tcPr>
          <w:p w14:paraId="301E4180" w14:textId="77777777" w:rsidR="00E51721" w:rsidRDefault="00E51721" w:rsidP="00E43F55">
            <w:pPr>
              <w:pStyle w:val="TableParagraph"/>
              <w:spacing w:line="277" w:lineRule="exact"/>
              <w:ind w:left="104"/>
              <w:rPr>
                <w:sz w:val="26"/>
              </w:rPr>
            </w:pPr>
            <w:r w:rsidRPr="00B00670">
              <w:rPr>
                <w:spacing w:val="-4"/>
                <w:sz w:val="26"/>
              </w:rPr>
              <w:t>Khóa chính, mã định danh thông báo tự động tăng.</w:t>
            </w:r>
          </w:p>
        </w:tc>
      </w:tr>
      <w:tr w:rsidR="00E51721" w14:paraId="055463AA" w14:textId="77777777" w:rsidTr="00E43F55">
        <w:trPr>
          <w:trHeight w:val="906"/>
        </w:trPr>
        <w:tc>
          <w:tcPr>
            <w:tcW w:w="1885" w:type="dxa"/>
            <w:shd w:val="clear" w:color="auto" w:fill="auto"/>
          </w:tcPr>
          <w:p w14:paraId="52631B05" w14:textId="77777777" w:rsidR="00E51721" w:rsidRDefault="00E51721" w:rsidP="00E43F55">
            <w:pPr>
              <w:pStyle w:val="TableParagraph"/>
              <w:spacing w:line="298" w:lineRule="exact"/>
              <w:rPr>
                <w:b/>
                <w:sz w:val="26"/>
              </w:rPr>
            </w:pPr>
            <w:r>
              <w:rPr>
                <w:b/>
                <w:spacing w:val="-2"/>
                <w:sz w:val="26"/>
              </w:rPr>
              <w:t>user_id</w:t>
            </w:r>
          </w:p>
        </w:tc>
        <w:tc>
          <w:tcPr>
            <w:tcW w:w="3668" w:type="dxa"/>
            <w:shd w:val="clear" w:color="auto" w:fill="auto"/>
          </w:tcPr>
          <w:p w14:paraId="3F1071A6" w14:textId="77777777" w:rsidR="00E51721" w:rsidRDefault="00E51721" w:rsidP="00E43F55">
            <w:pPr>
              <w:pStyle w:val="TableParagraph"/>
              <w:spacing w:line="298" w:lineRule="exact"/>
              <w:ind w:left="105"/>
              <w:rPr>
                <w:sz w:val="26"/>
              </w:rPr>
            </w:pPr>
            <w:r>
              <w:rPr>
                <w:spacing w:val="-2"/>
                <w:sz w:val="26"/>
              </w:rPr>
              <w:t>BIGINT</w:t>
            </w:r>
          </w:p>
        </w:tc>
        <w:tc>
          <w:tcPr>
            <w:tcW w:w="2843" w:type="dxa"/>
            <w:shd w:val="clear" w:color="auto" w:fill="auto"/>
          </w:tcPr>
          <w:p w14:paraId="74E4B72E" w14:textId="77777777" w:rsidR="00E51721" w:rsidRDefault="00E51721" w:rsidP="00E43F55">
            <w:pPr>
              <w:pStyle w:val="TableParagraph"/>
              <w:spacing w:line="298" w:lineRule="exact"/>
              <w:ind w:left="104"/>
              <w:rPr>
                <w:sz w:val="26"/>
              </w:rPr>
            </w:pPr>
            <w:r w:rsidRPr="00B00670">
              <w:rPr>
                <w:sz w:val="26"/>
              </w:rPr>
              <w:t>Khóa ngoại liên kết với người nhận thông báo (users).</w:t>
            </w:r>
          </w:p>
        </w:tc>
      </w:tr>
      <w:tr w:rsidR="00E51721" w14:paraId="1DC42377" w14:textId="77777777" w:rsidTr="00E43F55">
        <w:trPr>
          <w:trHeight w:val="433"/>
        </w:trPr>
        <w:tc>
          <w:tcPr>
            <w:tcW w:w="1885" w:type="dxa"/>
            <w:shd w:val="clear" w:color="auto" w:fill="auto"/>
          </w:tcPr>
          <w:p w14:paraId="11801F4B" w14:textId="77777777" w:rsidR="00E51721" w:rsidRDefault="00E51721" w:rsidP="00E43F55">
            <w:pPr>
              <w:pStyle w:val="TableParagraph"/>
              <w:spacing w:before="2"/>
              <w:rPr>
                <w:b/>
                <w:sz w:val="26"/>
              </w:rPr>
            </w:pPr>
            <w:r>
              <w:rPr>
                <w:b/>
                <w:spacing w:val="-2"/>
                <w:sz w:val="26"/>
              </w:rPr>
              <w:t>title</w:t>
            </w:r>
          </w:p>
        </w:tc>
        <w:tc>
          <w:tcPr>
            <w:tcW w:w="3668" w:type="dxa"/>
            <w:shd w:val="clear" w:color="auto" w:fill="auto"/>
          </w:tcPr>
          <w:p w14:paraId="7B3D2C00" w14:textId="77777777" w:rsidR="00E51721" w:rsidRDefault="00E51721" w:rsidP="00E43F55">
            <w:pPr>
              <w:pStyle w:val="TableParagraph"/>
              <w:spacing w:before="2"/>
              <w:ind w:left="105"/>
              <w:rPr>
                <w:sz w:val="26"/>
              </w:rPr>
            </w:pPr>
            <w:r>
              <w:rPr>
                <w:sz w:val="26"/>
              </w:rPr>
              <w:t>VARCHAR</w:t>
            </w:r>
            <w:r>
              <w:rPr>
                <w:spacing w:val="-7"/>
                <w:sz w:val="26"/>
              </w:rPr>
              <w:t xml:space="preserve"> </w:t>
            </w:r>
            <w:r>
              <w:rPr>
                <w:sz w:val="26"/>
              </w:rPr>
              <w:t>(255)</w:t>
            </w:r>
            <w:r>
              <w:rPr>
                <w:spacing w:val="-7"/>
                <w:sz w:val="26"/>
              </w:rPr>
              <w:t xml:space="preserve"> </w:t>
            </w:r>
            <w:r>
              <w:rPr>
                <w:sz w:val="26"/>
              </w:rPr>
              <w:t>NOT</w:t>
            </w:r>
            <w:r>
              <w:rPr>
                <w:spacing w:val="-7"/>
                <w:sz w:val="26"/>
              </w:rPr>
              <w:t xml:space="preserve"> </w:t>
            </w:r>
            <w:r>
              <w:rPr>
                <w:spacing w:val="-4"/>
                <w:sz w:val="26"/>
              </w:rPr>
              <w:t>NULL</w:t>
            </w:r>
          </w:p>
        </w:tc>
        <w:tc>
          <w:tcPr>
            <w:tcW w:w="2843" w:type="dxa"/>
            <w:shd w:val="clear" w:color="auto" w:fill="auto"/>
          </w:tcPr>
          <w:p w14:paraId="74CDFF32" w14:textId="77777777" w:rsidR="00E51721" w:rsidRDefault="00E51721" w:rsidP="00E43F55">
            <w:pPr>
              <w:pStyle w:val="TableParagraph"/>
              <w:spacing w:line="278" w:lineRule="exact"/>
              <w:ind w:left="104"/>
              <w:rPr>
                <w:sz w:val="26"/>
              </w:rPr>
            </w:pPr>
            <w:r w:rsidRPr="00B00670">
              <w:rPr>
                <w:sz w:val="26"/>
              </w:rPr>
              <w:t>Tiêu đề tin nhắn thông báo.</w:t>
            </w:r>
          </w:p>
        </w:tc>
      </w:tr>
      <w:tr w:rsidR="00E51721" w14:paraId="3E843CFA" w14:textId="77777777" w:rsidTr="00E43F55">
        <w:trPr>
          <w:trHeight w:val="441"/>
        </w:trPr>
        <w:tc>
          <w:tcPr>
            <w:tcW w:w="1885" w:type="dxa"/>
            <w:shd w:val="clear" w:color="auto" w:fill="auto"/>
          </w:tcPr>
          <w:p w14:paraId="08916147" w14:textId="77777777" w:rsidR="00E51721" w:rsidRDefault="00E51721" w:rsidP="00E43F55">
            <w:pPr>
              <w:pStyle w:val="TableParagraph"/>
              <w:spacing w:line="298" w:lineRule="exact"/>
              <w:rPr>
                <w:b/>
                <w:sz w:val="26"/>
              </w:rPr>
            </w:pPr>
            <w:r>
              <w:rPr>
                <w:b/>
                <w:spacing w:val="-2"/>
                <w:sz w:val="26"/>
              </w:rPr>
              <w:t>content</w:t>
            </w:r>
          </w:p>
        </w:tc>
        <w:tc>
          <w:tcPr>
            <w:tcW w:w="3668" w:type="dxa"/>
            <w:shd w:val="clear" w:color="auto" w:fill="auto"/>
          </w:tcPr>
          <w:p w14:paraId="4C4D9A7D" w14:textId="77777777" w:rsidR="00E51721" w:rsidRDefault="00E51721" w:rsidP="00E43F55">
            <w:pPr>
              <w:pStyle w:val="TableParagraph"/>
              <w:spacing w:line="298" w:lineRule="exact"/>
              <w:ind w:left="105"/>
              <w:rPr>
                <w:sz w:val="26"/>
              </w:rPr>
            </w:pPr>
            <w:r>
              <w:rPr>
                <w:sz w:val="26"/>
              </w:rPr>
              <w:t>TEXT</w:t>
            </w:r>
            <w:r>
              <w:rPr>
                <w:spacing w:val="-6"/>
                <w:sz w:val="26"/>
              </w:rPr>
              <w:t xml:space="preserve"> </w:t>
            </w:r>
            <w:r>
              <w:rPr>
                <w:sz w:val="26"/>
              </w:rPr>
              <w:t>NOT</w:t>
            </w:r>
            <w:r>
              <w:rPr>
                <w:spacing w:val="-6"/>
                <w:sz w:val="26"/>
              </w:rPr>
              <w:t xml:space="preserve"> </w:t>
            </w:r>
            <w:r>
              <w:rPr>
                <w:spacing w:val="-4"/>
                <w:sz w:val="26"/>
              </w:rPr>
              <w:t>NULL</w:t>
            </w:r>
          </w:p>
        </w:tc>
        <w:tc>
          <w:tcPr>
            <w:tcW w:w="2843" w:type="dxa"/>
            <w:shd w:val="clear" w:color="auto" w:fill="auto"/>
          </w:tcPr>
          <w:p w14:paraId="582C8201" w14:textId="77777777" w:rsidR="00E51721" w:rsidRDefault="00E51721" w:rsidP="00E43F55">
            <w:pPr>
              <w:pStyle w:val="TableParagraph"/>
              <w:spacing w:line="298" w:lineRule="exact"/>
              <w:ind w:left="104"/>
              <w:rPr>
                <w:sz w:val="26"/>
              </w:rPr>
            </w:pPr>
            <w:r w:rsidRPr="00B00670">
              <w:rPr>
                <w:sz w:val="26"/>
              </w:rPr>
              <w:t>Nội dung chi tiết của thông báo.</w:t>
            </w:r>
          </w:p>
        </w:tc>
      </w:tr>
      <w:tr w:rsidR="00E51721" w14:paraId="13779FA0" w14:textId="77777777" w:rsidTr="00E43F55">
        <w:trPr>
          <w:trHeight w:val="1197"/>
        </w:trPr>
        <w:tc>
          <w:tcPr>
            <w:tcW w:w="1885" w:type="dxa"/>
            <w:shd w:val="clear" w:color="auto" w:fill="auto"/>
          </w:tcPr>
          <w:p w14:paraId="722409C6" w14:textId="77777777" w:rsidR="00E51721" w:rsidRDefault="00E51721" w:rsidP="00E43F55">
            <w:pPr>
              <w:pStyle w:val="TableParagraph"/>
              <w:spacing w:before="2"/>
              <w:rPr>
                <w:b/>
                <w:sz w:val="26"/>
              </w:rPr>
            </w:pPr>
            <w:r>
              <w:rPr>
                <w:b/>
                <w:spacing w:val="-4"/>
                <w:sz w:val="26"/>
              </w:rPr>
              <w:t>type</w:t>
            </w:r>
          </w:p>
        </w:tc>
        <w:tc>
          <w:tcPr>
            <w:tcW w:w="3668" w:type="dxa"/>
            <w:shd w:val="clear" w:color="auto" w:fill="auto"/>
          </w:tcPr>
          <w:p w14:paraId="6B97F1A7" w14:textId="77777777" w:rsidR="00E51721" w:rsidRDefault="00E51721" w:rsidP="00E43F55">
            <w:pPr>
              <w:pStyle w:val="TableParagraph"/>
              <w:spacing w:before="2"/>
              <w:ind w:left="105"/>
              <w:rPr>
                <w:sz w:val="26"/>
              </w:rPr>
            </w:pPr>
            <w:r w:rsidRPr="00B00670">
              <w:rPr>
                <w:sz w:val="26"/>
              </w:rPr>
              <w:t>ENUM('ORDER', 'PAYMENT', 'POINT', 'PROMOTION', 'SYSTEM') DEFAULT 'SYSTEM'</w:t>
            </w:r>
          </w:p>
        </w:tc>
        <w:tc>
          <w:tcPr>
            <w:tcW w:w="2843" w:type="dxa"/>
            <w:shd w:val="clear" w:color="auto" w:fill="auto"/>
          </w:tcPr>
          <w:p w14:paraId="3F1E9645" w14:textId="77777777" w:rsidR="00E51721" w:rsidRDefault="00E51721" w:rsidP="00E43F55">
            <w:pPr>
              <w:pStyle w:val="TableParagraph"/>
              <w:spacing w:line="300" w:lineRule="exact"/>
              <w:ind w:left="104"/>
              <w:rPr>
                <w:sz w:val="26"/>
              </w:rPr>
            </w:pPr>
            <w:r w:rsidRPr="00B00670">
              <w:rPr>
                <w:sz w:val="26"/>
              </w:rPr>
              <w:t>Loại thông báo: Đơn hàng, Thanh toán, Tích điểm, Khuyến mãi, Hệ thống.</w:t>
            </w:r>
          </w:p>
        </w:tc>
      </w:tr>
      <w:tr w:rsidR="00E51721" w14:paraId="4E145AC3" w14:textId="77777777" w:rsidTr="00E43F55">
        <w:trPr>
          <w:trHeight w:val="895"/>
        </w:trPr>
        <w:tc>
          <w:tcPr>
            <w:tcW w:w="1885" w:type="dxa"/>
            <w:shd w:val="clear" w:color="auto" w:fill="auto"/>
          </w:tcPr>
          <w:p w14:paraId="6F336655" w14:textId="77777777" w:rsidR="00E51721" w:rsidRDefault="00E51721" w:rsidP="00E43F55">
            <w:pPr>
              <w:pStyle w:val="TableParagraph"/>
              <w:spacing w:line="298" w:lineRule="exact"/>
              <w:rPr>
                <w:b/>
                <w:sz w:val="26"/>
              </w:rPr>
            </w:pPr>
            <w:r>
              <w:rPr>
                <w:b/>
                <w:spacing w:val="-2"/>
                <w:sz w:val="26"/>
              </w:rPr>
              <w:t>is_read</w:t>
            </w:r>
          </w:p>
        </w:tc>
        <w:tc>
          <w:tcPr>
            <w:tcW w:w="3668" w:type="dxa"/>
            <w:shd w:val="clear" w:color="auto" w:fill="auto"/>
          </w:tcPr>
          <w:p w14:paraId="21E9C756" w14:textId="77777777" w:rsidR="00E51721" w:rsidRDefault="00E51721" w:rsidP="00E43F55">
            <w:pPr>
              <w:pStyle w:val="TableParagraph"/>
              <w:spacing w:line="298" w:lineRule="exact"/>
              <w:ind w:left="105"/>
              <w:rPr>
                <w:sz w:val="26"/>
              </w:rPr>
            </w:pPr>
            <w:r>
              <w:rPr>
                <w:sz w:val="26"/>
              </w:rPr>
              <w:t>BOOLEAN</w:t>
            </w:r>
            <w:r>
              <w:rPr>
                <w:spacing w:val="-11"/>
                <w:sz w:val="26"/>
              </w:rPr>
              <w:t xml:space="preserve"> </w:t>
            </w:r>
            <w:r>
              <w:rPr>
                <w:sz w:val="26"/>
              </w:rPr>
              <w:t>DEFAULT</w:t>
            </w:r>
            <w:r>
              <w:rPr>
                <w:spacing w:val="-10"/>
                <w:sz w:val="26"/>
              </w:rPr>
              <w:t xml:space="preserve"> </w:t>
            </w:r>
            <w:r>
              <w:rPr>
                <w:spacing w:val="-2"/>
                <w:sz w:val="26"/>
              </w:rPr>
              <w:t>FALSE</w:t>
            </w:r>
          </w:p>
        </w:tc>
        <w:tc>
          <w:tcPr>
            <w:tcW w:w="2843" w:type="dxa"/>
            <w:shd w:val="clear" w:color="auto" w:fill="auto"/>
          </w:tcPr>
          <w:p w14:paraId="2090FCD8" w14:textId="77777777" w:rsidR="00E51721" w:rsidRDefault="00E51721" w:rsidP="00E43F55">
            <w:pPr>
              <w:pStyle w:val="TableParagraph"/>
              <w:ind w:left="104"/>
              <w:rPr>
                <w:sz w:val="26"/>
              </w:rPr>
            </w:pPr>
            <w:r>
              <w:rPr>
                <w:sz w:val="26"/>
              </w:rPr>
              <w:t>Trạng</w:t>
            </w:r>
            <w:r>
              <w:rPr>
                <w:spacing w:val="-8"/>
                <w:sz w:val="26"/>
              </w:rPr>
              <w:t xml:space="preserve"> </w:t>
            </w:r>
            <w:r>
              <w:rPr>
                <w:sz w:val="26"/>
              </w:rPr>
              <w:t>thái</w:t>
            </w:r>
            <w:r>
              <w:rPr>
                <w:spacing w:val="-8"/>
                <w:sz w:val="26"/>
              </w:rPr>
              <w:t xml:space="preserve"> </w:t>
            </w:r>
            <w:r>
              <w:rPr>
                <w:sz w:val="26"/>
              </w:rPr>
              <w:t>đọc</w:t>
            </w:r>
            <w:r>
              <w:rPr>
                <w:spacing w:val="-7"/>
                <w:sz w:val="26"/>
              </w:rPr>
              <w:t xml:space="preserve"> </w:t>
            </w:r>
            <w:r>
              <w:rPr>
                <w:sz w:val="26"/>
              </w:rPr>
              <w:t>của</w:t>
            </w:r>
            <w:r>
              <w:rPr>
                <w:spacing w:val="-7"/>
                <w:sz w:val="26"/>
              </w:rPr>
              <w:t xml:space="preserve"> </w:t>
            </w:r>
            <w:r>
              <w:rPr>
                <w:sz w:val="26"/>
              </w:rPr>
              <w:t>người dùng</w:t>
            </w:r>
            <w:r>
              <w:rPr>
                <w:spacing w:val="31"/>
                <w:sz w:val="26"/>
              </w:rPr>
              <w:t xml:space="preserve"> </w:t>
            </w:r>
            <w:r>
              <w:rPr>
                <w:sz w:val="26"/>
              </w:rPr>
              <w:t>(Đã</w:t>
            </w:r>
            <w:r>
              <w:rPr>
                <w:spacing w:val="33"/>
                <w:sz w:val="26"/>
              </w:rPr>
              <w:t xml:space="preserve"> </w:t>
            </w:r>
            <w:r>
              <w:rPr>
                <w:sz w:val="26"/>
              </w:rPr>
              <w:t>đọc</w:t>
            </w:r>
            <w:r>
              <w:rPr>
                <w:spacing w:val="33"/>
                <w:sz w:val="26"/>
              </w:rPr>
              <w:t xml:space="preserve"> </w:t>
            </w:r>
            <w:r>
              <w:rPr>
                <w:sz w:val="26"/>
              </w:rPr>
              <w:t>hay</w:t>
            </w:r>
            <w:r>
              <w:rPr>
                <w:spacing w:val="34"/>
                <w:sz w:val="26"/>
              </w:rPr>
              <w:t xml:space="preserve"> </w:t>
            </w:r>
            <w:r>
              <w:rPr>
                <w:spacing w:val="-4"/>
                <w:sz w:val="26"/>
              </w:rPr>
              <w:t>Chưa</w:t>
            </w:r>
          </w:p>
          <w:p w14:paraId="7540B2B2" w14:textId="77777777" w:rsidR="00E51721" w:rsidRDefault="00E51721" w:rsidP="00E43F55">
            <w:pPr>
              <w:pStyle w:val="TableParagraph"/>
              <w:spacing w:line="277" w:lineRule="exact"/>
              <w:ind w:left="104"/>
              <w:rPr>
                <w:sz w:val="26"/>
              </w:rPr>
            </w:pPr>
            <w:r>
              <w:rPr>
                <w:spacing w:val="-2"/>
                <w:sz w:val="26"/>
              </w:rPr>
              <w:t>đọc).</w:t>
            </w:r>
          </w:p>
        </w:tc>
      </w:tr>
      <w:tr w:rsidR="00E51721" w14:paraId="04A05B13" w14:textId="77777777" w:rsidTr="00E43F55">
        <w:trPr>
          <w:trHeight w:val="396"/>
        </w:trPr>
        <w:tc>
          <w:tcPr>
            <w:tcW w:w="1885" w:type="dxa"/>
            <w:shd w:val="clear" w:color="auto" w:fill="auto"/>
          </w:tcPr>
          <w:p w14:paraId="7DEACDAB" w14:textId="77777777" w:rsidR="00E51721" w:rsidRDefault="00E51721" w:rsidP="00E43F55">
            <w:pPr>
              <w:pStyle w:val="TableParagraph"/>
              <w:spacing w:before="2"/>
              <w:rPr>
                <w:b/>
                <w:sz w:val="26"/>
              </w:rPr>
            </w:pPr>
            <w:r>
              <w:rPr>
                <w:b/>
                <w:spacing w:val="-2"/>
                <w:sz w:val="26"/>
              </w:rPr>
              <w:t>created_at</w:t>
            </w:r>
          </w:p>
        </w:tc>
        <w:tc>
          <w:tcPr>
            <w:tcW w:w="3668" w:type="dxa"/>
            <w:shd w:val="clear" w:color="auto" w:fill="auto"/>
          </w:tcPr>
          <w:p w14:paraId="33E1095D" w14:textId="77777777" w:rsidR="00E51721" w:rsidRDefault="00E51721" w:rsidP="00E43F55">
            <w:pPr>
              <w:pStyle w:val="TableParagraph"/>
              <w:spacing w:line="298" w:lineRule="exact"/>
              <w:ind w:left="105"/>
              <w:rPr>
                <w:sz w:val="26"/>
              </w:rPr>
            </w:pPr>
            <w:r w:rsidRPr="00B00670">
              <w:rPr>
                <w:sz w:val="26"/>
              </w:rPr>
              <w:t>TIMESTAMP</w:t>
            </w:r>
          </w:p>
        </w:tc>
        <w:tc>
          <w:tcPr>
            <w:tcW w:w="2843" w:type="dxa"/>
            <w:shd w:val="clear" w:color="auto" w:fill="auto"/>
          </w:tcPr>
          <w:p w14:paraId="5B311285" w14:textId="77777777" w:rsidR="00E51721" w:rsidRDefault="00E51721" w:rsidP="00E43F55">
            <w:pPr>
              <w:pStyle w:val="TableParagraph"/>
              <w:tabs>
                <w:tab w:val="left" w:pos="839"/>
                <w:tab w:val="left" w:pos="1522"/>
                <w:tab w:val="left" w:pos="2352"/>
              </w:tabs>
              <w:spacing w:line="298" w:lineRule="exact"/>
              <w:ind w:left="104" w:right="101"/>
              <w:rPr>
                <w:sz w:val="26"/>
              </w:rPr>
            </w:pPr>
            <w:r w:rsidRPr="00B00670">
              <w:rPr>
                <w:spacing w:val="-4"/>
                <w:sz w:val="26"/>
              </w:rPr>
              <w:t>Thời gian phát thông báo.</w:t>
            </w:r>
          </w:p>
        </w:tc>
      </w:tr>
      <w:tr w:rsidR="00E51721" w14:paraId="16099644" w14:textId="77777777" w:rsidTr="00E43F55">
        <w:trPr>
          <w:trHeight w:val="396"/>
        </w:trPr>
        <w:tc>
          <w:tcPr>
            <w:tcW w:w="1885" w:type="dxa"/>
            <w:shd w:val="clear" w:color="auto" w:fill="auto"/>
          </w:tcPr>
          <w:p w14:paraId="16D2AAD1" w14:textId="77777777" w:rsidR="00E51721" w:rsidRDefault="00E51721" w:rsidP="00E43F55">
            <w:pPr>
              <w:pStyle w:val="TableParagraph"/>
              <w:spacing w:before="2"/>
              <w:rPr>
                <w:b/>
                <w:spacing w:val="-2"/>
                <w:sz w:val="26"/>
              </w:rPr>
            </w:pPr>
            <w:r w:rsidRPr="00B00670">
              <w:rPr>
                <w:b/>
                <w:spacing w:val="-2"/>
                <w:sz w:val="26"/>
              </w:rPr>
              <w:t>updated_at</w:t>
            </w:r>
          </w:p>
        </w:tc>
        <w:tc>
          <w:tcPr>
            <w:tcW w:w="3668" w:type="dxa"/>
            <w:shd w:val="clear" w:color="auto" w:fill="auto"/>
          </w:tcPr>
          <w:p w14:paraId="2AEFCF45" w14:textId="77777777" w:rsidR="00E51721" w:rsidRPr="00B00670" w:rsidRDefault="00E51721" w:rsidP="00E43F55">
            <w:pPr>
              <w:pStyle w:val="TableParagraph"/>
              <w:spacing w:line="298" w:lineRule="exact"/>
              <w:ind w:left="105"/>
              <w:rPr>
                <w:sz w:val="26"/>
              </w:rPr>
            </w:pPr>
            <w:r w:rsidRPr="00B00670">
              <w:rPr>
                <w:sz w:val="26"/>
              </w:rPr>
              <w:t>TIMESTAMP</w:t>
            </w:r>
          </w:p>
        </w:tc>
        <w:tc>
          <w:tcPr>
            <w:tcW w:w="2843" w:type="dxa"/>
            <w:shd w:val="clear" w:color="auto" w:fill="auto"/>
          </w:tcPr>
          <w:p w14:paraId="4CEF5E83" w14:textId="77777777" w:rsidR="00E51721" w:rsidRPr="00B00670" w:rsidRDefault="00E51721" w:rsidP="00E43F55">
            <w:pPr>
              <w:pStyle w:val="TableParagraph"/>
              <w:tabs>
                <w:tab w:val="left" w:pos="839"/>
                <w:tab w:val="left" w:pos="1522"/>
                <w:tab w:val="left" w:pos="2352"/>
              </w:tabs>
              <w:spacing w:line="298" w:lineRule="exact"/>
              <w:ind w:left="104" w:right="101"/>
              <w:rPr>
                <w:spacing w:val="-4"/>
                <w:sz w:val="26"/>
              </w:rPr>
            </w:pPr>
            <w:r w:rsidRPr="00B00670">
              <w:rPr>
                <w:spacing w:val="-4"/>
                <w:sz w:val="26"/>
              </w:rPr>
              <w:t>Thời gian cập nhật trạng thái thông báo gần nhất.</w:t>
            </w:r>
          </w:p>
        </w:tc>
      </w:tr>
    </w:tbl>
    <w:p w14:paraId="08D67DE8" w14:textId="77777777" w:rsidR="00E51721" w:rsidRDefault="00E51721" w:rsidP="00E51721">
      <w:pPr>
        <w:pStyle w:val="BodyText"/>
        <w:spacing w:before="212"/>
      </w:pPr>
    </w:p>
    <w:p w14:paraId="27A8E089" w14:textId="77777777" w:rsidR="00E51721" w:rsidRDefault="00E51721" w:rsidP="00E51721">
      <w:pPr>
        <w:pStyle w:val="ListParagraph"/>
        <w:tabs>
          <w:tab w:val="left" w:pos="454"/>
        </w:tabs>
        <w:spacing w:before="0"/>
        <w:ind w:left="2" w:firstLine="0"/>
        <w:jc w:val="left"/>
        <w:rPr>
          <w:b/>
          <w:sz w:val="26"/>
        </w:rPr>
      </w:pPr>
      <w:bookmarkStart w:id="18" w:name="_bookmark22"/>
      <w:bookmarkEnd w:id="18"/>
      <w:r>
        <w:rPr>
          <w:b/>
          <w:sz w:val="26"/>
          <w:lang w:val="vi-VN"/>
        </w:rPr>
        <w:t xml:space="preserve">2.9. </w:t>
      </w:r>
      <w:r>
        <w:rPr>
          <w:b/>
          <w:sz w:val="26"/>
        </w:rPr>
        <w:t>Mô</w:t>
      </w:r>
      <w:r>
        <w:rPr>
          <w:b/>
          <w:spacing w:val="-7"/>
          <w:sz w:val="26"/>
        </w:rPr>
        <w:t xml:space="preserve"> </w:t>
      </w:r>
      <w:r>
        <w:rPr>
          <w:b/>
          <w:sz w:val="26"/>
        </w:rPr>
        <w:t>tả</w:t>
      </w:r>
      <w:r>
        <w:rPr>
          <w:b/>
          <w:spacing w:val="-2"/>
          <w:sz w:val="26"/>
        </w:rPr>
        <w:t xml:space="preserve"> </w:t>
      </w:r>
      <w:r>
        <w:rPr>
          <w:b/>
          <w:sz w:val="26"/>
        </w:rPr>
        <w:t>các</w:t>
      </w:r>
      <w:r>
        <w:rPr>
          <w:b/>
          <w:spacing w:val="-4"/>
          <w:sz w:val="26"/>
        </w:rPr>
        <w:t xml:space="preserve"> </w:t>
      </w:r>
      <w:r>
        <w:rPr>
          <w:b/>
          <w:sz w:val="26"/>
        </w:rPr>
        <w:t>mối</w:t>
      </w:r>
      <w:r>
        <w:rPr>
          <w:b/>
          <w:spacing w:val="-3"/>
          <w:sz w:val="26"/>
        </w:rPr>
        <w:t xml:space="preserve"> </w:t>
      </w:r>
      <w:r>
        <w:rPr>
          <w:b/>
          <w:sz w:val="26"/>
        </w:rPr>
        <w:t>quan</w:t>
      </w:r>
      <w:r>
        <w:rPr>
          <w:b/>
          <w:spacing w:val="-4"/>
          <w:sz w:val="26"/>
        </w:rPr>
        <w:t xml:space="preserve"> </w:t>
      </w:r>
      <w:r>
        <w:rPr>
          <w:b/>
          <w:sz w:val="26"/>
        </w:rPr>
        <w:t>hệ</w:t>
      </w:r>
      <w:r>
        <w:rPr>
          <w:b/>
          <w:spacing w:val="-5"/>
          <w:sz w:val="26"/>
        </w:rPr>
        <w:t xml:space="preserve"> </w:t>
      </w:r>
      <w:r>
        <w:rPr>
          <w:b/>
          <w:sz w:val="26"/>
        </w:rPr>
        <w:t>cốt</w:t>
      </w:r>
      <w:r>
        <w:rPr>
          <w:b/>
          <w:spacing w:val="-5"/>
          <w:sz w:val="26"/>
        </w:rPr>
        <w:t xml:space="preserve"> </w:t>
      </w:r>
      <w:r>
        <w:rPr>
          <w:b/>
          <w:sz w:val="26"/>
        </w:rPr>
        <w:t>lõi</w:t>
      </w:r>
      <w:r>
        <w:rPr>
          <w:b/>
          <w:spacing w:val="-5"/>
          <w:sz w:val="26"/>
        </w:rPr>
        <w:t xml:space="preserve"> </w:t>
      </w:r>
      <w:r>
        <w:rPr>
          <w:b/>
          <w:sz w:val="26"/>
        </w:rPr>
        <w:t>giữa</w:t>
      </w:r>
      <w:r>
        <w:rPr>
          <w:b/>
          <w:spacing w:val="-4"/>
          <w:sz w:val="26"/>
        </w:rPr>
        <w:t xml:space="preserve"> </w:t>
      </w:r>
      <w:r>
        <w:rPr>
          <w:b/>
          <w:sz w:val="26"/>
        </w:rPr>
        <w:t>các</w:t>
      </w:r>
      <w:r>
        <w:rPr>
          <w:b/>
          <w:spacing w:val="-2"/>
          <w:sz w:val="26"/>
        </w:rPr>
        <w:t xml:space="preserve"> </w:t>
      </w:r>
      <w:r>
        <w:rPr>
          <w:b/>
          <w:sz w:val="26"/>
        </w:rPr>
        <w:t>thực</w:t>
      </w:r>
      <w:r>
        <w:rPr>
          <w:b/>
          <w:spacing w:val="-4"/>
          <w:sz w:val="26"/>
        </w:rPr>
        <w:t xml:space="preserve"> </w:t>
      </w:r>
      <w:r>
        <w:rPr>
          <w:b/>
          <w:sz w:val="26"/>
        </w:rPr>
        <w:t>thể</w:t>
      </w:r>
      <w:r>
        <w:rPr>
          <w:b/>
          <w:spacing w:val="-5"/>
          <w:sz w:val="26"/>
        </w:rPr>
        <w:t xml:space="preserve"> </w:t>
      </w:r>
      <w:r>
        <w:rPr>
          <w:b/>
          <w:sz w:val="26"/>
        </w:rPr>
        <w:t>dữ</w:t>
      </w:r>
      <w:r>
        <w:rPr>
          <w:b/>
          <w:spacing w:val="-3"/>
          <w:sz w:val="26"/>
        </w:rPr>
        <w:t xml:space="preserve"> </w:t>
      </w:r>
      <w:r>
        <w:rPr>
          <w:b/>
          <w:spacing w:val="-4"/>
          <w:sz w:val="26"/>
        </w:rPr>
        <w:t>liệu</w:t>
      </w:r>
    </w:p>
    <w:p w14:paraId="14BAA48A" w14:textId="77777777" w:rsidR="00E51721" w:rsidRPr="00B00670" w:rsidRDefault="00E51721" w:rsidP="00E51721">
      <w:pPr>
        <w:pStyle w:val="ListParagraph"/>
        <w:widowControl/>
        <w:numPr>
          <w:ilvl w:val="0"/>
          <w:numId w:val="16"/>
        </w:numPr>
        <w:autoSpaceDE/>
        <w:autoSpaceDN/>
        <w:spacing w:before="100" w:beforeAutospacing="1" w:after="100" w:afterAutospacing="1"/>
        <w:rPr>
          <w:sz w:val="26"/>
          <w:szCs w:val="26"/>
          <w:lang w:val="en-US"/>
        </w:rPr>
      </w:pPr>
      <w:r w:rsidRPr="00B00670">
        <w:rPr>
          <w:b/>
          <w:bCs/>
          <w:sz w:val="26"/>
          <w:szCs w:val="26"/>
          <w:lang w:val="en-US"/>
        </w:rPr>
        <w:t>Quan hệ giữa Danh mục (categories) và Sản phẩm (products) — [1 - N]:</w:t>
      </w:r>
      <w:r w:rsidRPr="00B00670">
        <w:rPr>
          <w:sz w:val="26"/>
          <w:szCs w:val="26"/>
          <w:lang w:val="en-US"/>
        </w:rPr>
        <w:t xml:space="preserve"> Một danh mục món ăn (ví dụ: </w:t>
      </w:r>
      <w:r w:rsidRPr="00B00670">
        <w:rPr>
          <w:i/>
          <w:iCs/>
          <w:sz w:val="26"/>
          <w:szCs w:val="26"/>
          <w:lang w:val="en-US"/>
        </w:rPr>
        <w:t>Nigiri, Sashimi, Drinks</w:t>
      </w:r>
      <w:r w:rsidRPr="00B00670">
        <w:rPr>
          <w:sz w:val="26"/>
          <w:szCs w:val="26"/>
          <w:lang w:val="en-US"/>
        </w:rPr>
        <w:t>) có thể chứa nhiều món ăn khác nhau. Mỗi sản phẩm chỉ thuộc về duy nhất một danh mục thực đơn. Quan hệ được thiết lập qua khóa ngoại category_id trong bảng products.</w:t>
      </w:r>
    </w:p>
    <w:p w14:paraId="57470185" w14:textId="77777777" w:rsidR="00E51721" w:rsidRPr="00B00670" w:rsidRDefault="00E51721" w:rsidP="00E51721">
      <w:pPr>
        <w:pStyle w:val="ListParagraph"/>
        <w:widowControl/>
        <w:numPr>
          <w:ilvl w:val="0"/>
          <w:numId w:val="16"/>
        </w:numPr>
        <w:autoSpaceDE/>
        <w:autoSpaceDN/>
        <w:spacing w:before="100" w:beforeAutospacing="1" w:after="100" w:afterAutospacing="1"/>
        <w:rPr>
          <w:sz w:val="26"/>
          <w:szCs w:val="26"/>
          <w:lang w:val="en-US"/>
        </w:rPr>
      </w:pPr>
      <w:r w:rsidRPr="00B00670">
        <w:rPr>
          <w:b/>
          <w:bCs/>
          <w:sz w:val="26"/>
          <w:szCs w:val="26"/>
          <w:lang w:val="en-US"/>
        </w:rPr>
        <w:t>Quan hệ giữa Người dùng (users) và Giỏ hàng (carts) — [1 - 1]:</w:t>
      </w:r>
      <w:r w:rsidRPr="00B00670">
        <w:rPr>
          <w:sz w:val="26"/>
          <w:szCs w:val="26"/>
          <w:lang w:val="en-US"/>
        </w:rPr>
        <w:t xml:space="preserve"> Mỗi tài khoản người dùng chỉ có duy nhất một giỏ hàng hoạt động trên hệ thống để lưu tạm món ăn. Mối quan hệ 1-1 này được ràng buộc qua khóa ngoại user_id trong bảng carts.</w:t>
      </w:r>
    </w:p>
    <w:p w14:paraId="5A123EC8" w14:textId="77777777" w:rsidR="00E51721" w:rsidRPr="00B00670" w:rsidRDefault="00E51721" w:rsidP="00E51721">
      <w:pPr>
        <w:pStyle w:val="ListParagraph"/>
        <w:widowControl/>
        <w:numPr>
          <w:ilvl w:val="0"/>
          <w:numId w:val="16"/>
        </w:numPr>
        <w:autoSpaceDE/>
        <w:autoSpaceDN/>
        <w:spacing w:before="100" w:beforeAutospacing="1" w:after="100" w:afterAutospacing="1"/>
        <w:rPr>
          <w:sz w:val="26"/>
          <w:szCs w:val="26"/>
          <w:lang w:val="en-US"/>
        </w:rPr>
      </w:pPr>
      <w:r w:rsidRPr="00B00670">
        <w:rPr>
          <w:b/>
          <w:bCs/>
          <w:sz w:val="26"/>
          <w:szCs w:val="26"/>
          <w:lang w:val="en-US"/>
        </w:rPr>
        <w:t>Quan hệ giữa Giỏ hàng (carts) và Chi tiết giỏ hàng (cart_items) — [1 - N]:</w:t>
      </w:r>
      <w:r w:rsidRPr="00B00670">
        <w:rPr>
          <w:sz w:val="26"/>
          <w:szCs w:val="26"/>
          <w:lang w:val="en-US"/>
        </w:rPr>
        <w:t xml:space="preserve"> Một giỏ hàng có thể lưu giữ nhiều mục món ăn tạm chọn khác nhau. Quan hệ được liên kết thông qua khóa ngoại cart_id trong bảng cart_items.</w:t>
      </w:r>
    </w:p>
    <w:p w14:paraId="08FF54FA" w14:textId="77777777" w:rsidR="00E51721" w:rsidRPr="00B00670" w:rsidRDefault="00E51721" w:rsidP="00E51721">
      <w:pPr>
        <w:pStyle w:val="ListParagraph"/>
        <w:widowControl/>
        <w:numPr>
          <w:ilvl w:val="0"/>
          <w:numId w:val="16"/>
        </w:numPr>
        <w:autoSpaceDE/>
        <w:autoSpaceDN/>
        <w:spacing w:before="100" w:beforeAutospacing="1" w:after="100" w:afterAutospacing="1"/>
        <w:rPr>
          <w:sz w:val="26"/>
          <w:szCs w:val="26"/>
          <w:lang w:val="en-US"/>
        </w:rPr>
      </w:pPr>
      <w:r w:rsidRPr="00B00670">
        <w:rPr>
          <w:b/>
          <w:bCs/>
          <w:sz w:val="26"/>
          <w:szCs w:val="26"/>
          <w:lang w:val="en-US"/>
        </w:rPr>
        <w:t>Quan hệ giữa Sản phẩm (products) và Chi tiết giỏ hàng (cart_items) — [1 - N]:</w:t>
      </w:r>
      <w:r w:rsidRPr="00B00670">
        <w:rPr>
          <w:sz w:val="26"/>
          <w:szCs w:val="26"/>
          <w:lang w:val="en-US"/>
        </w:rPr>
        <w:t xml:space="preserve"> Một món ăn trong thực đơn có thể được thêm vào chi tiết giỏ hàng của nhiều người dùng khác nhau. Quan hệ được thể hiện qua khóa ngoại product_id trong bảng cart_items.</w:t>
      </w:r>
    </w:p>
    <w:p w14:paraId="466BB7E3" w14:textId="77777777" w:rsidR="00E51721" w:rsidRPr="00B00670" w:rsidRDefault="00E51721" w:rsidP="00E51721">
      <w:pPr>
        <w:pStyle w:val="ListParagraph"/>
        <w:widowControl/>
        <w:numPr>
          <w:ilvl w:val="0"/>
          <w:numId w:val="16"/>
        </w:numPr>
        <w:autoSpaceDE/>
        <w:autoSpaceDN/>
        <w:spacing w:before="100" w:beforeAutospacing="1" w:after="100" w:afterAutospacing="1"/>
        <w:rPr>
          <w:sz w:val="26"/>
          <w:szCs w:val="26"/>
          <w:lang w:val="en-US"/>
        </w:rPr>
      </w:pPr>
      <w:r w:rsidRPr="00B00670">
        <w:rPr>
          <w:b/>
          <w:bCs/>
          <w:sz w:val="26"/>
          <w:szCs w:val="26"/>
          <w:lang w:val="en-US"/>
        </w:rPr>
        <w:t>Quan hệ giữa Người dùng (users) và Đặt bàn (reservations) — [1 - N]:</w:t>
      </w:r>
      <w:r w:rsidRPr="00B00670">
        <w:rPr>
          <w:sz w:val="26"/>
          <w:szCs w:val="26"/>
          <w:lang w:val="en-US"/>
        </w:rPr>
        <w:t xml:space="preserve"> Một người dùng có thể thực hiện đặt bàn nhiều lần theo các khoảng thời gian khác nhau. Ngược lại, mỗi phiếu đặt bàn chỉ thuộc về một tài khoản đại diện, liên kết qua khóa ngoại user_id trong bảng reservations.</w:t>
      </w:r>
    </w:p>
    <w:p w14:paraId="2D7A5ABB" w14:textId="77777777" w:rsidR="00E51721" w:rsidRPr="00B00670" w:rsidRDefault="00E51721" w:rsidP="00E51721">
      <w:pPr>
        <w:pStyle w:val="ListParagraph"/>
        <w:widowControl/>
        <w:numPr>
          <w:ilvl w:val="0"/>
          <w:numId w:val="16"/>
        </w:numPr>
        <w:autoSpaceDE/>
        <w:autoSpaceDN/>
        <w:spacing w:before="100" w:beforeAutospacing="1" w:after="100" w:afterAutospacing="1"/>
        <w:rPr>
          <w:sz w:val="26"/>
          <w:szCs w:val="26"/>
          <w:lang w:val="en-US"/>
        </w:rPr>
      </w:pPr>
      <w:r w:rsidRPr="00B00670">
        <w:rPr>
          <w:b/>
          <w:bCs/>
          <w:sz w:val="26"/>
          <w:szCs w:val="26"/>
          <w:lang w:val="en-US"/>
        </w:rPr>
        <w:t>Quan hệ giữa Bàn ăn (restaurant_tables) và Đặt bàn (reservations) — [1 - N]:</w:t>
      </w:r>
      <w:r w:rsidRPr="00B00670">
        <w:rPr>
          <w:sz w:val="26"/>
          <w:szCs w:val="26"/>
          <w:lang w:val="en-US"/>
        </w:rPr>
        <w:t xml:space="preserve"> Một bàn ăn thực tế tại nhà hàng có thể tiếp nhận nhiều lượt đặt bàn vào các </w:t>
      </w:r>
      <w:r w:rsidRPr="00B00670">
        <w:rPr>
          <w:sz w:val="26"/>
          <w:szCs w:val="26"/>
          <w:lang w:val="en-US"/>
        </w:rPr>
        <w:lastRenderedPageBreak/>
        <w:t>khung giờ khác nhau. Mỗi yêu cầu đặt bàn được gắn cố định với một bàn qua khóa ngoại table_id trong bảng reservations.</w:t>
      </w:r>
    </w:p>
    <w:p w14:paraId="49F7748D" w14:textId="77777777" w:rsidR="00E51721" w:rsidRPr="00B00670" w:rsidRDefault="00E51721" w:rsidP="00E51721">
      <w:pPr>
        <w:pStyle w:val="ListParagraph"/>
        <w:widowControl/>
        <w:numPr>
          <w:ilvl w:val="0"/>
          <w:numId w:val="16"/>
        </w:numPr>
        <w:autoSpaceDE/>
        <w:autoSpaceDN/>
        <w:spacing w:before="100" w:beforeAutospacing="1" w:after="100" w:afterAutospacing="1"/>
        <w:rPr>
          <w:sz w:val="26"/>
          <w:szCs w:val="26"/>
          <w:lang w:val="en-US"/>
        </w:rPr>
      </w:pPr>
      <w:r w:rsidRPr="00B00670">
        <w:rPr>
          <w:b/>
          <w:bCs/>
          <w:sz w:val="26"/>
          <w:szCs w:val="26"/>
          <w:lang w:val="en-US"/>
        </w:rPr>
        <w:t>Quan hệ giữa Người dùng (users) và Đơn hàng (orders) — [1 - N]:</w:t>
      </w:r>
      <w:r w:rsidRPr="00B00670">
        <w:rPr>
          <w:sz w:val="26"/>
          <w:szCs w:val="26"/>
          <w:lang w:val="en-US"/>
        </w:rPr>
        <w:t xml:space="preserve"> Một người dùng có thể thực hiện nhiều lần đặt món và phát sinh nhiều đơn hàng trong quá trình sử dụng dịch vụ. Mỗi đơn hàng chỉ thuộc về một người dùng duy nhất thông qua khóa ngoại user_id trong bảng orders.</w:t>
      </w:r>
    </w:p>
    <w:p w14:paraId="353F1D0A" w14:textId="77777777" w:rsidR="00E51721" w:rsidRPr="00B00670" w:rsidRDefault="00E51721" w:rsidP="00E51721">
      <w:pPr>
        <w:pStyle w:val="ListParagraph"/>
        <w:widowControl/>
        <w:numPr>
          <w:ilvl w:val="0"/>
          <w:numId w:val="16"/>
        </w:numPr>
        <w:autoSpaceDE/>
        <w:autoSpaceDN/>
        <w:spacing w:before="100" w:beforeAutospacing="1" w:after="100" w:afterAutospacing="1"/>
        <w:rPr>
          <w:sz w:val="26"/>
          <w:szCs w:val="26"/>
          <w:lang w:val="en-US"/>
        </w:rPr>
      </w:pPr>
      <w:r w:rsidRPr="00B00670">
        <w:rPr>
          <w:b/>
          <w:bCs/>
          <w:sz w:val="26"/>
          <w:szCs w:val="26"/>
          <w:lang w:val="en-US"/>
        </w:rPr>
        <w:t>Quan hệ giữa Bàn ăn (restaurant_tables) và Đơn hàng (orders) — [1 - N]:</w:t>
      </w:r>
      <w:r w:rsidRPr="00B00670">
        <w:rPr>
          <w:sz w:val="26"/>
          <w:szCs w:val="26"/>
          <w:lang w:val="en-US"/>
        </w:rPr>
        <w:t xml:space="preserve"> Một bàn ăn phục vụ nhiều đơn hàng ở các mốc thời gian khác nhau. Mỗi đơn hàng tại chỗ luôn được định danh với một bàn ăn cụ thể thông qua khóa ngoại table_id trong bảng orders.</w:t>
      </w:r>
    </w:p>
    <w:p w14:paraId="5149DDFA" w14:textId="77777777" w:rsidR="00E51721" w:rsidRPr="00B00670" w:rsidRDefault="00E51721" w:rsidP="00E51721">
      <w:pPr>
        <w:pStyle w:val="ListParagraph"/>
        <w:widowControl/>
        <w:numPr>
          <w:ilvl w:val="0"/>
          <w:numId w:val="16"/>
        </w:numPr>
        <w:autoSpaceDE/>
        <w:autoSpaceDN/>
        <w:spacing w:before="100" w:beforeAutospacing="1" w:after="100" w:afterAutospacing="1"/>
        <w:rPr>
          <w:sz w:val="26"/>
          <w:szCs w:val="26"/>
          <w:lang w:val="en-US"/>
        </w:rPr>
      </w:pPr>
      <w:r w:rsidRPr="00B00670">
        <w:rPr>
          <w:b/>
          <w:bCs/>
          <w:sz w:val="26"/>
          <w:szCs w:val="26"/>
          <w:lang w:val="en-US"/>
        </w:rPr>
        <w:t>Quan hệ giữa Đặt bàn (reservations) và Đơn hàng (orders) — [1 - N]:</w:t>
      </w:r>
      <w:r w:rsidRPr="00B00670">
        <w:rPr>
          <w:sz w:val="26"/>
          <w:szCs w:val="26"/>
          <w:lang w:val="en-US"/>
        </w:rPr>
        <w:t xml:space="preserve"> Một phiếu đặt bàn trước có thể phát sinh các đơn hàng tương ứng khi khách đến nhận bàn và gọi món. Quan hệ được tham chiếu qua khóa ngoại reservation_id trong bảng orders.</w:t>
      </w:r>
    </w:p>
    <w:p w14:paraId="19D59564" w14:textId="77777777" w:rsidR="00E51721" w:rsidRPr="00B00670" w:rsidRDefault="00E51721" w:rsidP="00E51721">
      <w:pPr>
        <w:pStyle w:val="ListParagraph"/>
        <w:widowControl/>
        <w:numPr>
          <w:ilvl w:val="0"/>
          <w:numId w:val="16"/>
        </w:numPr>
        <w:autoSpaceDE/>
        <w:autoSpaceDN/>
        <w:spacing w:before="100" w:beforeAutospacing="1" w:after="100" w:afterAutospacing="1"/>
        <w:rPr>
          <w:sz w:val="26"/>
          <w:szCs w:val="26"/>
          <w:lang w:val="en-US"/>
        </w:rPr>
      </w:pPr>
      <w:r w:rsidRPr="00B00670">
        <w:rPr>
          <w:b/>
          <w:bCs/>
          <w:sz w:val="26"/>
          <w:szCs w:val="26"/>
          <w:lang w:val="en-US"/>
        </w:rPr>
        <w:t>Quan hệ giữa Đơn hàng (orders) và Chi tiết đơn hàng (order_items) — [1 - N]:</w:t>
      </w:r>
      <w:r w:rsidRPr="00B00670">
        <w:rPr>
          <w:sz w:val="26"/>
          <w:szCs w:val="26"/>
          <w:lang w:val="en-US"/>
        </w:rPr>
        <w:t xml:space="preserve"> Một đơn hàng bao gồm danh sách nhiều món ăn được gọi. Mỗi mục món ăn gọi trong đơn được lưu thành một bản ghi riêng biệt trong bảng order_items, liên kết qua khóa ngoại order_id.</w:t>
      </w:r>
    </w:p>
    <w:p w14:paraId="31D0E170" w14:textId="77777777" w:rsidR="00E51721" w:rsidRPr="00B00670" w:rsidRDefault="00E51721" w:rsidP="00E51721">
      <w:pPr>
        <w:pStyle w:val="ListParagraph"/>
        <w:widowControl/>
        <w:numPr>
          <w:ilvl w:val="0"/>
          <w:numId w:val="16"/>
        </w:numPr>
        <w:autoSpaceDE/>
        <w:autoSpaceDN/>
        <w:spacing w:before="100" w:beforeAutospacing="1" w:after="100" w:afterAutospacing="1"/>
        <w:rPr>
          <w:sz w:val="26"/>
          <w:szCs w:val="26"/>
          <w:lang w:val="en-US"/>
        </w:rPr>
      </w:pPr>
      <w:r w:rsidRPr="00B00670">
        <w:rPr>
          <w:b/>
          <w:bCs/>
          <w:sz w:val="26"/>
          <w:szCs w:val="26"/>
          <w:lang w:val="en-US"/>
        </w:rPr>
        <w:t>Quan hệ giữa Sản phẩm (products) và Chi tiết đơn hàng (order_items) — [1 - N]:</w:t>
      </w:r>
      <w:r w:rsidRPr="00B00670">
        <w:rPr>
          <w:sz w:val="26"/>
          <w:szCs w:val="26"/>
          <w:lang w:val="en-US"/>
        </w:rPr>
        <w:t xml:space="preserve"> Một món ăn trên thực đơn có thể xuất hiện trong chi tiết của nhiều đơn hàng khác nhau. Mỗi bản ghi chi tiết đơn hàng tham chiếu đến một sản phẩm thông qua khóa ngoại product_id.</w:t>
      </w:r>
    </w:p>
    <w:p w14:paraId="356563CC" w14:textId="77777777" w:rsidR="00E51721" w:rsidRPr="00B00670" w:rsidRDefault="00E51721" w:rsidP="00E51721">
      <w:pPr>
        <w:pStyle w:val="ListParagraph"/>
        <w:widowControl/>
        <w:numPr>
          <w:ilvl w:val="0"/>
          <w:numId w:val="16"/>
        </w:numPr>
        <w:autoSpaceDE/>
        <w:autoSpaceDN/>
        <w:spacing w:before="100" w:beforeAutospacing="1" w:after="100" w:afterAutospacing="1"/>
        <w:rPr>
          <w:sz w:val="26"/>
          <w:szCs w:val="26"/>
          <w:lang w:val="en-US"/>
        </w:rPr>
      </w:pPr>
      <w:r w:rsidRPr="00B00670">
        <w:rPr>
          <w:b/>
          <w:bCs/>
          <w:sz w:val="26"/>
          <w:szCs w:val="26"/>
          <w:lang w:val="en-US"/>
        </w:rPr>
        <w:t>Quan hệ giữa Đơn hàng (orders) và Thanh toán (payments) — [1 - 1]:</w:t>
      </w:r>
      <w:r w:rsidRPr="00B00670">
        <w:rPr>
          <w:sz w:val="26"/>
          <w:szCs w:val="26"/>
          <w:lang w:val="en-US"/>
        </w:rPr>
        <w:t xml:space="preserve"> Mỗi đơn hàng hoàn tất sẽ tương ứng với duy nhất một giao dịch thanh toán tài chính (qua Cash, VNPAY, MoMo hoặc Banking). Quan hệ 1-1 này được ràng buộc qua khóa ngoại order_id trong bảng payments.</w:t>
      </w:r>
    </w:p>
    <w:p w14:paraId="0DB26859" w14:textId="77777777" w:rsidR="00E51721" w:rsidRPr="00B00670" w:rsidRDefault="00E51721" w:rsidP="00E51721">
      <w:pPr>
        <w:pStyle w:val="ListParagraph"/>
        <w:widowControl/>
        <w:numPr>
          <w:ilvl w:val="0"/>
          <w:numId w:val="16"/>
        </w:numPr>
        <w:autoSpaceDE/>
        <w:autoSpaceDN/>
        <w:spacing w:before="100" w:beforeAutospacing="1" w:after="100" w:afterAutospacing="1"/>
        <w:rPr>
          <w:sz w:val="26"/>
          <w:szCs w:val="26"/>
          <w:lang w:val="en-US"/>
        </w:rPr>
      </w:pPr>
      <w:r w:rsidRPr="00B00670">
        <w:rPr>
          <w:b/>
          <w:bCs/>
          <w:sz w:val="26"/>
          <w:szCs w:val="26"/>
          <w:lang w:val="en-US"/>
        </w:rPr>
        <w:t>Quan hệ giữa Người dùng (users) và Đánh giá (reviews) — [1 - N]:</w:t>
      </w:r>
      <w:r w:rsidRPr="00B00670">
        <w:rPr>
          <w:sz w:val="26"/>
          <w:szCs w:val="26"/>
          <w:lang w:val="en-US"/>
        </w:rPr>
        <w:t xml:space="preserve"> Một người dùng có thể viết nhiều nhận xét, đánh giá chất lượng cho các món ăn khác nhau. Mỗi phản hồi đánh giá chỉ thuộc về một người dùng, liên kết qua khóa ngoại user_id trong bảng reviews.</w:t>
      </w:r>
    </w:p>
    <w:p w14:paraId="1059CCA4" w14:textId="77777777" w:rsidR="00E51721" w:rsidRPr="00B00670" w:rsidRDefault="00E51721" w:rsidP="00E51721">
      <w:pPr>
        <w:pStyle w:val="ListParagraph"/>
        <w:widowControl/>
        <w:numPr>
          <w:ilvl w:val="0"/>
          <w:numId w:val="16"/>
        </w:numPr>
        <w:autoSpaceDE/>
        <w:autoSpaceDN/>
        <w:spacing w:before="100" w:beforeAutospacing="1" w:after="100" w:afterAutospacing="1"/>
        <w:rPr>
          <w:sz w:val="26"/>
          <w:szCs w:val="26"/>
          <w:lang w:val="en-US"/>
        </w:rPr>
      </w:pPr>
      <w:r w:rsidRPr="00B00670">
        <w:rPr>
          <w:b/>
          <w:bCs/>
          <w:sz w:val="26"/>
          <w:szCs w:val="26"/>
          <w:lang w:val="en-US"/>
        </w:rPr>
        <w:t>Quan hệ giữa Người dùng (users) và Thông báo (notifications) — [1 - N]:</w:t>
      </w:r>
      <w:r w:rsidRPr="00B00670">
        <w:rPr>
          <w:sz w:val="26"/>
          <w:szCs w:val="26"/>
          <w:lang w:val="en-US"/>
        </w:rPr>
        <w:t xml:space="preserve"> Hệ thống có thể gửi nhiều thông báo (trạng thái đơn, tích điểm, khuyến mãi) đến một người dùng. Mỗi thông báo được định danh người nhận thông qua khóa ngoại user_id trong bảng notifications.</w:t>
      </w:r>
    </w:p>
    <w:p w14:paraId="146DFB24" w14:textId="77777777" w:rsidR="00701BDA" w:rsidRDefault="00701BDA"/>
    <w:sectPr w:rsidR="00701BDA" w:rsidSect="004671C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233979A"/>
    <w:multiLevelType w:val="multilevel"/>
    <w:tmpl w:val="8233979A"/>
    <w:lvl w:ilvl="0">
      <w:start w:val="2"/>
      <w:numFmt w:val="decimal"/>
      <w:lvlText w:val="%1"/>
      <w:lvlJc w:val="left"/>
      <w:pPr>
        <w:ind w:left="455" w:hanging="454"/>
      </w:pPr>
      <w:rPr>
        <w:rFonts w:hint="default"/>
        <w:lang w:val="vi" w:eastAsia="en-US" w:bidi="ar-SA"/>
      </w:rPr>
    </w:lvl>
    <w:lvl w:ilvl="1">
      <w:start w:val="1"/>
      <w:numFmt w:val="decimal"/>
      <w:lvlText w:val="%1.%2."/>
      <w:lvlJc w:val="left"/>
      <w:pPr>
        <w:ind w:left="45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650"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4">
      <w:numFmt w:val="bullet"/>
      <w:lvlText w:val="•"/>
      <w:lvlJc w:val="left"/>
      <w:pPr>
        <w:ind w:left="2927" w:hanging="360"/>
      </w:pPr>
      <w:rPr>
        <w:rFonts w:hint="default"/>
        <w:lang w:val="vi" w:eastAsia="en-US" w:bidi="ar-SA"/>
      </w:rPr>
    </w:lvl>
    <w:lvl w:ilvl="5">
      <w:numFmt w:val="bullet"/>
      <w:lvlText w:val="•"/>
      <w:lvlJc w:val="left"/>
      <w:pPr>
        <w:ind w:left="4031" w:hanging="360"/>
      </w:pPr>
      <w:rPr>
        <w:rFonts w:hint="default"/>
        <w:lang w:val="vi" w:eastAsia="en-US" w:bidi="ar-SA"/>
      </w:rPr>
    </w:lvl>
    <w:lvl w:ilvl="6">
      <w:numFmt w:val="bullet"/>
      <w:lvlText w:val="•"/>
      <w:lvlJc w:val="left"/>
      <w:pPr>
        <w:ind w:left="5135" w:hanging="360"/>
      </w:pPr>
      <w:rPr>
        <w:rFonts w:hint="default"/>
        <w:lang w:val="vi" w:eastAsia="en-US" w:bidi="ar-SA"/>
      </w:rPr>
    </w:lvl>
    <w:lvl w:ilvl="7">
      <w:numFmt w:val="bullet"/>
      <w:lvlText w:val="•"/>
      <w:lvlJc w:val="left"/>
      <w:pPr>
        <w:ind w:left="6239" w:hanging="360"/>
      </w:pPr>
      <w:rPr>
        <w:rFonts w:hint="default"/>
        <w:lang w:val="vi" w:eastAsia="en-US" w:bidi="ar-SA"/>
      </w:rPr>
    </w:lvl>
    <w:lvl w:ilvl="8">
      <w:numFmt w:val="bullet"/>
      <w:lvlText w:val="•"/>
      <w:lvlJc w:val="left"/>
      <w:pPr>
        <w:ind w:left="7342" w:hanging="360"/>
      </w:pPr>
      <w:rPr>
        <w:rFonts w:hint="default"/>
        <w:lang w:val="vi" w:eastAsia="en-US" w:bidi="ar-SA"/>
      </w:rPr>
    </w:lvl>
  </w:abstractNum>
  <w:abstractNum w:abstractNumId="1" w15:restartNumberingAfterBreak="0">
    <w:nsid w:val="9239341B"/>
    <w:multiLevelType w:val="multilevel"/>
    <w:tmpl w:val="9239341B"/>
    <w:lvl w:ilvl="0">
      <w:start w:val="5"/>
      <w:numFmt w:val="decimal"/>
      <w:lvlText w:val="%1"/>
      <w:lvlJc w:val="left"/>
      <w:pPr>
        <w:ind w:left="662" w:hanging="420"/>
      </w:pPr>
      <w:rPr>
        <w:rFonts w:hint="default"/>
        <w:lang w:val="vi" w:eastAsia="en-US" w:bidi="ar-SA"/>
      </w:rPr>
    </w:lvl>
    <w:lvl w:ilvl="1">
      <w:start w:val="1"/>
      <w:numFmt w:val="decimal"/>
      <w:lvlText w:val="%1.%2."/>
      <w:lvlJc w:val="left"/>
      <w:pPr>
        <w:ind w:left="662"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1.%2.%3."/>
      <w:lvlJc w:val="left"/>
      <w:pPr>
        <w:ind w:left="482" w:hanging="60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635" w:hanging="600"/>
      </w:pPr>
      <w:rPr>
        <w:rFonts w:hint="default"/>
        <w:lang w:val="vi" w:eastAsia="en-US" w:bidi="ar-SA"/>
      </w:rPr>
    </w:lvl>
    <w:lvl w:ilvl="4">
      <w:numFmt w:val="bullet"/>
      <w:lvlText w:val="•"/>
      <w:lvlJc w:val="left"/>
      <w:pPr>
        <w:ind w:left="3623" w:hanging="600"/>
      </w:pPr>
      <w:rPr>
        <w:rFonts w:hint="default"/>
        <w:lang w:val="vi" w:eastAsia="en-US" w:bidi="ar-SA"/>
      </w:rPr>
    </w:lvl>
    <w:lvl w:ilvl="5">
      <w:numFmt w:val="bullet"/>
      <w:lvlText w:val="•"/>
      <w:lvlJc w:val="left"/>
      <w:pPr>
        <w:ind w:left="4611" w:hanging="600"/>
      </w:pPr>
      <w:rPr>
        <w:rFonts w:hint="default"/>
        <w:lang w:val="vi" w:eastAsia="en-US" w:bidi="ar-SA"/>
      </w:rPr>
    </w:lvl>
    <w:lvl w:ilvl="6">
      <w:numFmt w:val="bullet"/>
      <w:lvlText w:val="•"/>
      <w:lvlJc w:val="left"/>
      <w:pPr>
        <w:ind w:left="5599" w:hanging="600"/>
      </w:pPr>
      <w:rPr>
        <w:rFonts w:hint="default"/>
        <w:lang w:val="vi" w:eastAsia="en-US" w:bidi="ar-SA"/>
      </w:rPr>
    </w:lvl>
    <w:lvl w:ilvl="7">
      <w:numFmt w:val="bullet"/>
      <w:lvlText w:val="•"/>
      <w:lvlJc w:val="left"/>
      <w:pPr>
        <w:ind w:left="6586" w:hanging="600"/>
      </w:pPr>
      <w:rPr>
        <w:rFonts w:hint="default"/>
        <w:lang w:val="vi" w:eastAsia="en-US" w:bidi="ar-SA"/>
      </w:rPr>
    </w:lvl>
    <w:lvl w:ilvl="8">
      <w:numFmt w:val="bullet"/>
      <w:lvlText w:val="•"/>
      <w:lvlJc w:val="left"/>
      <w:pPr>
        <w:ind w:left="7574" w:hanging="600"/>
      </w:pPr>
      <w:rPr>
        <w:rFonts w:hint="default"/>
        <w:lang w:val="vi" w:eastAsia="en-US" w:bidi="ar-SA"/>
      </w:rPr>
    </w:lvl>
  </w:abstractNum>
  <w:abstractNum w:abstractNumId="2" w15:restartNumberingAfterBreak="0">
    <w:nsid w:val="9AAE984F"/>
    <w:multiLevelType w:val="multilevel"/>
    <w:tmpl w:val="9AAE984F"/>
    <w:lvl w:ilvl="0">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numFmt w:val="bullet"/>
      <w:lvlText w:val="•"/>
      <w:lvlJc w:val="left"/>
      <w:pPr>
        <w:ind w:left="1603" w:hanging="360"/>
      </w:pPr>
      <w:rPr>
        <w:rFonts w:hint="default"/>
        <w:lang w:val="vi" w:eastAsia="en-US" w:bidi="ar-SA"/>
      </w:rPr>
    </w:lvl>
    <w:lvl w:ilvl="2">
      <w:numFmt w:val="bullet"/>
      <w:lvlText w:val="•"/>
      <w:lvlJc w:val="left"/>
      <w:pPr>
        <w:ind w:left="2486" w:hanging="360"/>
      </w:pPr>
      <w:rPr>
        <w:rFonts w:hint="default"/>
        <w:lang w:val="vi" w:eastAsia="en-US" w:bidi="ar-SA"/>
      </w:rPr>
    </w:lvl>
    <w:lvl w:ilvl="3">
      <w:numFmt w:val="bullet"/>
      <w:lvlText w:val="•"/>
      <w:lvlJc w:val="left"/>
      <w:pPr>
        <w:ind w:left="3369" w:hanging="360"/>
      </w:pPr>
      <w:rPr>
        <w:rFonts w:hint="default"/>
        <w:lang w:val="vi" w:eastAsia="en-US" w:bidi="ar-SA"/>
      </w:rPr>
    </w:lvl>
    <w:lvl w:ilvl="4">
      <w:numFmt w:val="bullet"/>
      <w:lvlText w:val="•"/>
      <w:lvlJc w:val="left"/>
      <w:pPr>
        <w:ind w:left="4252" w:hanging="360"/>
      </w:pPr>
      <w:rPr>
        <w:rFonts w:hint="default"/>
        <w:lang w:val="vi" w:eastAsia="en-US" w:bidi="ar-SA"/>
      </w:rPr>
    </w:lvl>
    <w:lvl w:ilvl="5">
      <w:numFmt w:val="bullet"/>
      <w:lvlText w:val="•"/>
      <w:lvlJc w:val="left"/>
      <w:pPr>
        <w:ind w:left="5135" w:hanging="360"/>
      </w:pPr>
      <w:rPr>
        <w:rFonts w:hint="default"/>
        <w:lang w:val="vi" w:eastAsia="en-US" w:bidi="ar-SA"/>
      </w:rPr>
    </w:lvl>
    <w:lvl w:ilvl="6">
      <w:numFmt w:val="bullet"/>
      <w:lvlText w:val="•"/>
      <w:lvlJc w:val="left"/>
      <w:pPr>
        <w:ind w:left="6018" w:hanging="360"/>
      </w:pPr>
      <w:rPr>
        <w:rFonts w:hint="default"/>
        <w:lang w:val="vi" w:eastAsia="en-US" w:bidi="ar-SA"/>
      </w:rPr>
    </w:lvl>
    <w:lvl w:ilvl="7">
      <w:numFmt w:val="bullet"/>
      <w:lvlText w:val="•"/>
      <w:lvlJc w:val="left"/>
      <w:pPr>
        <w:ind w:left="6901" w:hanging="360"/>
      </w:pPr>
      <w:rPr>
        <w:rFonts w:hint="default"/>
        <w:lang w:val="vi" w:eastAsia="en-US" w:bidi="ar-SA"/>
      </w:rPr>
    </w:lvl>
    <w:lvl w:ilvl="8">
      <w:numFmt w:val="bullet"/>
      <w:lvlText w:val="•"/>
      <w:lvlJc w:val="left"/>
      <w:pPr>
        <w:ind w:left="7784" w:hanging="360"/>
      </w:pPr>
      <w:rPr>
        <w:rFonts w:hint="default"/>
        <w:lang w:val="vi" w:eastAsia="en-US" w:bidi="ar-SA"/>
      </w:rPr>
    </w:lvl>
  </w:abstractNum>
  <w:abstractNum w:abstractNumId="3" w15:restartNumberingAfterBreak="0">
    <w:nsid w:val="9EADF3C8"/>
    <w:multiLevelType w:val="multilevel"/>
    <w:tmpl w:val="9EADF3C8"/>
    <w:lvl w:ilvl="0">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numFmt w:val="bullet"/>
      <w:lvlText w:val="•"/>
      <w:lvlJc w:val="left"/>
      <w:pPr>
        <w:ind w:left="1603" w:hanging="360"/>
      </w:pPr>
      <w:rPr>
        <w:rFonts w:hint="default"/>
        <w:lang w:val="vi" w:eastAsia="en-US" w:bidi="ar-SA"/>
      </w:rPr>
    </w:lvl>
    <w:lvl w:ilvl="2">
      <w:numFmt w:val="bullet"/>
      <w:lvlText w:val="•"/>
      <w:lvlJc w:val="left"/>
      <w:pPr>
        <w:ind w:left="2486" w:hanging="360"/>
      </w:pPr>
      <w:rPr>
        <w:rFonts w:hint="default"/>
        <w:lang w:val="vi" w:eastAsia="en-US" w:bidi="ar-SA"/>
      </w:rPr>
    </w:lvl>
    <w:lvl w:ilvl="3">
      <w:numFmt w:val="bullet"/>
      <w:lvlText w:val="•"/>
      <w:lvlJc w:val="left"/>
      <w:pPr>
        <w:ind w:left="3369" w:hanging="360"/>
      </w:pPr>
      <w:rPr>
        <w:rFonts w:hint="default"/>
        <w:lang w:val="vi" w:eastAsia="en-US" w:bidi="ar-SA"/>
      </w:rPr>
    </w:lvl>
    <w:lvl w:ilvl="4">
      <w:numFmt w:val="bullet"/>
      <w:lvlText w:val="•"/>
      <w:lvlJc w:val="left"/>
      <w:pPr>
        <w:ind w:left="4252" w:hanging="360"/>
      </w:pPr>
      <w:rPr>
        <w:rFonts w:hint="default"/>
        <w:lang w:val="vi" w:eastAsia="en-US" w:bidi="ar-SA"/>
      </w:rPr>
    </w:lvl>
    <w:lvl w:ilvl="5">
      <w:numFmt w:val="bullet"/>
      <w:lvlText w:val="•"/>
      <w:lvlJc w:val="left"/>
      <w:pPr>
        <w:ind w:left="5135" w:hanging="360"/>
      </w:pPr>
      <w:rPr>
        <w:rFonts w:hint="default"/>
        <w:lang w:val="vi" w:eastAsia="en-US" w:bidi="ar-SA"/>
      </w:rPr>
    </w:lvl>
    <w:lvl w:ilvl="6">
      <w:numFmt w:val="bullet"/>
      <w:lvlText w:val="•"/>
      <w:lvlJc w:val="left"/>
      <w:pPr>
        <w:ind w:left="6018" w:hanging="360"/>
      </w:pPr>
      <w:rPr>
        <w:rFonts w:hint="default"/>
        <w:lang w:val="vi" w:eastAsia="en-US" w:bidi="ar-SA"/>
      </w:rPr>
    </w:lvl>
    <w:lvl w:ilvl="7">
      <w:numFmt w:val="bullet"/>
      <w:lvlText w:val="•"/>
      <w:lvlJc w:val="left"/>
      <w:pPr>
        <w:ind w:left="6901" w:hanging="360"/>
      </w:pPr>
      <w:rPr>
        <w:rFonts w:hint="default"/>
        <w:lang w:val="vi" w:eastAsia="en-US" w:bidi="ar-SA"/>
      </w:rPr>
    </w:lvl>
    <w:lvl w:ilvl="8">
      <w:numFmt w:val="bullet"/>
      <w:lvlText w:val="•"/>
      <w:lvlJc w:val="left"/>
      <w:pPr>
        <w:ind w:left="7784" w:hanging="360"/>
      </w:pPr>
      <w:rPr>
        <w:rFonts w:hint="default"/>
        <w:lang w:val="vi" w:eastAsia="en-US" w:bidi="ar-SA"/>
      </w:rPr>
    </w:lvl>
  </w:abstractNum>
  <w:abstractNum w:abstractNumId="4" w15:restartNumberingAfterBreak="0">
    <w:nsid w:val="B0EA8EA0"/>
    <w:multiLevelType w:val="multilevel"/>
    <w:tmpl w:val="B0EA8EA0"/>
    <w:lvl w:ilvl="0">
      <w:start w:val="2"/>
      <w:numFmt w:val="decimal"/>
      <w:lvlText w:val="%1"/>
      <w:lvlJc w:val="left"/>
      <w:pPr>
        <w:ind w:left="455" w:hanging="454"/>
      </w:pPr>
      <w:rPr>
        <w:rFonts w:hint="default"/>
        <w:lang w:val="vi" w:eastAsia="en-US" w:bidi="ar-SA"/>
      </w:rPr>
    </w:lvl>
    <w:lvl w:ilvl="1">
      <w:start w:val="1"/>
      <w:numFmt w:val="decimal"/>
      <w:lvlText w:val="%1.%2."/>
      <w:lvlJc w:val="left"/>
      <w:pPr>
        <w:ind w:left="45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650"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4">
      <w:numFmt w:val="bullet"/>
      <w:lvlText w:val="•"/>
      <w:lvlJc w:val="left"/>
      <w:pPr>
        <w:ind w:left="2927" w:hanging="360"/>
      </w:pPr>
      <w:rPr>
        <w:rFonts w:hint="default"/>
        <w:lang w:val="vi" w:eastAsia="en-US" w:bidi="ar-SA"/>
      </w:rPr>
    </w:lvl>
    <w:lvl w:ilvl="5">
      <w:numFmt w:val="bullet"/>
      <w:lvlText w:val="•"/>
      <w:lvlJc w:val="left"/>
      <w:pPr>
        <w:ind w:left="4031" w:hanging="360"/>
      </w:pPr>
      <w:rPr>
        <w:rFonts w:hint="default"/>
        <w:lang w:val="vi" w:eastAsia="en-US" w:bidi="ar-SA"/>
      </w:rPr>
    </w:lvl>
    <w:lvl w:ilvl="6">
      <w:numFmt w:val="bullet"/>
      <w:lvlText w:val="•"/>
      <w:lvlJc w:val="left"/>
      <w:pPr>
        <w:ind w:left="5135" w:hanging="360"/>
      </w:pPr>
      <w:rPr>
        <w:rFonts w:hint="default"/>
        <w:lang w:val="vi" w:eastAsia="en-US" w:bidi="ar-SA"/>
      </w:rPr>
    </w:lvl>
    <w:lvl w:ilvl="7">
      <w:numFmt w:val="bullet"/>
      <w:lvlText w:val="•"/>
      <w:lvlJc w:val="left"/>
      <w:pPr>
        <w:ind w:left="6239" w:hanging="360"/>
      </w:pPr>
      <w:rPr>
        <w:rFonts w:hint="default"/>
        <w:lang w:val="vi" w:eastAsia="en-US" w:bidi="ar-SA"/>
      </w:rPr>
    </w:lvl>
    <w:lvl w:ilvl="8">
      <w:numFmt w:val="bullet"/>
      <w:lvlText w:val="•"/>
      <w:lvlJc w:val="left"/>
      <w:pPr>
        <w:ind w:left="7342" w:hanging="360"/>
      </w:pPr>
      <w:rPr>
        <w:rFonts w:hint="default"/>
        <w:lang w:val="vi" w:eastAsia="en-US" w:bidi="ar-SA"/>
      </w:rPr>
    </w:lvl>
  </w:abstractNum>
  <w:abstractNum w:abstractNumId="5" w15:restartNumberingAfterBreak="0">
    <w:nsid w:val="B5E306ED"/>
    <w:multiLevelType w:val="multilevel"/>
    <w:tmpl w:val="B5E306ED"/>
    <w:lvl w:ilvl="0">
      <w:numFmt w:val="bullet"/>
      <w:lvlText w:val="-"/>
      <w:lvlJc w:val="left"/>
      <w:pPr>
        <w:ind w:left="107" w:hanging="174"/>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423" w:hanging="174"/>
      </w:pPr>
      <w:rPr>
        <w:rFonts w:hint="default"/>
        <w:lang w:val="vi" w:eastAsia="en-US" w:bidi="ar-SA"/>
      </w:rPr>
    </w:lvl>
    <w:lvl w:ilvl="2">
      <w:numFmt w:val="bullet"/>
      <w:lvlText w:val="•"/>
      <w:lvlJc w:val="left"/>
      <w:pPr>
        <w:ind w:left="747" w:hanging="174"/>
      </w:pPr>
      <w:rPr>
        <w:rFonts w:hint="default"/>
        <w:lang w:val="vi" w:eastAsia="en-US" w:bidi="ar-SA"/>
      </w:rPr>
    </w:lvl>
    <w:lvl w:ilvl="3">
      <w:numFmt w:val="bullet"/>
      <w:lvlText w:val="•"/>
      <w:lvlJc w:val="left"/>
      <w:pPr>
        <w:ind w:left="1071" w:hanging="174"/>
      </w:pPr>
      <w:rPr>
        <w:rFonts w:hint="default"/>
        <w:lang w:val="vi" w:eastAsia="en-US" w:bidi="ar-SA"/>
      </w:rPr>
    </w:lvl>
    <w:lvl w:ilvl="4">
      <w:numFmt w:val="bullet"/>
      <w:lvlText w:val="•"/>
      <w:lvlJc w:val="left"/>
      <w:pPr>
        <w:ind w:left="1395" w:hanging="174"/>
      </w:pPr>
      <w:rPr>
        <w:rFonts w:hint="default"/>
        <w:lang w:val="vi" w:eastAsia="en-US" w:bidi="ar-SA"/>
      </w:rPr>
    </w:lvl>
    <w:lvl w:ilvl="5">
      <w:numFmt w:val="bullet"/>
      <w:lvlText w:val="•"/>
      <w:lvlJc w:val="left"/>
      <w:pPr>
        <w:ind w:left="1719" w:hanging="174"/>
      </w:pPr>
      <w:rPr>
        <w:rFonts w:hint="default"/>
        <w:lang w:val="vi" w:eastAsia="en-US" w:bidi="ar-SA"/>
      </w:rPr>
    </w:lvl>
    <w:lvl w:ilvl="6">
      <w:numFmt w:val="bullet"/>
      <w:lvlText w:val="•"/>
      <w:lvlJc w:val="left"/>
      <w:pPr>
        <w:ind w:left="2043" w:hanging="174"/>
      </w:pPr>
      <w:rPr>
        <w:rFonts w:hint="default"/>
        <w:lang w:val="vi" w:eastAsia="en-US" w:bidi="ar-SA"/>
      </w:rPr>
    </w:lvl>
    <w:lvl w:ilvl="7">
      <w:numFmt w:val="bullet"/>
      <w:lvlText w:val="•"/>
      <w:lvlJc w:val="left"/>
      <w:pPr>
        <w:ind w:left="2367" w:hanging="174"/>
      </w:pPr>
      <w:rPr>
        <w:rFonts w:hint="default"/>
        <w:lang w:val="vi" w:eastAsia="en-US" w:bidi="ar-SA"/>
      </w:rPr>
    </w:lvl>
    <w:lvl w:ilvl="8">
      <w:numFmt w:val="bullet"/>
      <w:lvlText w:val="•"/>
      <w:lvlJc w:val="left"/>
      <w:pPr>
        <w:ind w:left="2691" w:hanging="174"/>
      </w:pPr>
      <w:rPr>
        <w:rFonts w:hint="default"/>
        <w:lang w:val="vi" w:eastAsia="en-US" w:bidi="ar-SA"/>
      </w:rPr>
    </w:lvl>
  </w:abstractNum>
  <w:abstractNum w:abstractNumId="6" w15:restartNumberingAfterBreak="0">
    <w:nsid w:val="BF205925"/>
    <w:multiLevelType w:val="multilevel"/>
    <w:tmpl w:val="BF205925"/>
    <w:lvl w:ilvl="0">
      <w:numFmt w:val="bullet"/>
      <w:lvlText w:val="-"/>
      <w:lvlJc w:val="left"/>
      <w:pPr>
        <w:ind w:left="107" w:hanging="207"/>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423" w:hanging="207"/>
      </w:pPr>
      <w:rPr>
        <w:rFonts w:hint="default"/>
        <w:lang w:val="vi" w:eastAsia="en-US" w:bidi="ar-SA"/>
      </w:rPr>
    </w:lvl>
    <w:lvl w:ilvl="2">
      <w:numFmt w:val="bullet"/>
      <w:lvlText w:val="•"/>
      <w:lvlJc w:val="left"/>
      <w:pPr>
        <w:ind w:left="747" w:hanging="207"/>
      </w:pPr>
      <w:rPr>
        <w:rFonts w:hint="default"/>
        <w:lang w:val="vi" w:eastAsia="en-US" w:bidi="ar-SA"/>
      </w:rPr>
    </w:lvl>
    <w:lvl w:ilvl="3">
      <w:numFmt w:val="bullet"/>
      <w:lvlText w:val="•"/>
      <w:lvlJc w:val="left"/>
      <w:pPr>
        <w:ind w:left="1071" w:hanging="207"/>
      </w:pPr>
      <w:rPr>
        <w:rFonts w:hint="default"/>
        <w:lang w:val="vi" w:eastAsia="en-US" w:bidi="ar-SA"/>
      </w:rPr>
    </w:lvl>
    <w:lvl w:ilvl="4">
      <w:numFmt w:val="bullet"/>
      <w:lvlText w:val="•"/>
      <w:lvlJc w:val="left"/>
      <w:pPr>
        <w:ind w:left="1395" w:hanging="207"/>
      </w:pPr>
      <w:rPr>
        <w:rFonts w:hint="default"/>
        <w:lang w:val="vi" w:eastAsia="en-US" w:bidi="ar-SA"/>
      </w:rPr>
    </w:lvl>
    <w:lvl w:ilvl="5">
      <w:numFmt w:val="bullet"/>
      <w:lvlText w:val="•"/>
      <w:lvlJc w:val="left"/>
      <w:pPr>
        <w:ind w:left="1719" w:hanging="207"/>
      </w:pPr>
      <w:rPr>
        <w:rFonts w:hint="default"/>
        <w:lang w:val="vi" w:eastAsia="en-US" w:bidi="ar-SA"/>
      </w:rPr>
    </w:lvl>
    <w:lvl w:ilvl="6">
      <w:numFmt w:val="bullet"/>
      <w:lvlText w:val="•"/>
      <w:lvlJc w:val="left"/>
      <w:pPr>
        <w:ind w:left="2043" w:hanging="207"/>
      </w:pPr>
      <w:rPr>
        <w:rFonts w:hint="default"/>
        <w:lang w:val="vi" w:eastAsia="en-US" w:bidi="ar-SA"/>
      </w:rPr>
    </w:lvl>
    <w:lvl w:ilvl="7">
      <w:numFmt w:val="bullet"/>
      <w:lvlText w:val="•"/>
      <w:lvlJc w:val="left"/>
      <w:pPr>
        <w:ind w:left="2367" w:hanging="207"/>
      </w:pPr>
      <w:rPr>
        <w:rFonts w:hint="default"/>
        <w:lang w:val="vi" w:eastAsia="en-US" w:bidi="ar-SA"/>
      </w:rPr>
    </w:lvl>
    <w:lvl w:ilvl="8">
      <w:numFmt w:val="bullet"/>
      <w:lvlText w:val="•"/>
      <w:lvlJc w:val="left"/>
      <w:pPr>
        <w:ind w:left="2691" w:hanging="207"/>
      </w:pPr>
      <w:rPr>
        <w:rFonts w:hint="default"/>
        <w:lang w:val="vi" w:eastAsia="en-US" w:bidi="ar-SA"/>
      </w:rPr>
    </w:lvl>
  </w:abstractNum>
  <w:abstractNum w:abstractNumId="7" w15:restartNumberingAfterBreak="0">
    <w:nsid w:val="CB2E4A04"/>
    <w:multiLevelType w:val="multilevel"/>
    <w:tmpl w:val="CB2E4A04"/>
    <w:lvl w:ilvl="0">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numFmt w:val="bullet"/>
      <w:lvlText w:val="•"/>
      <w:lvlJc w:val="left"/>
      <w:pPr>
        <w:ind w:left="1603" w:hanging="360"/>
      </w:pPr>
      <w:rPr>
        <w:rFonts w:hint="default"/>
        <w:lang w:val="vi" w:eastAsia="en-US" w:bidi="ar-SA"/>
      </w:rPr>
    </w:lvl>
    <w:lvl w:ilvl="2">
      <w:numFmt w:val="bullet"/>
      <w:lvlText w:val="•"/>
      <w:lvlJc w:val="left"/>
      <w:pPr>
        <w:ind w:left="2486" w:hanging="360"/>
      </w:pPr>
      <w:rPr>
        <w:rFonts w:hint="default"/>
        <w:lang w:val="vi" w:eastAsia="en-US" w:bidi="ar-SA"/>
      </w:rPr>
    </w:lvl>
    <w:lvl w:ilvl="3">
      <w:numFmt w:val="bullet"/>
      <w:lvlText w:val="•"/>
      <w:lvlJc w:val="left"/>
      <w:pPr>
        <w:ind w:left="3369" w:hanging="360"/>
      </w:pPr>
      <w:rPr>
        <w:rFonts w:hint="default"/>
        <w:lang w:val="vi" w:eastAsia="en-US" w:bidi="ar-SA"/>
      </w:rPr>
    </w:lvl>
    <w:lvl w:ilvl="4">
      <w:numFmt w:val="bullet"/>
      <w:lvlText w:val="•"/>
      <w:lvlJc w:val="left"/>
      <w:pPr>
        <w:ind w:left="4252" w:hanging="360"/>
      </w:pPr>
      <w:rPr>
        <w:rFonts w:hint="default"/>
        <w:lang w:val="vi" w:eastAsia="en-US" w:bidi="ar-SA"/>
      </w:rPr>
    </w:lvl>
    <w:lvl w:ilvl="5">
      <w:numFmt w:val="bullet"/>
      <w:lvlText w:val="•"/>
      <w:lvlJc w:val="left"/>
      <w:pPr>
        <w:ind w:left="5135" w:hanging="360"/>
      </w:pPr>
      <w:rPr>
        <w:rFonts w:hint="default"/>
        <w:lang w:val="vi" w:eastAsia="en-US" w:bidi="ar-SA"/>
      </w:rPr>
    </w:lvl>
    <w:lvl w:ilvl="6">
      <w:numFmt w:val="bullet"/>
      <w:lvlText w:val="•"/>
      <w:lvlJc w:val="left"/>
      <w:pPr>
        <w:ind w:left="6018" w:hanging="360"/>
      </w:pPr>
      <w:rPr>
        <w:rFonts w:hint="default"/>
        <w:lang w:val="vi" w:eastAsia="en-US" w:bidi="ar-SA"/>
      </w:rPr>
    </w:lvl>
    <w:lvl w:ilvl="7">
      <w:numFmt w:val="bullet"/>
      <w:lvlText w:val="•"/>
      <w:lvlJc w:val="left"/>
      <w:pPr>
        <w:ind w:left="6901" w:hanging="360"/>
      </w:pPr>
      <w:rPr>
        <w:rFonts w:hint="default"/>
        <w:lang w:val="vi" w:eastAsia="en-US" w:bidi="ar-SA"/>
      </w:rPr>
    </w:lvl>
    <w:lvl w:ilvl="8">
      <w:numFmt w:val="bullet"/>
      <w:lvlText w:val="•"/>
      <w:lvlJc w:val="left"/>
      <w:pPr>
        <w:ind w:left="7784" w:hanging="360"/>
      </w:pPr>
      <w:rPr>
        <w:rFonts w:hint="default"/>
        <w:lang w:val="vi" w:eastAsia="en-US" w:bidi="ar-SA"/>
      </w:rPr>
    </w:lvl>
  </w:abstractNum>
  <w:abstractNum w:abstractNumId="8" w15:restartNumberingAfterBreak="0">
    <w:nsid w:val="CF092B84"/>
    <w:multiLevelType w:val="multilevel"/>
    <w:tmpl w:val="CF092B84"/>
    <w:lvl w:ilvl="0">
      <w:numFmt w:val="bullet"/>
      <w:lvlText w:val="-"/>
      <w:lvlJc w:val="left"/>
      <w:pPr>
        <w:ind w:left="107" w:hanging="174"/>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423" w:hanging="174"/>
      </w:pPr>
      <w:rPr>
        <w:rFonts w:hint="default"/>
        <w:lang w:val="vi" w:eastAsia="en-US" w:bidi="ar-SA"/>
      </w:rPr>
    </w:lvl>
    <w:lvl w:ilvl="2">
      <w:numFmt w:val="bullet"/>
      <w:lvlText w:val="•"/>
      <w:lvlJc w:val="left"/>
      <w:pPr>
        <w:ind w:left="747" w:hanging="174"/>
      </w:pPr>
      <w:rPr>
        <w:rFonts w:hint="default"/>
        <w:lang w:val="vi" w:eastAsia="en-US" w:bidi="ar-SA"/>
      </w:rPr>
    </w:lvl>
    <w:lvl w:ilvl="3">
      <w:numFmt w:val="bullet"/>
      <w:lvlText w:val="•"/>
      <w:lvlJc w:val="left"/>
      <w:pPr>
        <w:ind w:left="1071" w:hanging="174"/>
      </w:pPr>
      <w:rPr>
        <w:rFonts w:hint="default"/>
        <w:lang w:val="vi" w:eastAsia="en-US" w:bidi="ar-SA"/>
      </w:rPr>
    </w:lvl>
    <w:lvl w:ilvl="4">
      <w:numFmt w:val="bullet"/>
      <w:lvlText w:val="•"/>
      <w:lvlJc w:val="left"/>
      <w:pPr>
        <w:ind w:left="1395" w:hanging="174"/>
      </w:pPr>
      <w:rPr>
        <w:rFonts w:hint="default"/>
        <w:lang w:val="vi" w:eastAsia="en-US" w:bidi="ar-SA"/>
      </w:rPr>
    </w:lvl>
    <w:lvl w:ilvl="5">
      <w:numFmt w:val="bullet"/>
      <w:lvlText w:val="•"/>
      <w:lvlJc w:val="left"/>
      <w:pPr>
        <w:ind w:left="1719" w:hanging="174"/>
      </w:pPr>
      <w:rPr>
        <w:rFonts w:hint="default"/>
        <w:lang w:val="vi" w:eastAsia="en-US" w:bidi="ar-SA"/>
      </w:rPr>
    </w:lvl>
    <w:lvl w:ilvl="6">
      <w:numFmt w:val="bullet"/>
      <w:lvlText w:val="•"/>
      <w:lvlJc w:val="left"/>
      <w:pPr>
        <w:ind w:left="2043" w:hanging="174"/>
      </w:pPr>
      <w:rPr>
        <w:rFonts w:hint="default"/>
        <w:lang w:val="vi" w:eastAsia="en-US" w:bidi="ar-SA"/>
      </w:rPr>
    </w:lvl>
    <w:lvl w:ilvl="7">
      <w:numFmt w:val="bullet"/>
      <w:lvlText w:val="•"/>
      <w:lvlJc w:val="left"/>
      <w:pPr>
        <w:ind w:left="2367" w:hanging="174"/>
      </w:pPr>
      <w:rPr>
        <w:rFonts w:hint="default"/>
        <w:lang w:val="vi" w:eastAsia="en-US" w:bidi="ar-SA"/>
      </w:rPr>
    </w:lvl>
    <w:lvl w:ilvl="8">
      <w:numFmt w:val="bullet"/>
      <w:lvlText w:val="•"/>
      <w:lvlJc w:val="left"/>
      <w:pPr>
        <w:ind w:left="2691" w:hanging="174"/>
      </w:pPr>
      <w:rPr>
        <w:rFonts w:hint="default"/>
        <w:lang w:val="vi" w:eastAsia="en-US" w:bidi="ar-SA"/>
      </w:rPr>
    </w:lvl>
  </w:abstractNum>
  <w:abstractNum w:abstractNumId="9" w15:restartNumberingAfterBreak="0">
    <w:nsid w:val="E39B5A2E"/>
    <w:multiLevelType w:val="multilevel"/>
    <w:tmpl w:val="E39B5A2E"/>
    <w:lvl w:ilvl="0">
      <w:start w:val="1"/>
      <w:numFmt w:val="decimal"/>
      <w:lvlText w:val="%1"/>
      <w:lvlJc w:val="left"/>
      <w:pPr>
        <w:ind w:left="455" w:hanging="454"/>
      </w:pPr>
      <w:rPr>
        <w:rFonts w:hint="default"/>
        <w:lang w:val="vi" w:eastAsia="en-US" w:bidi="ar-SA"/>
      </w:rPr>
    </w:lvl>
    <w:lvl w:ilvl="1">
      <w:start w:val="1"/>
      <w:numFmt w:val="decimal"/>
      <w:lvlText w:val="%1.%2."/>
      <w:lvlJc w:val="left"/>
      <w:pPr>
        <w:ind w:left="455"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682" w:hanging="360"/>
      </w:pPr>
      <w:rPr>
        <w:rFonts w:hint="default"/>
        <w:lang w:val="vi" w:eastAsia="en-US" w:bidi="ar-SA"/>
      </w:rPr>
    </w:lvl>
    <w:lvl w:ilvl="4">
      <w:numFmt w:val="bullet"/>
      <w:lvlText w:val="•"/>
      <w:lvlJc w:val="left"/>
      <w:pPr>
        <w:ind w:left="3663" w:hanging="360"/>
      </w:pPr>
      <w:rPr>
        <w:rFonts w:hint="default"/>
        <w:lang w:val="vi" w:eastAsia="en-US" w:bidi="ar-SA"/>
      </w:rPr>
    </w:lvl>
    <w:lvl w:ilvl="5">
      <w:numFmt w:val="bullet"/>
      <w:lvlText w:val="•"/>
      <w:lvlJc w:val="left"/>
      <w:pPr>
        <w:ind w:left="4644" w:hanging="360"/>
      </w:pPr>
      <w:rPr>
        <w:rFonts w:hint="default"/>
        <w:lang w:val="vi" w:eastAsia="en-US" w:bidi="ar-SA"/>
      </w:rPr>
    </w:lvl>
    <w:lvl w:ilvl="6">
      <w:numFmt w:val="bullet"/>
      <w:lvlText w:val="•"/>
      <w:lvlJc w:val="left"/>
      <w:pPr>
        <w:ind w:left="5625" w:hanging="360"/>
      </w:pPr>
      <w:rPr>
        <w:rFonts w:hint="default"/>
        <w:lang w:val="vi" w:eastAsia="en-US" w:bidi="ar-SA"/>
      </w:rPr>
    </w:lvl>
    <w:lvl w:ilvl="7">
      <w:numFmt w:val="bullet"/>
      <w:lvlText w:val="•"/>
      <w:lvlJc w:val="left"/>
      <w:pPr>
        <w:ind w:left="6606" w:hanging="360"/>
      </w:pPr>
      <w:rPr>
        <w:rFonts w:hint="default"/>
        <w:lang w:val="vi" w:eastAsia="en-US" w:bidi="ar-SA"/>
      </w:rPr>
    </w:lvl>
    <w:lvl w:ilvl="8">
      <w:numFmt w:val="bullet"/>
      <w:lvlText w:val="•"/>
      <w:lvlJc w:val="left"/>
      <w:pPr>
        <w:ind w:left="7588" w:hanging="360"/>
      </w:pPr>
      <w:rPr>
        <w:rFonts w:hint="default"/>
        <w:lang w:val="vi" w:eastAsia="en-US" w:bidi="ar-SA"/>
      </w:rPr>
    </w:lvl>
  </w:abstractNum>
  <w:abstractNum w:abstractNumId="10" w15:restartNumberingAfterBreak="0">
    <w:nsid w:val="F81761A5"/>
    <w:multiLevelType w:val="multilevel"/>
    <w:tmpl w:val="F81761A5"/>
    <w:lvl w:ilvl="0">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numFmt w:val="bullet"/>
      <w:lvlText w:val="•"/>
      <w:lvlJc w:val="left"/>
      <w:pPr>
        <w:ind w:left="1603" w:hanging="360"/>
      </w:pPr>
      <w:rPr>
        <w:rFonts w:hint="default"/>
        <w:lang w:val="vi" w:eastAsia="en-US" w:bidi="ar-SA"/>
      </w:rPr>
    </w:lvl>
    <w:lvl w:ilvl="2">
      <w:numFmt w:val="bullet"/>
      <w:lvlText w:val="•"/>
      <w:lvlJc w:val="left"/>
      <w:pPr>
        <w:ind w:left="2486" w:hanging="360"/>
      </w:pPr>
      <w:rPr>
        <w:rFonts w:hint="default"/>
        <w:lang w:val="vi" w:eastAsia="en-US" w:bidi="ar-SA"/>
      </w:rPr>
    </w:lvl>
    <w:lvl w:ilvl="3">
      <w:numFmt w:val="bullet"/>
      <w:lvlText w:val="•"/>
      <w:lvlJc w:val="left"/>
      <w:pPr>
        <w:ind w:left="3369" w:hanging="360"/>
      </w:pPr>
      <w:rPr>
        <w:rFonts w:hint="default"/>
        <w:lang w:val="vi" w:eastAsia="en-US" w:bidi="ar-SA"/>
      </w:rPr>
    </w:lvl>
    <w:lvl w:ilvl="4">
      <w:numFmt w:val="bullet"/>
      <w:lvlText w:val="•"/>
      <w:lvlJc w:val="left"/>
      <w:pPr>
        <w:ind w:left="4252" w:hanging="360"/>
      </w:pPr>
      <w:rPr>
        <w:rFonts w:hint="default"/>
        <w:lang w:val="vi" w:eastAsia="en-US" w:bidi="ar-SA"/>
      </w:rPr>
    </w:lvl>
    <w:lvl w:ilvl="5">
      <w:numFmt w:val="bullet"/>
      <w:lvlText w:val="•"/>
      <w:lvlJc w:val="left"/>
      <w:pPr>
        <w:ind w:left="5135" w:hanging="360"/>
      </w:pPr>
      <w:rPr>
        <w:rFonts w:hint="default"/>
        <w:lang w:val="vi" w:eastAsia="en-US" w:bidi="ar-SA"/>
      </w:rPr>
    </w:lvl>
    <w:lvl w:ilvl="6">
      <w:numFmt w:val="bullet"/>
      <w:lvlText w:val="•"/>
      <w:lvlJc w:val="left"/>
      <w:pPr>
        <w:ind w:left="6018" w:hanging="360"/>
      </w:pPr>
      <w:rPr>
        <w:rFonts w:hint="default"/>
        <w:lang w:val="vi" w:eastAsia="en-US" w:bidi="ar-SA"/>
      </w:rPr>
    </w:lvl>
    <w:lvl w:ilvl="7">
      <w:numFmt w:val="bullet"/>
      <w:lvlText w:val="•"/>
      <w:lvlJc w:val="left"/>
      <w:pPr>
        <w:ind w:left="6901" w:hanging="360"/>
      </w:pPr>
      <w:rPr>
        <w:rFonts w:hint="default"/>
        <w:lang w:val="vi" w:eastAsia="en-US" w:bidi="ar-SA"/>
      </w:rPr>
    </w:lvl>
    <w:lvl w:ilvl="8">
      <w:numFmt w:val="bullet"/>
      <w:lvlText w:val="•"/>
      <w:lvlJc w:val="left"/>
      <w:pPr>
        <w:ind w:left="7784" w:hanging="360"/>
      </w:pPr>
      <w:rPr>
        <w:rFonts w:hint="default"/>
        <w:lang w:val="vi" w:eastAsia="en-US" w:bidi="ar-SA"/>
      </w:rPr>
    </w:lvl>
  </w:abstractNum>
  <w:abstractNum w:abstractNumId="11" w15:restartNumberingAfterBreak="0">
    <w:nsid w:val="0053208E"/>
    <w:multiLevelType w:val="multilevel"/>
    <w:tmpl w:val="0053208E"/>
    <w:lvl w:ilvl="0">
      <w:numFmt w:val="bullet"/>
      <w:lvlText w:val="-"/>
      <w:lvlJc w:val="left"/>
      <w:pPr>
        <w:ind w:left="107" w:hanging="19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423" w:hanging="190"/>
      </w:pPr>
      <w:rPr>
        <w:rFonts w:hint="default"/>
        <w:lang w:val="vi" w:eastAsia="en-US" w:bidi="ar-SA"/>
      </w:rPr>
    </w:lvl>
    <w:lvl w:ilvl="2">
      <w:numFmt w:val="bullet"/>
      <w:lvlText w:val="•"/>
      <w:lvlJc w:val="left"/>
      <w:pPr>
        <w:ind w:left="747" w:hanging="190"/>
      </w:pPr>
      <w:rPr>
        <w:rFonts w:hint="default"/>
        <w:lang w:val="vi" w:eastAsia="en-US" w:bidi="ar-SA"/>
      </w:rPr>
    </w:lvl>
    <w:lvl w:ilvl="3">
      <w:numFmt w:val="bullet"/>
      <w:lvlText w:val="•"/>
      <w:lvlJc w:val="left"/>
      <w:pPr>
        <w:ind w:left="1071" w:hanging="190"/>
      </w:pPr>
      <w:rPr>
        <w:rFonts w:hint="default"/>
        <w:lang w:val="vi" w:eastAsia="en-US" w:bidi="ar-SA"/>
      </w:rPr>
    </w:lvl>
    <w:lvl w:ilvl="4">
      <w:numFmt w:val="bullet"/>
      <w:lvlText w:val="•"/>
      <w:lvlJc w:val="left"/>
      <w:pPr>
        <w:ind w:left="1395" w:hanging="190"/>
      </w:pPr>
      <w:rPr>
        <w:rFonts w:hint="default"/>
        <w:lang w:val="vi" w:eastAsia="en-US" w:bidi="ar-SA"/>
      </w:rPr>
    </w:lvl>
    <w:lvl w:ilvl="5">
      <w:numFmt w:val="bullet"/>
      <w:lvlText w:val="•"/>
      <w:lvlJc w:val="left"/>
      <w:pPr>
        <w:ind w:left="1719" w:hanging="190"/>
      </w:pPr>
      <w:rPr>
        <w:rFonts w:hint="default"/>
        <w:lang w:val="vi" w:eastAsia="en-US" w:bidi="ar-SA"/>
      </w:rPr>
    </w:lvl>
    <w:lvl w:ilvl="6">
      <w:numFmt w:val="bullet"/>
      <w:lvlText w:val="•"/>
      <w:lvlJc w:val="left"/>
      <w:pPr>
        <w:ind w:left="2043" w:hanging="190"/>
      </w:pPr>
      <w:rPr>
        <w:rFonts w:hint="default"/>
        <w:lang w:val="vi" w:eastAsia="en-US" w:bidi="ar-SA"/>
      </w:rPr>
    </w:lvl>
    <w:lvl w:ilvl="7">
      <w:numFmt w:val="bullet"/>
      <w:lvlText w:val="•"/>
      <w:lvlJc w:val="left"/>
      <w:pPr>
        <w:ind w:left="2367" w:hanging="190"/>
      </w:pPr>
      <w:rPr>
        <w:rFonts w:hint="default"/>
        <w:lang w:val="vi" w:eastAsia="en-US" w:bidi="ar-SA"/>
      </w:rPr>
    </w:lvl>
    <w:lvl w:ilvl="8">
      <w:numFmt w:val="bullet"/>
      <w:lvlText w:val="•"/>
      <w:lvlJc w:val="left"/>
      <w:pPr>
        <w:ind w:left="2691" w:hanging="190"/>
      </w:pPr>
      <w:rPr>
        <w:rFonts w:hint="default"/>
        <w:lang w:val="vi" w:eastAsia="en-US" w:bidi="ar-SA"/>
      </w:rPr>
    </w:lvl>
  </w:abstractNum>
  <w:abstractNum w:abstractNumId="12" w15:restartNumberingAfterBreak="0">
    <w:nsid w:val="0248C179"/>
    <w:multiLevelType w:val="multilevel"/>
    <w:tmpl w:val="0248C179"/>
    <w:lvl w:ilvl="0">
      <w:start w:val="4"/>
      <w:numFmt w:val="decimal"/>
      <w:lvlText w:val="%1"/>
      <w:lvlJc w:val="left"/>
      <w:pPr>
        <w:ind w:left="662" w:hanging="420"/>
      </w:pPr>
      <w:rPr>
        <w:rFonts w:hint="default"/>
        <w:lang w:val="vi" w:eastAsia="en-US" w:bidi="ar-SA"/>
      </w:rPr>
    </w:lvl>
    <w:lvl w:ilvl="1">
      <w:start w:val="1"/>
      <w:numFmt w:val="decimal"/>
      <w:lvlText w:val="%1.%2."/>
      <w:lvlJc w:val="left"/>
      <w:pPr>
        <w:ind w:left="662"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438" w:hanging="420"/>
      </w:pPr>
      <w:rPr>
        <w:rFonts w:hint="default"/>
        <w:lang w:val="vi" w:eastAsia="en-US" w:bidi="ar-SA"/>
      </w:rPr>
    </w:lvl>
    <w:lvl w:ilvl="3">
      <w:numFmt w:val="bullet"/>
      <w:lvlText w:val="•"/>
      <w:lvlJc w:val="left"/>
      <w:pPr>
        <w:ind w:left="3327" w:hanging="420"/>
      </w:pPr>
      <w:rPr>
        <w:rFonts w:hint="default"/>
        <w:lang w:val="vi" w:eastAsia="en-US" w:bidi="ar-SA"/>
      </w:rPr>
    </w:lvl>
    <w:lvl w:ilvl="4">
      <w:numFmt w:val="bullet"/>
      <w:lvlText w:val="•"/>
      <w:lvlJc w:val="left"/>
      <w:pPr>
        <w:ind w:left="4216" w:hanging="420"/>
      </w:pPr>
      <w:rPr>
        <w:rFonts w:hint="default"/>
        <w:lang w:val="vi" w:eastAsia="en-US" w:bidi="ar-SA"/>
      </w:rPr>
    </w:lvl>
    <w:lvl w:ilvl="5">
      <w:numFmt w:val="bullet"/>
      <w:lvlText w:val="•"/>
      <w:lvlJc w:val="left"/>
      <w:pPr>
        <w:ind w:left="5105" w:hanging="420"/>
      </w:pPr>
      <w:rPr>
        <w:rFonts w:hint="default"/>
        <w:lang w:val="vi" w:eastAsia="en-US" w:bidi="ar-SA"/>
      </w:rPr>
    </w:lvl>
    <w:lvl w:ilvl="6">
      <w:numFmt w:val="bullet"/>
      <w:lvlText w:val="•"/>
      <w:lvlJc w:val="left"/>
      <w:pPr>
        <w:ind w:left="5994" w:hanging="420"/>
      </w:pPr>
      <w:rPr>
        <w:rFonts w:hint="default"/>
        <w:lang w:val="vi" w:eastAsia="en-US" w:bidi="ar-SA"/>
      </w:rPr>
    </w:lvl>
    <w:lvl w:ilvl="7">
      <w:numFmt w:val="bullet"/>
      <w:lvlText w:val="•"/>
      <w:lvlJc w:val="left"/>
      <w:pPr>
        <w:ind w:left="6883" w:hanging="420"/>
      </w:pPr>
      <w:rPr>
        <w:rFonts w:hint="default"/>
        <w:lang w:val="vi" w:eastAsia="en-US" w:bidi="ar-SA"/>
      </w:rPr>
    </w:lvl>
    <w:lvl w:ilvl="8">
      <w:numFmt w:val="bullet"/>
      <w:lvlText w:val="•"/>
      <w:lvlJc w:val="left"/>
      <w:pPr>
        <w:ind w:left="7772" w:hanging="420"/>
      </w:pPr>
      <w:rPr>
        <w:rFonts w:hint="default"/>
        <w:lang w:val="vi" w:eastAsia="en-US" w:bidi="ar-SA"/>
      </w:rPr>
    </w:lvl>
  </w:abstractNum>
  <w:abstractNum w:abstractNumId="13" w15:restartNumberingAfterBreak="0">
    <w:nsid w:val="03D62ECE"/>
    <w:multiLevelType w:val="multilevel"/>
    <w:tmpl w:val="03D62ECE"/>
    <w:lvl w:ilvl="0">
      <w:start w:val="1"/>
      <w:numFmt w:val="decimal"/>
      <w:lvlText w:val="%1"/>
      <w:lvlJc w:val="left"/>
      <w:pPr>
        <w:ind w:left="662" w:hanging="420"/>
      </w:pPr>
      <w:rPr>
        <w:rFonts w:hint="default"/>
        <w:lang w:val="vi" w:eastAsia="en-US" w:bidi="ar-SA"/>
      </w:rPr>
    </w:lvl>
    <w:lvl w:ilvl="1">
      <w:start w:val="1"/>
      <w:numFmt w:val="decimal"/>
      <w:lvlText w:val="%1.%2."/>
      <w:lvlJc w:val="left"/>
      <w:pPr>
        <w:ind w:left="662"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438" w:hanging="420"/>
      </w:pPr>
      <w:rPr>
        <w:rFonts w:hint="default"/>
        <w:lang w:val="vi" w:eastAsia="en-US" w:bidi="ar-SA"/>
      </w:rPr>
    </w:lvl>
    <w:lvl w:ilvl="3">
      <w:numFmt w:val="bullet"/>
      <w:lvlText w:val="•"/>
      <w:lvlJc w:val="left"/>
      <w:pPr>
        <w:ind w:left="3327" w:hanging="420"/>
      </w:pPr>
      <w:rPr>
        <w:rFonts w:hint="default"/>
        <w:lang w:val="vi" w:eastAsia="en-US" w:bidi="ar-SA"/>
      </w:rPr>
    </w:lvl>
    <w:lvl w:ilvl="4">
      <w:numFmt w:val="bullet"/>
      <w:lvlText w:val="•"/>
      <w:lvlJc w:val="left"/>
      <w:pPr>
        <w:ind w:left="4216" w:hanging="420"/>
      </w:pPr>
      <w:rPr>
        <w:rFonts w:hint="default"/>
        <w:lang w:val="vi" w:eastAsia="en-US" w:bidi="ar-SA"/>
      </w:rPr>
    </w:lvl>
    <w:lvl w:ilvl="5">
      <w:numFmt w:val="bullet"/>
      <w:lvlText w:val="•"/>
      <w:lvlJc w:val="left"/>
      <w:pPr>
        <w:ind w:left="5105" w:hanging="420"/>
      </w:pPr>
      <w:rPr>
        <w:rFonts w:hint="default"/>
        <w:lang w:val="vi" w:eastAsia="en-US" w:bidi="ar-SA"/>
      </w:rPr>
    </w:lvl>
    <w:lvl w:ilvl="6">
      <w:numFmt w:val="bullet"/>
      <w:lvlText w:val="•"/>
      <w:lvlJc w:val="left"/>
      <w:pPr>
        <w:ind w:left="5994" w:hanging="420"/>
      </w:pPr>
      <w:rPr>
        <w:rFonts w:hint="default"/>
        <w:lang w:val="vi" w:eastAsia="en-US" w:bidi="ar-SA"/>
      </w:rPr>
    </w:lvl>
    <w:lvl w:ilvl="7">
      <w:numFmt w:val="bullet"/>
      <w:lvlText w:val="•"/>
      <w:lvlJc w:val="left"/>
      <w:pPr>
        <w:ind w:left="6883" w:hanging="420"/>
      </w:pPr>
      <w:rPr>
        <w:rFonts w:hint="default"/>
        <w:lang w:val="vi" w:eastAsia="en-US" w:bidi="ar-SA"/>
      </w:rPr>
    </w:lvl>
    <w:lvl w:ilvl="8">
      <w:numFmt w:val="bullet"/>
      <w:lvlText w:val="•"/>
      <w:lvlJc w:val="left"/>
      <w:pPr>
        <w:ind w:left="7772" w:hanging="420"/>
      </w:pPr>
      <w:rPr>
        <w:rFonts w:hint="default"/>
        <w:lang w:val="vi" w:eastAsia="en-US" w:bidi="ar-SA"/>
      </w:rPr>
    </w:lvl>
  </w:abstractNum>
  <w:abstractNum w:abstractNumId="14" w15:restartNumberingAfterBreak="0">
    <w:nsid w:val="0EE2EF1F"/>
    <w:multiLevelType w:val="multilevel"/>
    <w:tmpl w:val="0EE2EF1F"/>
    <w:lvl w:ilvl="0">
      <w:start w:val="3"/>
      <w:numFmt w:val="decimal"/>
      <w:lvlText w:val="%1"/>
      <w:lvlJc w:val="left"/>
      <w:pPr>
        <w:ind w:left="455" w:hanging="454"/>
      </w:pPr>
      <w:rPr>
        <w:rFonts w:hint="default"/>
        <w:lang w:val="vi" w:eastAsia="en-US" w:bidi="ar-SA"/>
      </w:rPr>
    </w:lvl>
    <w:lvl w:ilvl="1">
      <w:start w:val="1"/>
      <w:numFmt w:val="decimal"/>
      <w:lvlText w:val="%1.%2."/>
      <w:lvlJc w:val="left"/>
      <w:pPr>
        <w:ind w:left="45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650" w:hanging="648"/>
      </w:pPr>
      <w:rPr>
        <w:rFonts w:ascii="Times New Roman" w:eastAsia="Times New Roman" w:hAnsi="Times New Roman" w:cs="Times New Roman" w:hint="default"/>
        <w:b w:val="0"/>
        <w:bCs w:val="0"/>
        <w:i w:val="0"/>
        <w:iCs w:val="0"/>
        <w:spacing w:val="-1"/>
        <w:w w:val="99"/>
        <w:sz w:val="26"/>
        <w:szCs w:val="26"/>
        <w:lang w:val="vi" w:eastAsia="en-US" w:bidi="ar-SA"/>
      </w:rPr>
    </w:lvl>
    <w:lvl w:ilvl="3">
      <w:numFmt w:val="bullet"/>
      <w:lvlText w:val="-"/>
      <w:lvlJc w:val="left"/>
      <w:pPr>
        <w:ind w:left="722" w:hanging="360"/>
      </w:pPr>
      <w:rPr>
        <w:rFonts w:ascii="Times New Roman" w:eastAsia="Times New Roman" w:hAnsi="Times New Roman" w:cs="Times New Roman" w:hint="default"/>
        <w:spacing w:val="0"/>
        <w:w w:val="99"/>
        <w:lang w:val="vi" w:eastAsia="en-US" w:bidi="ar-SA"/>
      </w:rPr>
    </w:lvl>
    <w:lvl w:ilvl="4">
      <w:numFmt w:val="bullet"/>
      <w:lvlText w:val=""/>
      <w:lvlJc w:val="left"/>
      <w:pPr>
        <w:ind w:left="1442" w:hanging="360"/>
      </w:pPr>
      <w:rPr>
        <w:rFonts w:ascii="Symbol" w:eastAsia="Symbol" w:hAnsi="Symbol" w:cs="Symbol" w:hint="default"/>
        <w:spacing w:val="0"/>
        <w:w w:val="99"/>
        <w:lang w:val="vi" w:eastAsia="en-US" w:bidi="ar-SA"/>
      </w:rPr>
    </w:lvl>
    <w:lvl w:ilvl="5">
      <w:numFmt w:val="bullet"/>
      <w:lvlText w:val="•"/>
      <w:lvlJc w:val="left"/>
      <w:pPr>
        <w:ind w:left="3757" w:hanging="360"/>
      </w:pPr>
      <w:rPr>
        <w:rFonts w:hint="default"/>
        <w:lang w:val="vi" w:eastAsia="en-US" w:bidi="ar-SA"/>
      </w:rPr>
    </w:lvl>
    <w:lvl w:ilvl="6">
      <w:numFmt w:val="bullet"/>
      <w:lvlText w:val="•"/>
      <w:lvlJc w:val="left"/>
      <w:pPr>
        <w:ind w:left="4915" w:hanging="360"/>
      </w:pPr>
      <w:rPr>
        <w:rFonts w:hint="default"/>
        <w:lang w:val="vi" w:eastAsia="en-US" w:bidi="ar-SA"/>
      </w:rPr>
    </w:lvl>
    <w:lvl w:ilvl="7">
      <w:numFmt w:val="bullet"/>
      <w:lvlText w:val="•"/>
      <w:lvlJc w:val="left"/>
      <w:pPr>
        <w:ind w:left="6074" w:hanging="360"/>
      </w:pPr>
      <w:rPr>
        <w:rFonts w:hint="default"/>
        <w:lang w:val="vi" w:eastAsia="en-US" w:bidi="ar-SA"/>
      </w:rPr>
    </w:lvl>
    <w:lvl w:ilvl="8">
      <w:numFmt w:val="bullet"/>
      <w:lvlText w:val="•"/>
      <w:lvlJc w:val="left"/>
      <w:pPr>
        <w:ind w:left="7233" w:hanging="360"/>
      </w:pPr>
      <w:rPr>
        <w:rFonts w:hint="default"/>
        <w:lang w:val="vi" w:eastAsia="en-US" w:bidi="ar-SA"/>
      </w:rPr>
    </w:lvl>
  </w:abstractNum>
  <w:abstractNum w:abstractNumId="15" w15:restartNumberingAfterBreak="0">
    <w:nsid w:val="0EED5B8A"/>
    <w:multiLevelType w:val="multilevel"/>
    <w:tmpl w:val="F3A6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654F3"/>
    <w:multiLevelType w:val="multilevel"/>
    <w:tmpl w:val="25B654F3"/>
    <w:lvl w:ilvl="0">
      <w:start w:val="2"/>
      <w:numFmt w:val="decimal"/>
      <w:lvlText w:val="%1"/>
      <w:lvlJc w:val="left"/>
      <w:pPr>
        <w:ind w:left="662" w:hanging="420"/>
      </w:pPr>
      <w:rPr>
        <w:rFonts w:hint="default"/>
        <w:lang w:val="vi" w:eastAsia="en-US" w:bidi="ar-SA"/>
      </w:rPr>
    </w:lvl>
    <w:lvl w:ilvl="1">
      <w:start w:val="1"/>
      <w:numFmt w:val="decimal"/>
      <w:lvlText w:val="%1.%2."/>
      <w:lvlJc w:val="left"/>
      <w:pPr>
        <w:ind w:left="662"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1.%2.%3."/>
      <w:lvlJc w:val="left"/>
      <w:pPr>
        <w:ind w:left="1082" w:hanging="60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962" w:hanging="600"/>
      </w:pPr>
      <w:rPr>
        <w:rFonts w:hint="default"/>
        <w:lang w:val="vi" w:eastAsia="en-US" w:bidi="ar-SA"/>
      </w:rPr>
    </w:lvl>
    <w:lvl w:ilvl="4">
      <w:numFmt w:val="bullet"/>
      <w:lvlText w:val="•"/>
      <w:lvlJc w:val="left"/>
      <w:pPr>
        <w:ind w:left="3903" w:hanging="600"/>
      </w:pPr>
      <w:rPr>
        <w:rFonts w:hint="default"/>
        <w:lang w:val="vi" w:eastAsia="en-US" w:bidi="ar-SA"/>
      </w:rPr>
    </w:lvl>
    <w:lvl w:ilvl="5">
      <w:numFmt w:val="bullet"/>
      <w:lvlText w:val="•"/>
      <w:lvlJc w:val="left"/>
      <w:pPr>
        <w:ind w:left="4844" w:hanging="600"/>
      </w:pPr>
      <w:rPr>
        <w:rFonts w:hint="default"/>
        <w:lang w:val="vi" w:eastAsia="en-US" w:bidi="ar-SA"/>
      </w:rPr>
    </w:lvl>
    <w:lvl w:ilvl="6">
      <w:numFmt w:val="bullet"/>
      <w:lvlText w:val="•"/>
      <w:lvlJc w:val="left"/>
      <w:pPr>
        <w:ind w:left="5785" w:hanging="600"/>
      </w:pPr>
      <w:rPr>
        <w:rFonts w:hint="default"/>
        <w:lang w:val="vi" w:eastAsia="en-US" w:bidi="ar-SA"/>
      </w:rPr>
    </w:lvl>
    <w:lvl w:ilvl="7">
      <w:numFmt w:val="bullet"/>
      <w:lvlText w:val="•"/>
      <w:lvlJc w:val="left"/>
      <w:pPr>
        <w:ind w:left="6726" w:hanging="600"/>
      </w:pPr>
      <w:rPr>
        <w:rFonts w:hint="default"/>
        <w:lang w:val="vi" w:eastAsia="en-US" w:bidi="ar-SA"/>
      </w:rPr>
    </w:lvl>
    <w:lvl w:ilvl="8">
      <w:numFmt w:val="bullet"/>
      <w:lvlText w:val="•"/>
      <w:lvlJc w:val="left"/>
      <w:pPr>
        <w:ind w:left="7668" w:hanging="600"/>
      </w:pPr>
      <w:rPr>
        <w:rFonts w:hint="default"/>
        <w:lang w:val="vi" w:eastAsia="en-US" w:bidi="ar-SA"/>
      </w:rPr>
    </w:lvl>
  </w:abstractNum>
  <w:abstractNum w:abstractNumId="17" w15:restartNumberingAfterBreak="0">
    <w:nsid w:val="2940422B"/>
    <w:multiLevelType w:val="multilevel"/>
    <w:tmpl w:val="3AFC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E004E"/>
    <w:multiLevelType w:val="multilevel"/>
    <w:tmpl w:val="2A5E004E"/>
    <w:lvl w:ilvl="0">
      <w:start w:val="1"/>
      <w:numFmt w:val="decimal"/>
      <w:lvlText w:val="%1."/>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603" w:hanging="360"/>
      </w:pPr>
      <w:rPr>
        <w:rFonts w:hint="default"/>
        <w:lang w:val="vi" w:eastAsia="en-US" w:bidi="ar-SA"/>
      </w:rPr>
    </w:lvl>
    <w:lvl w:ilvl="2">
      <w:numFmt w:val="bullet"/>
      <w:lvlText w:val="•"/>
      <w:lvlJc w:val="left"/>
      <w:pPr>
        <w:ind w:left="2486" w:hanging="360"/>
      </w:pPr>
      <w:rPr>
        <w:rFonts w:hint="default"/>
        <w:lang w:val="vi" w:eastAsia="en-US" w:bidi="ar-SA"/>
      </w:rPr>
    </w:lvl>
    <w:lvl w:ilvl="3">
      <w:numFmt w:val="bullet"/>
      <w:lvlText w:val="•"/>
      <w:lvlJc w:val="left"/>
      <w:pPr>
        <w:ind w:left="3369" w:hanging="360"/>
      </w:pPr>
      <w:rPr>
        <w:rFonts w:hint="default"/>
        <w:lang w:val="vi" w:eastAsia="en-US" w:bidi="ar-SA"/>
      </w:rPr>
    </w:lvl>
    <w:lvl w:ilvl="4">
      <w:numFmt w:val="bullet"/>
      <w:lvlText w:val="•"/>
      <w:lvlJc w:val="left"/>
      <w:pPr>
        <w:ind w:left="4252" w:hanging="360"/>
      </w:pPr>
      <w:rPr>
        <w:rFonts w:hint="default"/>
        <w:lang w:val="vi" w:eastAsia="en-US" w:bidi="ar-SA"/>
      </w:rPr>
    </w:lvl>
    <w:lvl w:ilvl="5">
      <w:numFmt w:val="bullet"/>
      <w:lvlText w:val="•"/>
      <w:lvlJc w:val="left"/>
      <w:pPr>
        <w:ind w:left="5135" w:hanging="360"/>
      </w:pPr>
      <w:rPr>
        <w:rFonts w:hint="default"/>
        <w:lang w:val="vi" w:eastAsia="en-US" w:bidi="ar-SA"/>
      </w:rPr>
    </w:lvl>
    <w:lvl w:ilvl="6">
      <w:numFmt w:val="bullet"/>
      <w:lvlText w:val="•"/>
      <w:lvlJc w:val="left"/>
      <w:pPr>
        <w:ind w:left="6018" w:hanging="360"/>
      </w:pPr>
      <w:rPr>
        <w:rFonts w:hint="default"/>
        <w:lang w:val="vi" w:eastAsia="en-US" w:bidi="ar-SA"/>
      </w:rPr>
    </w:lvl>
    <w:lvl w:ilvl="7">
      <w:numFmt w:val="bullet"/>
      <w:lvlText w:val="•"/>
      <w:lvlJc w:val="left"/>
      <w:pPr>
        <w:ind w:left="6901" w:hanging="360"/>
      </w:pPr>
      <w:rPr>
        <w:rFonts w:hint="default"/>
        <w:lang w:val="vi" w:eastAsia="en-US" w:bidi="ar-SA"/>
      </w:rPr>
    </w:lvl>
    <w:lvl w:ilvl="8">
      <w:numFmt w:val="bullet"/>
      <w:lvlText w:val="•"/>
      <w:lvlJc w:val="left"/>
      <w:pPr>
        <w:ind w:left="7784" w:hanging="360"/>
      </w:pPr>
      <w:rPr>
        <w:rFonts w:hint="default"/>
        <w:lang w:val="vi" w:eastAsia="en-US" w:bidi="ar-SA"/>
      </w:rPr>
    </w:lvl>
  </w:abstractNum>
  <w:abstractNum w:abstractNumId="19" w15:restartNumberingAfterBreak="0">
    <w:nsid w:val="32FD5724"/>
    <w:multiLevelType w:val="multilevel"/>
    <w:tmpl w:val="8636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DD60E"/>
    <w:multiLevelType w:val="multilevel"/>
    <w:tmpl w:val="556DD60E"/>
    <w:lvl w:ilvl="0">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numFmt w:val="bullet"/>
      <w:lvlText w:val="•"/>
      <w:lvlJc w:val="left"/>
      <w:pPr>
        <w:ind w:left="1603" w:hanging="360"/>
      </w:pPr>
      <w:rPr>
        <w:rFonts w:hint="default"/>
        <w:lang w:val="vi" w:eastAsia="en-US" w:bidi="ar-SA"/>
      </w:rPr>
    </w:lvl>
    <w:lvl w:ilvl="2">
      <w:numFmt w:val="bullet"/>
      <w:lvlText w:val="•"/>
      <w:lvlJc w:val="left"/>
      <w:pPr>
        <w:ind w:left="2486" w:hanging="360"/>
      </w:pPr>
      <w:rPr>
        <w:rFonts w:hint="default"/>
        <w:lang w:val="vi" w:eastAsia="en-US" w:bidi="ar-SA"/>
      </w:rPr>
    </w:lvl>
    <w:lvl w:ilvl="3">
      <w:numFmt w:val="bullet"/>
      <w:lvlText w:val="•"/>
      <w:lvlJc w:val="left"/>
      <w:pPr>
        <w:ind w:left="3369" w:hanging="360"/>
      </w:pPr>
      <w:rPr>
        <w:rFonts w:hint="default"/>
        <w:lang w:val="vi" w:eastAsia="en-US" w:bidi="ar-SA"/>
      </w:rPr>
    </w:lvl>
    <w:lvl w:ilvl="4">
      <w:numFmt w:val="bullet"/>
      <w:lvlText w:val="•"/>
      <w:lvlJc w:val="left"/>
      <w:pPr>
        <w:ind w:left="4252" w:hanging="360"/>
      </w:pPr>
      <w:rPr>
        <w:rFonts w:hint="default"/>
        <w:lang w:val="vi" w:eastAsia="en-US" w:bidi="ar-SA"/>
      </w:rPr>
    </w:lvl>
    <w:lvl w:ilvl="5">
      <w:numFmt w:val="bullet"/>
      <w:lvlText w:val="•"/>
      <w:lvlJc w:val="left"/>
      <w:pPr>
        <w:ind w:left="5135" w:hanging="360"/>
      </w:pPr>
      <w:rPr>
        <w:rFonts w:hint="default"/>
        <w:lang w:val="vi" w:eastAsia="en-US" w:bidi="ar-SA"/>
      </w:rPr>
    </w:lvl>
    <w:lvl w:ilvl="6">
      <w:numFmt w:val="bullet"/>
      <w:lvlText w:val="•"/>
      <w:lvlJc w:val="left"/>
      <w:pPr>
        <w:ind w:left="6018" w:hanging="360"/>
      </w:pPr>
      <w:rPr>
        <w:rFonts w:hint="default"/>
        <w:lang w:val="vi" w:eastAsia="en-US" w:bidi="ar-SA"/>
      </w:rPr>
    </w:lvl>
    <w:lvl w:ilvl="7">
      <w:numFmt w:val="bullet"/>
      <w:lvlText w:val="•"/>
      <w:lvlJc w:val="left"/>
      <w:pPr>
        <w:ind w:left="6901" w:hanging="360"/>
      </w:pPr>
      <w:rPr>
        <w:rFonts w:hint="default"/>
        <w:lang w:val="vi" w:eastAsia="en-US" w:bidi="ar-SA"/>
      </w:rPr>
    </w:lvl>
    <w:lvl w:ilvl="8">
      <w:numFmt w:val="bullet"/>
      <w:lvlText w:val="•"/>
      <w:lvlJc w:val="left"/>
      <w:pPr>
        <w:ind w:left="7784" w:hanging="360"/>
      </w:pPr>
      <w:rPr>
        <w:rFonts w:hint="default"/>
        <w:lang w:val="vi" w:eastAsia="en-US" w:bidi="ar-SA"/>
      </w:rPr>
    </w:lvl>
  </w:abstractNum>
  <w:abstractNum w:abstractNumId="21" w15:restartNumberingAfterBreak="0">
    <w:nsid w:val="59ADCABA"/>
    <w:multiLevelType w:val="multilevel"/>
    <w:tmpl w:val="59ADCABA"/>
    <w:lvl w:ilvl="0">
      <w:numFmt w:val="bullet"/>
      <w:lvlText w:val="-"/>
      <w:lvlJc w:val="left"/>
      <w:pPr>
        <w:ind w:left="107" w:hanging="231"/>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423" w:hanging="231"/>
      </w:pPr>
      <w:rPr>
        <w:rFonts w:hint="default"/>
        <w:lang w:val="vi" w:eastAsia="en-US" w:bidi="ar-SA"/>
      </w:rPr>
    </w:lvl>
    <w:lvl w:ilvl="2">
      <w:numFmt w:val="bullet"/>
      <w:lvlText w:val="•"/>
      <w:lvlJc w:val="left"/>
      <w:pPr>
        <w:ind w:left="747" w:hanging="231"/>
      </w:pPr>
      <w:rPr>
        <w:rFonts w:hint="default"/>
        <w:lang w:val="vi" w:eastAsia="en-US" w:bidi="ar-SA"/>
      </w:rPr>
    </w:lvl>
    <w:lvl w:ilvl="3">
      <w:numFmt w:val="bullet"/>
      <w:lvlText w:val="•"/>
      <w:lvlJc w:val="left"/>
      <w:pPr>
        <w:ind w:left="1071" w:hanging="231"/>
      </w:pPr>
      <w:rPr>
        <w:rFonts w:hint="default"/>
        <w:lang w:val="vi" w:eastAsia="en-US" w:bidi="ar-SA"/>
      </w:rPr>
    </w:lvl>
    <w:lvl w:ilvl="4">
      <w:numFmt w:val="bullet"/>
      <w:lvlText w:val="•"/>
      <w:lvlJc w:val="left"/>
      <w:pPr>
        <w:ind w:left="1395" w:hanging="231"/>
      </w:pPr>
      <w:rPr>
        <w:rFonts w:hint="default"/>
        <w:lang w:val="vi" w:eastAsia="en-US" w:bidi="ar-SA"/>
      </w:rPr>
    </w:lvl>
    <w:lvl w:ilvl="5">
      <w:numFmt w:val="bullet"/>
      <w:lvlText w:val="•"/>
      <w:lvlJc w:val="left"/>
      <w:pPr>
        <w:ind w:left="1719" w:hanging="231"/>
      </w:pPr>
      <w:rPr>
        <w:rFonts w:hint="default"/>
        <w:lang w:val="vi" w:eastAsia="en-US" w:bidi="ar-SA"/>
      </w:rPr>
    </w:lvl>
    <w:lvl w:ilvl="6">
      <w:numFmt w:val="bullet"/>
      <w:lvlText w:val="•"/>
      <w:lvlJc w:val="left"/>
      <w:pPr>
        <w:ind w:left="2043" w:hanging="231"/>
      </w:pPr>
      <w:rPr>
        <w:rFonts w:hint="default"/>
        <w:lang w:val="vi" w:eastAsia="en-US" w:bidi="ar-SA"/>
      </w:rPr>
    </w:lvl>
    <w:lvl w:ilvl="7">
      <w:numFmt w:val="bullet"/>
      <w:lvlText w:val="•"/>
      <w:lvlJc w:val="left"/>
      <w:pPr>
        <w:ind w:left="2367" w:hanging="231"/>
      </w:pPr>
      <w:rPr>
        <w:rFonts w:hint="default"/>
        <w:lang w:val="vi" w:eastAsia="en-US" w:bidi="ar-SA"/>
      </w:rPr>
    </w:lvl>
    <w:lvl w:ilvl="8">
      <w:numFmt w:val="bullet"/>
      <w:lvlText w:val="•"/>
      <w:lvlJc w:val="left"/>
      <w:pPr>
        <w:ind w:left="2691" w:hanging="231"/>
      </w:pPr>
      <w:rPr>
        <w:rFonts w:hint="default"/>
        <w:lang w:val="vi" w:eastAsia="en-US" w:bidi="ar-SA"/>
      </w:rPr>
    </w:lvl>
  </w:abstractNum>
  <w:abstractNum w:abstractNumId="22" w15:restartNumberingAfterBreak="0">
    <w:nsid w:val="72183CF9"/>
    <w:multiLevelType w:val="multilevel"/>
    <w:tmpl w:val="72183CF9"/>
    <w:lvl w:ilvl="0">
      <w:start w:val="3"/>
      <w:numFmt w:val="decimal"/>
      <w:lvlText w:val="%1"/>
      <w:lvlJc w:val="left"/>
      <w:pPr>
        <w:ind w:left="662" w:hanging="420"/>
      </w:pPr>
      <w:rPr>
        <w:rFonts w:hint="default"/>
        <w:lang w:val="vi" w:eastAsia="en-US" w:bidi="ar-SA"/>
      </w:rPr>
    </w:lvl>
    <w:lvl w:ilvl="1">
      <w:start w:val="1"/>
      <w:numFmt w:val="decimal"/>
      <w:lvlText w:val="%1.%2."/>
      <w:lvlJc w:val="left"/>
      <w:pPr>
        <w:ind w:left="662"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1.%2.%3."/>
      <w:lvlJc w:val="left"/>
      <w:pPr>
        <w:ind w:left="1082" w:hanging="60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962" w:hanging="600"/>
      </w:pPr>
      <w:rPr>
        <w:rFonts w:hint="default"/>
        <w:lang w:val="vi" w:eastAsia="en-US" w:bidi="ar-SA"/>
      </w:rPr>
    </w:lvl>
    <w:lvl w:ilvl="4">
      <w:numFmt w:val="bullet"/>
      <w:lvlText w:val="•"/>
      <w:lvlJc w:val="left"/>
      <w:pPr>
        <w:ind w:left="3903" w:hanging="600"/>
      </w:pPr>
      <w:rPr>
        <w:rFonts w:hint="default"/>
        <w:lang w:val="vi" w:eastAsia="en-US" w:bidi="ar-SA"/>
      </w:rPr>
    </w:lvl>
    <w:lvl w:ilvl="5">
      <w:numFmt w:val="bullet"/>
      <w:lvlText w:val="•"/>
      <w:lvlJc w:val="left"/>
      <w:pPr>
        <w:ind w:left="4844" w:hanging="600"/>
      </w:pPr>
      <w:rPr>
        <w:rFonts w:hint="default"/>
        <w:lang w:val="vi" w:eastAsia="en-US" w:bidi="ar-SA"/>
      </w:rPr>
    </w:lvl>
    <w:lvl w:ilvl="6">
      <w:numFmt w:val="bullet"/>
      <w:lvlText w:val="•"/>
      <w:lvlJc w:val="left"/>
      <w:pPr>
        <w:ind w:left="5785" w:hanging="600"/>
      </w:pPr>
      <w:rPr>
        <w:rFonts w:hint="default"/>
        <w:lang w:val="vi" w:eastAsia="en-US" w:bidi="ar-SA"/>
      </w:rPr>
    </w:lvl>
    <w:lvl w:ilvl="7">
      <w:numFmt w:val="bullet"/>
      <w:lvlText w:val="•"/>
      <w:lvlJc w:val="left"/>
      <w:pPr>
        <w:ind w:left="6726" w:hanging="600"/>
      </w:pPr>
      <w:rPr>
        <w:rFonts w:hint="default"/>
        <w:lang w:val="vi" w:eastAsia="en-US" w:bidi="ar-SA"/>
      </w:rPr>
    </w:lvl>
    <w:lvl w:ilvl="8">
      <w:numFmt w:val="bullet"/>
      <w:lvlText w:val="•"/>
      <w:lvlJc w:val="left"/>
      <w:pPr>
        <w:ind w:left="7668" w:hanging="600"/>
      </w:pPr>
      <w:rPr>
        <w:rFonts w:hint="default"/>
        <w:lang w:val="vi" w:eastAsia="en-US" w:bidi="ar-SA"/>
      </w:rPr>
    </w:lvl>
  </w:abstractNum>
  <w:abstractNum w:abstractNumId="23" w15:restartNumberingAfterBreak="0">
    <w:nsid w:val="76B61790"/>
    <w:multiLevelType w:val="multilevel"/>
    <w:tmpl w:val="76B61790"/>
    <w:lvl w:ilvl="0">
      <w:start w:val="4"/>
      <w:numFmt w:val="decimal"/>
      <w:lvlText w:val="%1"/>
      <w:lvlJc w:val="left"/>
      <w:pPr>
        <w:ind w:left="455" w:hanging="454"/>
      </w:pPr>
      <w:rPr>
        <w:rFonts w:hint="default"/>
        <w:lang w:val="vi" w:eastAsia="en-US" w:bidi="ar-SA"/>
      </w:rPr>
    </w:lvl>
    <w:lvl w:ilvl="1">
      <w:start w:val="1"/>
      <w:numFmt w:val="decimal"/>
      <w:lvlText w:val="%1.%2."/>
      <w:lvlJc w:val="left"/>
      <w:pPr>
        <w:ind w:left="455"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3">
      <w:numFmt w:val="bullet"/>
      <w:lvlText w:val=""/>
      <w:lvlJc w:val="left"/>
      <w:pPr>
        <w:ind w:left="1442"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467" w:hanging="360"/>
      </w:pPr>
      <w:rPr>
        <w:rFonts w:hint="default"/>
        <w:lang w:val="vi" w:eastAsia="en-US" w:bidi="ar-SA"/>
      </w:rPr>
    </w:lvl>
    <w:lvl w:ilvl="5">
      <w:numFmt w:val="bullet"/>
      <w:lvlText w:val="•"/>
      <w:lvlJc w:val="left"/>
      <w:pPr>
        <w:ind w:left="4481" w:hanging="360"/>
      </w:pPr>
      <w:rPr>
        <w:rFonts w:hint="default"/>
        <w:lang w:val="vi" w:eastAsia="en-US" w:bidi="ar-SA"/>
      </w:rPr>
    </w:lvl>
    <w:lvl w:ilvl="6">
      <w:numFmt w:val="bullet"/>
      <w:lvlText w:val="•"/>
      <w:lvlJc w:val="left"/>
      <w:pPr>
        <w:ind w:left="5495" w:hanging="360"/>
      </w:pPr>
      <w:rPr>
        <w:rFonts w:hint="default"/>
        <w:lang w:val="vi" w:eastAsia="en-US" w:bidi="ar-SA"/>
      </w:rPr>
    </w:lvl>
    <w:lvl w:ilvl="7">
      <w:numFmt w:val="bullet"/>
      <w:lvlText w:val="•"/>
      <w:lvlJc w:val="left"/>
      <w:pPr>
        <w:ind w:left="6509" w:hanging="360"/>
      </w:pPr>
      <w:rPr>
        <w:rFonts w:hint="default"/>
        <w:lang w:val="vi" w:eastAsia="en-US" w:bidi="ar-SA"/>
      </w:rPr>
    </w:lvl>
    <w:lvl w:ilvl="8">
      <w:numFmt w:val="bullet"/>
      <w:lvlText w:val="•"/>
      <w:lvlJc w:val="left"/>
      <w:pPr>
        <w:ind w:left="7522" w:hanging="360"/>
      </w:pPr>
      <w:rPr>
        <w:rFonts w:hint="default"/>
        <w:lang w:val="vi" w:eastAsia="en-US" w:bidi="ar-SA"/>
      </w:rPr>
    </w:lvl>
  </w:abstractNum>
  <w:abstractNum w:abstractNumId="24" w15:restartNumberingAfterBreak="0">
    <w:nsid w:val="7C680FB9"/>
    <w:multiLevelType w:val="multilevel"/>
    <w:tmpl w:val="7C680FB9"/>
    <w:lvl w:ilvl="0">
      <w:start w:val="5"/>
      <w:numFmt w:val="decimal"/>
      <w:lvlText w:val="%1"/>
      <w:lvlJc w:val="left"/>
      <w:pPr>
        <w:ind w:left="455" w:hanging="454"/>
      </w:pPr>
      <w:rPr>
        <w:rFonts w:hint="default"/>
        <w:lang w:val="vi" w:eastAsia="en-US" w:bidi="ar-SA"/>
      </w:rPr>
    </w:lvl>
    <w:lvl w:ilvl="1">
      <w:start w:val="1"/>
      <w:numFmt w:val="decimal"/>
      <w:lvlText w:val="%1.%2."/>
      <w:lvlJc w:val="left"/>
      <w:pPr>
        <w:ind w:left="45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 w:hanging="644"/>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7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4">
      <w:numFmt w:val="bullet"/>
      <w:lvlText w:val="•"/>
      <w:lvlJc w:val="left"/>
      <w:pPr>
        <w:ind w:left="2927" w:hanging="360"/>
      </w:pPr>
      <w:rPr>
        <w:rFonts w:hint="default"/>
        <w:lang w:val="vi" w:eastAsia="en-US" w:bidi="ar-SA"/>
      </w:rPr>
    </w:lvl>
    <w:lvl w:ilvl="5">
      <w:numFmt w:val="bullet"/>
      <w:lvlText w:val="•"/>
      <w:lvlJc w:val="left"/>
      <w:pPr>
        <w:ind w:left="4031" w:hanging="360"/>
      </w:pPr>
      <w:rPr>
        <w:rFonts w:hint="default"/>
        <w:lang w:val="vi" w:eastAsia="en-US" w:bidi="ar-SA"/>
      </w:rPr>
    </w:lvl>
    <w:lvl w:ilvl="6">
      <w:numFmt w:val="bullet"/>
      <w:lvlText w:val="•"/>
      <w:lvlJc w:val="left"/>
      <w:pPr>
        <w:ind w:left="5135" w:hanging="360"/>
      </w:pPr>
      <w:rPr>
        <w:rFonts w:hint="default"/>
        <w:lang w:val="vi" w:eastAsia="en-US" w:bidi="ar-SA"/>
      </w:rPr>
    </w:lvl>
    <w:lvl w:ilvl="7">
      <w:numFmt w:val="bullet"/>
      <w:lvlText w:val="•"/>
      <w:lvlJc w:val="left"/>
      <w:pPr>
        <w:ind w:left="6239" w:hanging="360"/>
      </w:pPr>
      <w:rPr>
        <w:rFonts w:hint="default"/>
        <w:lang w:val="vi" w:eastAsia="en-US" w:bidi="ar-SA"/>
      </w:rPr>
    </w:lvl>
    <w:lvl w:ilvl="8">
      <w:numFmt w:val="bullet"/>
      <w:lvlText w:val="•"/>
      <w:lvlJc w:val="left"/>
      <w:pPr>
        <w:ind w:left="7342" w:hanging="360"/>
      </w:pPr>
      <w:rPr>
        <w:rFonts w:hint="default"/>
        <w:lang w:val="vi" w:eastAsia="en-US" w:bidi="ar-SA"/>
      </w:rPr>
    </w:lvl>
  </w:abstractNum>
  <w:num w:numId="1" w16cid:durableId="1902444697">
    <w:abstractNumId w:val="11"/>
  </w:num>
  <w:num w:numId="2" w16cid:durableId="1911845276">
    <w:abstractNumId w:val="8"/>
  </w:num>
  <w:num w:numId="3" w16cid:durableId="2044476205">
    <w:abstractNumId w:val="21"/>
  </w:num>
  <w:num w:numId="4" w16cid:durableId="778305701">
    <w:abstractNumId w:val="6"/>
  </w:num>
  <w:num w:numId="5" w16cid:durableId="12808954">
    <w:abstractNumId w:val="5"/>
  </w:num>
  <w:num w:numId="6" w16cid:durableId="1532835938">
    <w:abstractNumId w:val="13"/>
  </w:num>
  <w:num w:numId="7" w16cid:durableId="1024401586">
    <w:abstractNumId w:val="16"/>
  </w:num>
  <w:num w:numId="8" w16cid:durableId="392967913">
    <w:abstractNumId w:val="22"/>
  </w:num>
  <w:num w:numId="9" w16cid:durableId="1029379245">
    <w:abstractNumId w:val="12"/>
  </w:num>
  <w:num w:numId="10" w16cid:durableId="1491214220">
    <w:abstractNumId w:val="1"/>
  </w:num>
  <w:num w:numId="11" w16cid:durableId="1164324132">
    <w:abstractNumId w:val="9"/>
  </w:num>
  <w:num w:numId="12" w16cid:durableId="1242449259">
    <w:abstractNumId w:val="4"/>
  </w:num>
  <w:num w:numId="13" w16cid:durableId="34015189">
    <w:abstractNumId w:val="0"/>
  </w:num>
  <w:num w:numId="14" w16cid:durableId="1522275874">
    <w:abstractNumId w:val="20"/>
  </w:num>
  <w:num w:numId="15" w16cid:durableId="2141412431">
    <w:abstractNumId w:val="10"/>
  </w:num>
  <w:num w:numId="16" w16cid:durableId="166360295">
    <w:abstractNumId w:val="3"/>
  </w:num>
  <w:num w:numId="17" w16cid:durableId="449519226">
    <w:abstractNumId w:val="14"/>
  </w:num>
  <w:num w:numId="18" w16cid:durableId="2004628768">
    <w:abstractNumId w:val="23"/>
  </w:num>
  <w:num w:numId="19" w16cid:durableId="980960257">
    <w:abstractNumId w:val="24"/>
  </w:num>
  <w:num w:numId="20" w16cid:durableId="958296224">
    <w:abstractNumId w:val="2"/>
  </w:num>
  <w:num w:numId="21" w16cid:durableId="1611887208">
    <w:abstractNumId w:val="7"/>
  </w:num>
  <w:num w:numId="22" w16cid:durableId="1299915332">
    <w:abstractNumId w:val="18"/>
  </w:num>
  <w:num w:numId="23" w16cid:durableId="1764380506">
    <w:abstractNumId w:val="17"/>
  </w:num>
  <w:num w:numId="24" w16cid:durableId="142743184">
    <w:abstractNumId w:val="0"/>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25" w16cid:durableId="1117211405">
    <w:abstractNumId w:val="15"/>
  </w:num>
  <w:num w:numId="26" w16cid:durableId="3132627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gutterAtTop/>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721"/>
    <w:rsid w:val="000C260D"/>
    <w:rsid w:val="004671C9"/>
    <w:rsid w:val="00701BDA"/>
    <w:rsid w:val="00AB348C"/>
    <w:rsid w:val="00E51721"/>
    <w:rsid w:val="00FD7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92AF0"/>
  <w15:chartTrackingRefBased/>
  <w15:docId w15:val="{3CDF7385-AB39-4600-BC46-31DB92490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333333"/>
        <w:kern w:val="2"/>
        <w:sz w:val="28"/>
        <w:szCs w:val="28"/>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51721"/>
    <w:pPr>
      <w:widowControl w:val="0"/>
      <w:autoSpaceDE w:val="0"/>
      <w:autoSpaceDN w:val="0"/>
      <w:jc w:val="left"/>
    </w:pPr>
    <w:rPr>
      <w:rFonts w:eastAsia="Times New Roman"/>
      <w:color w:val="auto"/>
      <w:kern w:val="0"/>
      <w:sz w:val="22"/>
      <w:szCs w:val="22"/>
      <w:lang w:val="vi"/>
      <w14:ligatures w14:val="none"/>
    </w:rPr>
  </w:style>
  <w:style w:type="paragraph" w:styleId="Heading1">
    <w:name w:val="heading 1"/>
    <w:basedOn w:val="Normal"/>
    <w:link w:val="Heading1Char"/>
    <w:uiPriority w:val="1"/>
    <w:qFormat/>
    <w:rsid w:val="00E51721"/>
    <w:pPr>
      <w:spacing w:before="70"/>
      <w:ind w:left="558"/>
      <w:jc w:val="center"/>
      <w:outlineLvl w:val="0"/>
    </w:pPr>
    <w:rPr>
      <w:b/>
      <w:bCs/>
      <w:sz w:val="26"/>
      <w:szCs w:val="26"/>
    </w:rPr>
  </w:style>
  <w:style w:type="paragraph" w:styleId="Heading2">
    <w:name w:val="heading 2"/>
    <w:basedOn w:val="Normal"/>
    <w:link w:val="Heading2Char"/>
    <w:uiPriority w:val="1"/>
    <w:qFormat/>
    <w:rsid w:val="00E51721"/>
    <w:pPr>
      <w:spacing w:before="164"/>
      <w:ind w:left="454" w:hanging="452"/>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51721"/>
    <w:rPr>
      <w:rFonts w:eastAsia="Times New Roman"/>
      <w:b/>
      <w:bCs/>
      <w:color w:val="auto"/>
      <w:kern w:val="0"/>
      <w:sz w:val="26"/>
      <w:szCs w:val="26"/>
      <w:lang w:val="vi"/>
      <w14:ligatures w14:val="none"/>
    </w:rPr>
  </w:style>
  <w:style w:type="character" w:customStyle="1" w:styleId="Heading2Char">
    <w:name w:val="Heading 2 Char"/>
    <w:basedOn w:val="DefaultParagraphFont"/>
    <w:link w:val="Heading2"/>
    <w:uiPriority w:val="1"/>
    <w:rsid w:val="00E51721"/>
    <w:rPr>
      <w:rFonts w:eastAsia="Times New Roman"/>
      <w:b/>
      <w:bCs/>
      <w:color w:val="auto"/>
      <w:kern w:val="0"/>
      <w:sz w:val="26"/>
      <w:szCs w:val="26"/>
      <w:lang w:val="vi"/>
      <w14:ligatures w14:val="none"/>
    </w:rPr>
  </w:style>
  <w:style w:type="paragraph" w:styleId="BodyText">
    <w:name w:val="Body Text"/>
    <w:basedOn w:val="Normal"/>
    <w:link w:val="BodyTextChar"/>
    <w:uiPriority w:val="1"/>
    <w:qFormat/>
    <w:rsid w:val="00E51721"/>
    <w:rPr>
      <w:sz w:val="26"/>
      <w:szCs w:val="26"/>
    </w:rPr>
  </w:style>
  <w:style w:type="character" w:customStyle="1" w:styleId="BodyTextChar">
    <w:name w:val="Body Text Char"/>
    <w:basedOn w:val="DefaultParagraphFont"/>
    <w:link w:val="BodyText"/>
    <w:uiPriority w:val="1"/>
    <w:rsid w:val="00E51721"/>
    <w:rPr>
      <w:rFonts w:eastAsia="Times New Roman"/>
      <w:color w:val="auto"/>
      <w:kern w:val="0"/>
      <w:sz w:val="26"/>
      <w:szCs w:val="26"/>
      <w:lang w:val="vi"/>
      <w14:ligatures w14:val="none"/>
    </w:rPr>
  </w:style>
  <w:style w:type="paragraph" w:styleId="NormalWeb">
    <w:name w:val="Normal (Web)"/>
    <w:uiPriority w:val="99"/>
    <w:qFormat/>
    <w:rsid w:val="00E51721"/>
    <w:pPr>
      <w:spacing w:beforeAutospacing="1" w:afterAutospacing="1"/>
      <w:jc w:val="left"/>
    </w:pPr>
    <w:rPr>
      <w:rFonts w:eastAsia="SimSun"/>
      <w:color w:val="auto"/>
      <w:kern w:val="0"/>
      <w:sz w:val="24"/>
      <w:szCs w:val="24"/>
      <w:lang w:eastAsia="zh-CN"/>
      <w14:ligatures w14:val="none"/>
    </w:rPr>
  </w:style>
  <w:style w:type="character" w:styleId="Strong">
    <w:name w:val="Strong"/>
    <w:basedOn w:val="DefaultParagraphFont"/>
    <w:qFormat/>
    <w:rsid w:val="00E51721"/>
    <w:rPr>
      <w:b/>
      <w:bCs/>
    </w:rPr>
  </w:style>
  <w:style w:type="table" w:styleId="TableGrid">
    <w:name w:val="Table Grid"/>
    <w:basedOn w:val="TableNormal"/>
    <w:uiPriority w:val="59"/>
    <w:qFormat/>
    <w:rsid w:val="00E51721"/>
    <w:pPr>
      <w:jc w:val="left"/>
    </w:pPr>
    <w:rPr>
      <w:rFonts w:eastAsia="SimSun"/>
      <w:color w:val="auto"/>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rsid w:val="00E51721"/>
    <w:pPr>
      <w:spacing w:before="144"/>
      <w:ind w:left="2"/>
    </w:pPr>
    <w:rPr>
      <w:b/>
      <w:bCs/>
      <w:sz w:val="24"/>
      <w:szCs w:val="24"/>
    </w:rPr>
  </w:style>
  <w:style w:type="paragraph" w:styleId="TOC2">
    <w:name w:val="toc 2"/>
    <w:basedOn w:val="Normal"/>
    <w:uiPriority w:val="1"/>
    <w:qFormat/>
    <w:rsid w:val="00E51721"/>
    <w:pPr>
      <w:spacing w:before="144"/>
      <w:ind w:left="662" w:hanging="420"/>
    </w:pPr>
    <w:rPr>
      <w:sz w:val="24"/>
      <w:szCs w:val="24"/>
    </w:rPr>
  </w:style>
  <w:style w:type="paragraph" w:styleId="TOC3">
    <w:name w:val="toc 3"/>
    <w:basedOn w:val="Normal"/>
    <w:uiPriority w:val="1"/>
    <w:qFormat/>
    <w:rsid w:val="00E51721"/>
    <w:pPr>
      <w:spacing w:before="99"/>
      <w:ind w:left="481" w:right="424"/>
    </w:pPr>
    <w:rPr>
      <w:sz w:val="24"/>
      <w:szCs w:val="24"/>
    </w:rPr>
  </w:style>
  <w:style w:type="table" w:customStyle="1" w:styleId="TableNormal1">
    <w:name w:val="Table Normal1"/>
    <w:uiPriority w:val="2"/>
    <w:semiHidden/>
    <w:unhideWhenUsed/>
    <w:qFormat/>
    <w:rsid w:val="00E51721"/>
    <w:pPr>
      <w:jc w:val="left"/>
    </w:pPr>
    <w:rPr>
      <w:rFonts w:eastAsia="SimSun"/>
      <w:color w:val="auto"/>
      <w:kern w:val="0"/>
      <w:sz w:val="20"/>
      <w:szCs w:val="20"/>
      <w14:ligatures w14:val="none"/>
    </w:rPr>
    <w:tblPr>
      <w:tblCellMar>
        <w:top w:w="0" w:type="dxa"/>
        <w:left w:w="0" w:type="dxa"/>
        <w:bottom w:w="0" w:type="dxa"/>
        <w:right w:w="0" w:type="dxa"/>
      </w:tblCellMar>
    </w:tblPr>
  </w:style>
  <w:style w:type="paragraph" w:styleId="ListParagraph">
    <w:name w:val="List Paragraph"/>
    <w:basedOn w:val="Normal"/>
    <w:uiPriority w:val="1"/>
    <w:qFormat/>
    <w:rsid w:val="00E51721"/>
    <w:pPr>
      <w:spacing w:before="144"/>
      <w:ind w:left="721" w:hanging="360"/>
      <w:jc w:val="both"/>
    </w:pPr>
  </w:style>
  <w:style w:type="paragraph" w:customStyle="1" w:styleId="TableParagraph">
    <w:name w:val="Table Paragraph"/>
    <w:basedOn w:val="Normal"/>
    <w:uiPriority w:val="1"/>
    <w:qFormat/>
    <w:rsid w:val="00E51721"/>
    <w:pPr>
      <w:ind w:left="107"/>
    </w:pPr>
  </w:style>
  <w:style w:type="character" w:styleId="HTMLCode">
    <w:name w:val="HTML Code"/>
    <w:basedOn w:val="DefaultParagraphFont"/>
    <w:uiPriority w:val="99"/>
    <w:unhideWhenUsed/>
    <w:rsid w:val="00E517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2156</Words>
  <Characters>12290</Characters>
  <Application>Microsoft Office Word</Application>
  <DocSecurity>0</DocSecurity>
  <Lines>102</Lines>
  <Paragraphs>28</Paragraphs>
  <ScaleCrop>false</ScaleCrop>
  <Company/>
  <LinksUpToDate>false</LinksUpToDate>
  <CharactersWithSpaces>14418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 Anh</dc:creator>
  <cp:keywords/>
  <dc:description/>
  <cp:lastModifiedBy>Huy Nguyễn Anh</cp:lastModifiedBy>
  <cp:revision>1</cp:revision>
  <dcterms:created xsi:type="dcterms:W3CDTF">2026-08-09T03:31:00Z</dcterms:created>
  <dcterms:modified xsi:type="dcterms:W3CDTF">2026-08-09T03:32:00Z</dcterms:modified>
</cp:coreProperties>
</file>